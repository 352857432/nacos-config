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line="240" w:lineRule="auto"/>
        <w:rPr>
          <w:rFonts w:ascii="Times New Roman" w:hAnsi="Times New Roman" w:eastAsia="Times New Roman" w:cs="Times New Roman"/>
          <w:sz w:val="20"/>
          <w:szCs w:val="20"/>
        </w:rPr>
      </w:pPr>
      <w:bookmarkStart w:id="55" w:name="_GoBack"/>
      <w:r>
        <w:pict>
          <v:shape id="_x0000_s1026" o:spid="_x0000_s1026"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p>
    <w:p>
      <w:pPr>
        <w:spacing w:before="0" w:line="240" w:lineRule="auto"/>
        <w:rPr>
          <w:rFonts w:ascii="Times New Roman" w:hAnsi="Times New Roman" w:eastAsia="Times New Roman" w:cs="Times New Roman"/>
          <w:sz w:val="20"/>
          <w:szCs w:val="20"/>
        </w:rPr>
      </w:pPr>
      <w:r>
        <w:pict>
          <v:group id="_x0000_s1027" o:spid="_x0000_s1027" o:spt="203" style="position:absolute;left:0pt;margin-left:-25.9pt;margin-top:69.8pt;height:698.7pt;width:595pt;mso-position-horizontal-relative:page;mso-position-vertical-relative:page;z-index:-251654144;mso-width-relative:page;mso-height-relative:page;" coordorigin="0,1423" coordsize="11900,13974">
            <o:lock v:ext="edit"/>
            <v:group id="_x0000_s1028" o:spid="_x0000_s1028" o:spt="203" style="position:absolute;left:1050;top:2914;height:2;width:9799;" coordorigin="1050,2914" coordsize="9799,2">
              <o:lock v:ext="edit"/>
              <v:shape id="_x0000_s1029" o:spid="_x0000_s1029" style="position:absolute;left:1050;top:2914;height:2;width:9799;" filled="f" stroked="t" coordorigin="1050,2914" coordsize="9799,0" path="m1050,2914l10849,2914e">
                <v:path arrowok="t"/>
                <v:fill on="f" focussize="0,0"/>
                <v:stroke weight="0.750314960629921pt" color="#EDEDED"/>
                <v:imagedata o:title=""/>
                <o:lock v:ext="edit"/>
              </v:shape>
            </v:group>
            <v:group id="_x0000_s1030" o:spid="_x0000_s1030" o:spt="203" style="position:absolute;left:1050;top:3634;height:2;width:9799;" coordorigin="1050,3634" coordsize="9799,2">
              <o:lock v:ext="edit"/>
              <v:shape id="_x0000_s1031" o:spid="_x0000_s1031" style="position:absolute;left:1050;top:3634;height:2;width:9799;" filled="f" stroked="t" coordorigin="1050,3634" coordsize="9799,0" path="m1050,3634l10849,3634e">
                <v:path arrowok="t"/>
                <v:fill on="f" focussize="0,0"/>
                <v:stroke weight="0.750314960629921pt" color="#EDEDED"/>
                <v:imagedata o:title=""/>
                <o:lock v:ext="edit"/>
              </v:shape>
            </v:group>
            <v:group id="_x0000_s1032" o:spid="_x0000_s1032" o:spt="203" style="position:absolute;left:1050;top:8946;height:2;width:9799;" coordorigin="1050,8946" coordsize="9799,2">
              <o:lock v:ext="edit"/>
              <v:shape id="_x0000_s1033" o:spid="_x0000_s1033" style="position:absolute;left:1050;top:8946;height:2;width:9799;" filled="f" stroked="t" coordorigin="1050,8946" coordsize="9799,0" path="m1050,8946l10849,8946e">
                <v:path arrowok="t"/>
                <v:fill on="f" focussize="0,0"/>
                <v:stroke weight="0.750314960629921pt" color="#EDEDED"/>
                <v:imagedata o:title=""/>
                <o:lock v:ext="edit"/>
              </v:shape>
            </v:group>
            <v:group id="_x0000_s1034" o:spid="_x0000_s1034" o:spt="203" style="position:absolute;left:1261;top:11089;height:69;width:75;" coordorigin="1261,11089" coordsize="75,69">
              <o:lock v:ext="edit"/>
              <v:shape id="_x0000_s1035" o:spid="_x0000_s1035" style="position:absolute;left:1261;top:11089;height:69;width:75;" fillcolor="#333333" filled="t" stroked="f" coordorigin="1261,11089" coordsize="75,69" path="m1314,11157l1284,11155,1268,11146,1261,11129,1265,11103,1278,11089,1309,11089,1327,11097,1335,11111,1336,11122,1330,11145,1314,11157xe">
                <v:path arrowok="t"/>
                <v:fill on="t" focussize="0,0"/>
                <v:stroke on="f"/>
                <v:imagedata o:title=""/>
                <o:lock v:ext="edit"/>
              </v:shape>
            </v:group>
            <v:group id="_x0000_s1036" o:spid="_x0000_s1036" o:spt="203" style="position:absolute;left:1711;top:11479;height:69;width:75;" coordorigin="1711,11479" coordsize="75,69">
              <o:lock v:ext="edit"/>
              <v:shape id="_x0000_s1037" o:spid="_x0000_s1037" style="position:absolute;left:1711;top:11479;height:69;width:75;" filled="f" stroked="t" coordorigin="1711,11479" coordsize="75,69" path="m1786,11512l1780,11535,1764,11548,1735,11546,1718,11536,1711,11520,1715,11493,1728,11479,1759,11479,1777,11487,1785,11502,1786,11512xe">
                <v:path arrowok="t"/>
                <v:fill on="f" focussize="0,0"/>
                <v:stroke weight="0.750314960629921pt" color="#333333"/>
                <v:imagedata o:title=""/>
                <o:lock v:ext="edit"/>
              </v:shape>
            </v:group>
            <v:group id="_x0000_s1038" o:spid="_x0000_s1038" o:spt="203" style="position:absolute;left:1261;top:11884;height:69;width:75;" coordorigin="1261,11884" coordsize="75,69">
              <o:lock v:ext="edit"/>
              <v:shape id="_x0000_s1039" o:spid="_x0000_s1039" style="position:absolute;left:1261;top:11884;height:69;width:75;" fillcolor="#333333" filled="t" stroked="f" coordorigin="1261,11884" coordsize="75,69" path="m1314,11953l1284,11951,1268,11941,1261,11925,1265,11898,1278,11884,1309,11884,1327,11892,1335,11907,1336,11918,1330,11940,1314,11953xe">
                <v:path arrowok="t"/>
                <v:fill on="t" focussize="0,0"/>
                <v:stroke on="f"/>
                <v:imagedata o:title=""/>
                <o:lock v:ext="edit"/>
              </v:shape>
            </v:group>
            <v:group id="_x0000_s1040" o:spid="_x0000_s1040" o:spt="203" style="position:absolute;left:1711;top:12274;height:69;width:75;" coordorigin="1711,12274" coordsize="75,69">
              <o:lock v:ext="edit"/>
              <v:shape id="_x0000_s1041" o:spid="_x0000_s1041" style="position:absolute;left:1711;top:12274;height:69;width:75;" filled="f" stroked="t" coordorigin="1711,12274" coordsize="75,69" path="m1786,12308l1780,12331,1764,12343,1735,12341,1718,12332,1711,12315,1715,12289,1728,12274,1759,12275,1777,12282,1785,12297,1786,12308xe">
                <v:path arrowok="t"/>
                <v:fill on="f" focussize="0,0"/>
                <v:stroke weight="0.750314960629921pt" color="#333333"/>
                <v:imagedata o:title=""/>
                <o:lock v:ext="edit"/>
              </v:shape>
            </v:group>
            <v:group id="_x0000_s1042" o:spid="_x0000_s1042" o:spt="203" style="position:absolute;left:1261;top:12979;height:69;width:75;" coordorigin="1261,12979" coordsize="75,69">
              <o:lock v:ext="edit"/>
              <v:shape id="_x0000_s1043" o:spid="_x0000_s1043" style="position:absolute;left:1261;top:12979;height:69;width:75;" fillcolor="#333333" filled="t" stroked="f" coordorigin="1261,12979" coordsize="75,69" path="m1314,13048l1284,13046,1268,13037,1261,13020,1265,12994,1278,12979,1309,12980,1327,12988,1335,13002,1336,13013,1330,13036,1314,13048xe">
                <v:path arrowok="t"/>
                <v:fill on="t" focussize="0,0"/>
                <v:stroke on="f"/>
                <v:imagedata o:title=""/>
                <o:lock v:ext="edit"/>
              </v:shape>
            </v:group>
            <v:group id="_x0000_s1044" o:spid="_x0000_s1044" o:spt="203" style="position:absolute;left:1711;top:13370;height:69;width:75;" coordorigin="1711,13370" coordsize="75,69">
              <o:lock v:ext="edit"/>
              <v:shape id="_x0000_s1045" o:spid="_x0000_s1045" style="position:absolute;left:1711;top:13370;height:69;width:75;" filled="f" stroked="t" coordorigin="1711,13370" coordsize="75,69" path="m1786,13403l1780,13426,1764,13439,1735,13437,1718,13427,1711,13411,1715,13384,1728,13370,1759,13370,1777,13378,1785,13393,1786,13403xe">
                <v:path arrowok="t"/>
                <v:fill on="f" focussize="0,0"/>
                <v:stroke weight="0.750314960629921pt" color="#333333"/>
                <v:imagedata o:title=""/>
                <o:lock v:ext="edit"/>
              </v:shape>
            </v:group>
            <v:group id="_x0000_s1046" o:spid="_x0000_s1046" o:spt="203" style="position:absolute;left:1261;top:13775;height:69;width:75;" coordorigin="1261,13775" coordsize="75,69">
              <o:lock v:ext="edit"/>
              <v:shape id="_x0000_s1047" o:spid="_x0000_s1047" style="position:absolute;left:1261;top:13775;height:69;width:75;" fillcolor="#333333" filled="t" stroked="f" coordorigin="1261,13775" coordsize="75,69" path="m1314,13844l1284,13842,1268,13832,1261,13816,1265,13789,1278,13775,1309,13775,1327,13783,1335,13798,1335,13809,1330,13831,1314,13844xe">
                <v:path arrowok="t"/>
                <v:fill on="t" focussize="0,0"/>
                <v:stroke on="f"/>
                <v:imagedata o:title=""/>
                <o:lock v:ext="edit"/>
              </v:shape>
            </v:group>
            <v:group id="_x0000_s1048" o:spid="_x0000_s1048" o:spt="203" style="position:absolute;left:1711;top:14165;height:69;width:75;" coordorigin="1711,14165" coordsize="75,69">
              <o:lock v:ext="edit"/>
              <v:shape id="_x0000_s1049" o:spid="_x0000_s1049" style="position:absolute;left:1711;top:14165;height:69;width:75;" filled="f" stroked="t" coordorigin="1711,14165" coordsize="75,69" path="m1786,14199l1780,14222,1764,14234,1735,14232,1718,14223,1711,14206,1715,14180,1728,14165,1759,14166,1777,14173,1785,14188,1786,14199xe">
                <v:path arrowok="t"/>
                <v:fill on="f" focussize="0,0"/>
                <v:stroke weight="0.750236220472441pt" color="#333333"/>
                <v:imagedata o:title=""/>
                <o:lock v:ext="edit"/>
              </v:shape>
              <v:shape id="_x0000_s1050" o:spid="_x0000_s1050" o:spt="75" type="#_x0000_t75" style="position:absolute;left:0;top:1423;height:13974;width:11900;" filled="f" stroked="f" coordsize="21600,21600">
                <v:path/>
                <v:fill on="f" focussize="0,0"/>
                <v:stroke on="f"/>
                <v:imagedata r:id="rId70" o:title=""/>
                <o:lock v:ext="edit" aspectratio="t"/>
              </v:shape>
            </v:group>
          </v:group>
        </w:pict>
      </w:r>
    </w:p>
    <w:p>
      <w:pPr>
        <w:spacing w:before="0" w:line="240" w:lineRule="auto"/>
        <w:rPr>
          <w:rFonts w:ascii="Times New Roman" w:hAnsi="Times New Roman" w:eastAsia="Times New Roman" w:cs="Times New Roman"/>
          <w:sz w:val="20"/>
          <w:szCs w:val="20"/>
        </w:rPr>
      </w:pPr>
    </w:p>
    <w:p>
      <w:pPr>
        <w:spacing w:before="0" w:line="240" w:lineRule="auto"/>
        <w:rPr>
          <w:rFonts w:ascii="Times New Roman" w:hAnsi="Times New Roman" w:eastAsia="Times New Roman" w:cs="Times New Roman"/>
          <w:sz w:val="20"/>
          <w:szCs w:val="20"/>
        </w:rPr>
      </w:pPr>
    </w:p>
    <w:p>
      <w:pPr>
        <w:spacing w:before="1" w:line="240" w:lineRule="auto"/>
        <w:rPr>
          <w:rFonts w:ascii="Times New Roman" w:hAnsi="Times New Roman" w:eastAsia="Times New Roman" w:cs="Times New Roman"/>
          <w:sz w:val="26"/>
          <w:szCs w:val="26"/>
        </w:rPr>
      </w:pPr>
    </w:p>
    <w:p>
      <w:pPr>
        <w:pStyle w:val="2"/>
        <w:spacing w:line="479" w:lineRule="exact"/>
        <w:ind w:right="6366"/>
        <w:jc w:val="left"/>
        <w:rPr>
          <w:b w:val="0"/>
          <w:bCs w:val="0"/>
        </w:rPr>
      </w:pPr>
      <w:bookmarkStart w:id="0" w:name="Nacos - 配置管理"/>
      <w:bookmarkEnd w:id="0"/>
      <w:r>
        <w:rPr>
          <w:rFonts w:ascii="Arial Black" w:hAnsi="Arial Black" w:eastAsia="Arial Black" w:cs="Arial Black"/>
          <w:b/>
          <w:bCs/>
          <w:color w:val="333333"/>
          <w:w w:val="95"/>
        </w:rPr>
        <w:t>Nacos -</w:t>
      </w:r>
      <w:r>
        <w:rPr>
          <w:rFonts w:ascii="Arial Black" w:hAnsi="Arial Black" w:eastAsia="Arial Black" w:cs="Arial Black"/>
          <w:b/>
          <w:bCs/>
          <w:color w:val="333333"/>
          <w:spacing w:val="-36"/>
          <w:w w:val="95"/>
        </w:rPr>
        <w:t xml:space="preserve"> </w:t>
      </w:r>
      <w:r>
        <w:rPr>
          <w:color w:val="333333"/>
          <w:w w:val="95"/>
        </w:rPr>
        <w:t>配置管理</w:t>
      </w:r>
    </w:p>
    <w:p>
      <w:pPr>
        <w:spacing w:before="17" w:line="240" w:lineRule="auto"/>
        <w:rPr>
          <w:rFonts w:ascii="微软雅黑" w:hAnsi="微软雅黑" w:eastAsia="微软雅黑" w:cs="微软雅黑"/>
          <w:b/>
          <w:bCs/>
          <w:sz w:val="13"/>
          <w:szCs w:val="13"/>
        </w:rPr>
      </w:pPr>
    </w:p>
    <w:p>
      <w:pPr>
        <w:spacing w:before="0" w:line="463" w:lineRule="exact"/>
        <w:ind w:left="1047" w:right="6366" w:firstLine="0"/>
        <w:jc w:val="left"/>
        <w:rPr>
          <w:rFonts w:ascii="微软雅黑" w:hAnsi="微软雅黑" w:eastAsia="微软雅黑" w:cs="微软雅黑"/>
          <w:sz w:val="34"/>
          <w:szCs w:val="34"/>
        </w:rPr>
      </w:pPr>
      <w:bookmarkStart w:id="1" w:name="教学目标"/>
      <w:bookmarkEnd w:id="1"/>
      <w:r>
        <w:rPr>
          <w:rFonts w:ascii="微软雅黑" w:hAnsi="微软雅黑" w:eastAsia="微软雅黑" w:cs="微软雅黑"/>
          <w:b/>
          <w:bCs/>
          <w:color w:val="333333"/>
          <w:sz w:val="34"/>
          <w:szCs w:val="34"/>
        </w:rPr>
        <w:t>教学目标</w:t>
      </w:r>
    </w:p>
    <w:p>
      <w:pPr>
        <w:pStyle w:val="6"/>
        <w:spacing w:before="248" w:line="240" w:lineRule="auto"/>
        <w:ind w:right="6366"/>
        <w:jc w:val="left"/>
      </w:pPr>
      <w:r>
        <w:rPr>
          <w:rFonts w:ascii="Calibri" w:hAnsi="Calibri" w:eastAsia="Calibri" w:cs="Calibri"/>
          <w:color w:val="333333"/>
          <w:w w:val="105"/>
        </w:rPr>
        <w:t>1</w:t>
      </w:r>
      <w:r>
        <w:rPr>
          <w:color w:val="333333"/>
          <w:w w:val="105"/>
        </w:rPr>
        <w:t>）能够说出配置中心的概念以及使用场景</w:t>
      </w:r>
    </w:p>
    <w:p>
      <w:pPr>
        <w:pStyle w:val="6"/>
        <w:spacing w:before="120" w:line="240" w:lineRule="auto"/>
        <w:ind w:right="6366"/>
        <w:jc w:val="left"/>
      </w:pPr>
      <w:r>
        <w:rPr>
          <w:rFonts w:ascii="Calibri" w:hAnsi="Calibri" w:eastAsia="Calibri" w:cs="Calibri"/>
          <w:color w:val="333333"/>
          <w:w w:val="105"/>
        </w:rPr>
        <w:t>2</w:t>
      </w:r>
      <w:r>
        <w:rPr>
          <w:color w:val="333333"/>
          <w:w w:val="105"/>
        </w:rPr>
        <w:t>）了解主流配置中心</w:t>
      </w:r>
    </w:p>
    <w:p>
      <w:pPr>
        <w:pStyle w:val="6"/>
        <w:spacing w:before="120" w:line="240" w:lineRule="auto"/>
        <w:ind w:right="6366"/>
        <w:jc w:val="left"/>
      </w:pPr>
      <w:r>
        <w:rPr>
          <w:rFonts w:ascii="Calibri" w:hAnsi="Calibri" w:eastAsia="Calibri" w:cs="Calibri"/>
          <w:color w:val="333333"/>
          <w:w w:val="110"/>
        </w:rPr>
        <w:t>3</w:t>
      </w:r>
      <w:r>
        <w:rPr>
          <w:color w:val="333333"/>
          <w:w w:val="110"/>
        </w:rPr>
        <w:t>）理解</w:t>
      </w:r>
      <w:r>
        <w:rPr>
          <w:rFonts w:ascii="Calibri" w:hAnsi="Calibri" w:eastAsia="Calibri" w:cs="Calibri"/>
          <w:color w:val="333333"/>
          <w:w w:val="110"/>
        </w:rPr>
        <w:t>Nacos</w:t>
      </w:r>
      <w:r>
        <w:rPr>
          <w:color w:val="333333"/>
          <w:w w:val="110"/>
        </w:rPr>
        <w:t>的功能特性</w:t>
      </w:r>
    </w:p>
    <w:p>
      <w:pPr>
        <w:pStyle w:val="6"/>
        <w:spacing w:before="135" w:line="333" w:lineRule="auto"/>
        <w:ind w:right="6366"/>
        <w:jc w:val="left"/>
      </w:pPr>
      <w:r>
        <w:rPr>
          <w:rFonts w:ascii="Calibri" w:hAnsi="Calibri" w:eastAsia="Calibri" w:cs="Calibri"/>
          <w:color w:val="333333"/>
          <w:w w:val="110"/>
        </w:rPr>
        <w:t>4</w:t>
      </w:r>
      <w:r>
        <w:rPr>
          <w:color w:val="333333"/>
          <w:w w:val="110"/>
        </w:rPr>
        <w:t>）掌握</w:t>
      </w:r>
      <w:r>
        <w:rPr>
          <w:rFonts w:ascii="Calibri" w:hAnsi="Calibri" w:eastAsia="Calibri" w:cs="Calibri"/>
          <w:color w:val="333333"/>
          <w:w w:val="110"/>
        </w:rPr>
        <w:t>Nacos</w:t>
      </w:r>
      <w:r>
        <w:rPr>
          <w:color w:val="333333"/>
          <w:w w:val="110"/>
        </w:rPr>
        <w:t>的快速入门方法</w:t>
      </w:r>
      <w:r>
        <w:rPr>
          <w:color w:val="333333"/>
          <w:w w:val="102"/>
        </w:rPr>
        <w:t xml:space="preserve"> </w:t>
      </w:r>
      <w:r>
        <w:rPr>
          <w:rFonts w:ascii="Calibri" w:hAnsi="Calibri" w:eastAsia="Calibri" w:cs="Calibri"/>
          <w:color w:val="333333"/>
          <w:w w:val="110"/>
        </w:rPr>
        <w:t>5</w:t>
      </w:r>
      <w:r>
        <w:rPr>
          <w:color w:val="333333"/>
          <w:w w:val="110"/>
        </w:rPr>
        <w:t>）掌握</w:t>
      </w:r>
      <w:r>
        <w:rPr>
          <w:rFonts w:ascii="Calibri" w:hAnsi="Calibri" w:eastAsia="Calibri" w:cs="Calibri"/>
          <w:color w:val="333333"/>
          <w:w w:val="110"/>
        </w:rPr>
        <w:t>Nacos</w:t>
      </w:r>
      <w:r>
        <w:rPr>
          <w:color w:val="333333"/>
          <w:w w:val="110"/>
        </w:rPr>
        <w:t>安装方式</w:t>
      </w:r>
      <w:r>
        <w:rPr>
          <w:color w:val="333333"/>
          <w:w w:val="102"/>
        </w:rPr>
        <w:t xml:space="preserve"> </w:t>
      </w:r>
      <w:r>
        <w:rPr>
          <w:rFonts w:ascii="Calibri" w:hAnsi="Calibri" w:eastAsia="Calibri" w:cs="Calibri"/>
          <w:color w:val="333333"/>
          <w:w w:val="105"/>
        </w:rPr>
        <w:t>6</w:t>
      </w:r>
      <w:r>
        <w:rPr>
          <w:color w:val="333333"/>
          <w:w w:val="105"/>
        </w:rPr>
        <w:t>）理解</w:t>
      </w:r>
      <w:r>
        <w:rPr>
          <w:rFonts w:ascii="Calibri" w:hAnsi="Calibri" w:eastAsia="Calibri" w:cs="Calibri"/>
          <w:color w:val="333333"/>
          <w:w w:val="105"/>
        </w:rPr>
        <w:t>Nacos</w:t>
      </w:r>
      <w:r>
        <w:rPr>
          <w:color w:val="333333"/>
          <w:w w:val="105"/>
        </w:rPr>
        <w:t>配置管理的核心概念及数据模型</w:t>
      </w:r>
    </w:p>
    <w:p>
      <w:pPr>
        <w:pStyle w:val="6"/>
        <w:spacing w:before="22" w:line="240" w:lineRule="auto"/>
        <w:ind w:right="6366"/>
        <w:jc w:val="left"/>
      </w:pPr>
      <w:r>
        <w:rPr>
          <w:rFonts w:ascii="Calibri" w:hAnsi="Calibri" w:eastAsia="Calibri" w:cs="Calibri"/>
          <w:color w:val="333333"/>
          <w:w w:val="105"/>
        </w:rPr>
        <w:t>7</w:t>
      </w:r>
      <w:r>
        <w:rPr>
          <w:color w:val="333333"/>
          <w:w w:val="105"/>
        </w:rPr>
        <w:t>）掌握使用</w:t>
      </w:r>
      <w:r>
        <w:rPr>
          <w:rFonts w:ascii="Calibri" w:hAnsi="Calibri" w:eastAsia="Calibri" w:cs="Calibri"/>
          <w:color w:val="333333"/>
          <w:w w:val="105"/>
        </w:rPr>
        <w:t>Nacos</w:t>
      </w:r>
      <w:r>
        <w:rPr>
          <w:color w:val="333333"/>
          <w:w w:val="105"/>
        </w:rPr>
        <w:t>控制台进行配置管理的操作方法</w:t>
      </w:r>
    </w:p>
    <w:p>
      <w:pPr>
        <w:pStyle w:val="6"/>
        <w:spacing w:before="120" w:line="240" w:lineRule="auto"/>
        <w:ind w:right="6366"/>
        <w:jc w:val="left"/>
      </w:pPr>
      <w:r>
        <w:rPr>
          <w:rFonts w:ascii="Calibri" w:hAnsi="Calibri" w:eastAsia="Calibri" w:cs="Calibri"/>
          <w:color w:val="333333"/>
          <w:w w:val="110"/>
        </w:rPr>
        <w:t>8</w:t>
      </w:r>
      <w:r>
        <w:rPr>
          <w:color w:val="333333"/>
          <w:w w:val="110"/>
        </w:rPr>
        <w:t>）掌握</w:t>
      </w:r>
      <w:r>
        <w:rPr>
          <w:rFonts w:ascii="Calibri" w:hAnsi="Calibri" w:eastAsia="Calibri" w:cs="Calibri"/>
          <w:color w:val="333333"/>
          <w:w w:val="110"/>
        </w:rPr>
        <w:t>Nacos</w:t>
      </w:r>
      <w:r>
        <w:rPr>
          <w:color w:val="333333"/>
          <w:w w:val="110"/>
        </w:rPr>
        <w:t>分布式系统应用的方法</w:t>
      </w:r>
    </w:p>
    <w:p>
      <w:pPr>
        <w:pStyle w:val="6"/>
        <w:spacing w:before="135" w:line="240" w:lineRule="auto"/>
        <w:ind w:right="6366"/>
        <w:jc w:val="left"/>
      </w:pPr>
      <w:r>
        <w:rPr>
          <w:rFonts w:ascii="Calibri" w:hAnsi="Calibri" w:eastAsia="Calibri" w:cs="Calibri"/>
          <w:color w:val="333333"/>
          <w:w w:val="110"/>
        </w:rPr>
        <w:t>9</w:t>
      </w:r>
      <w:r>
        <w:rPr>
          <w:color w:val="333333"/>
          <w:w w:val="110"/>
        </w:rPr>
        <w:t>）掌握</w:t>
      </w:r>
      <w:r>
        <w:rPr>
          <w:rFonts w:ascii="Calibri" w:hAnsi="Calibri" w:eastAsia="Calibri" w:cs="Calibri"/>
          <w:color w:val="333333"/>
          <w:w w:val="110"/>
        </w:rPr>
        <w:t>Nacos</w:t>
      </w:r>
      <w:r>
        <w:rPr>
          <w:color w:val="333333"/>
          <w:w w:val="110"/>
        </w:rPr>
        <w:t>集群部署方式</w:t>
      </w:r>
    </w:p>
    <w:p>
      <w:pPr>
        <w:spacing w:before="0" w:line="240" w:lineRule="auto"/>
        <w:rPr>
          <w:rFonts w:ascii="微软雅黑" w:hAnsi="微软雅黑" w:eastAsia="微软雅黑" w:cs="微软雅黑"/>
          <w:sz w:val="20"/>
          <w:szCs w:val="20"/>
        </w:rPr>
      </w:pPr>
    </w:p>
    <w:p>
      <w:pPr>
        <w:spacing w:before="4" w:line="240" w:lineRule="auto"/>
        <w:rPr>
          <w:rFonts w:ascii="微软雅黑" w:hAnsi="微软雅黑" w:eastAsia="微软雅黑" w:cs="微软雅黑"/>
          <w:sz w:val="16"/>
          <w:szCs w:val="16"/>
        </w:rPr>
      </w:pPr>
    </w:p>
    <w:p>
      <w:pPr>
        <w:pStyle w:val="2"/>
        <w:spacing w:line="479" w:lineRule="exact"/>
        <w:ind w:right="6366"/>
        <w:jc w:val="left"/>
        <w:rPr>
          <w:b w:val="0"/>
          <w:bCs w:val="0"/>
        </w:rPr>
      </w:pPr>
      <w:bookmarkStart w:id="2" w:name="1. 什么是配置中心"/>
      <w:bookmarkEnd w:id="2"/>
      <w:r>
        <w:rPr>
          <w:rFonts w:ascii="Arial Black" w:hAnsi="Arial Black" w:eastAsia="Arial Black" w:cs="Arial Black"/>
          <w:b/>
          <w:bCs/>
          <w:color w:val="333333"/>
        </w:rPr>
        <w:t>1.</w:t>
      </w:r>
      <w:r>
        <w:rPr>
          <w:rFonts w:ascii="Arial Black" w:hAnsi="Arial Black" w:eastAsia="Arial Black" w:cs="Arial Black"/>
          <w:b/>
          <w:bCs/>
          <w:color w:val="333333"/>
          <w:spacing w:val="-64"/>
        </w:rPr>
        <w:t xml:space="preserve"> </w:t>
      </w:r>
      <w:r>
        <w:rPr>
          <w:color w:val="333333"/>
        </w:rPr>
        <w:t>什么是配置中心</w:t>
      </w:r>
    </w:p>
    <w:p>
      <w:pPr>
        <w:pStyle w:val="3"/>
        <w:spacing w:before="175" w:line="240" w:lineRule="auto"/>
        <w:ind w:right="6366"/>
        <w:jc w:val="left"/>
        <w:rPr>
          <w:rFonts w:ascii="微软雅黑" w:hAnsi="微软雅黑" w:eastAsia="微软雅黑" w:cs="微软雅黑"/>
          <w:b w:val="0"/>
          <w:bCs w:val="0"/>
        </w:rPr>
      </w:pPr>
      <w:bookmarkStart w:id="3" w:name="1.1 什么是配置"/>
      <w:bookmarkEnd w:id="3"/>
      <w:r>
        <w:rPr>
          <w:b/>
          <w:bCs/>
          <w:color w:val="333333"/>
          <w:w w:val="95"/>
        </w:rPr>
        <w:t>1.1</w:t>
      </w:r>
      <w:r>
        <w:rPr>
          <w:b/>
          <w:bCs/>
          <w:color w:val="333333"/>
          <w:spacing w:val="27"/>
          <w:w w:val="95"/>
        </w:rPr>
        <w:t xml:space="preserve"> </w:t>
      </w:r>
      <w:r>
        <w:rPr>
          <w:rFonts w:ascii="微软雅黑" w:hAnsi="微软雅黑" w:eastAsia="微软雅黑" w:cs="微软雅黑"/>
          <w:color w:val="333333"/>
          <w:w w:val="95"/>
        </w:rPr>
        <w:t>什么是配置</w:t>
      </w:r>
    </w:p>
    <w:p>
      <w:pPr>
        <w:pStyle w:val="6"/>
        <w:spacing w:before="180" w:line="300" w:lineRule="exact"/>
        <w:ind w:right="699" w:firstLine="50"/>
        <w:jc w:val="left"/>
      </w:pPr>
      <w:r>
        <w:rPr>
          <w:color w:val="333333"/>
        </w:rPr>
        <w:t>应用程序在启动和运行的时候往往需要读取一些配置信息，配置基本上伴随着应用程序的整个生命周期，比如：数</w:t>
      </w:r>
      <w:r>
        <w:rPr>
          <w:color w:val="333333"/>
          <w:spacing w:val="35"/>
        </w:rPr>
        <w:t xml:space="preserve"> </w:t>
      </w:r>
      <w:r>
        <w:rPr>
          <w:color w:val="333333"/>
          <w:w w:val="105"/>
        </w:rPr>
        <w:t>据库连接参数、启动参数等。</w:t>
      </w:r>
    </w:p>
    <w:p>
      <w:pPr>
        <w:pStyle w:val="6"/>
        <w:spacing w:before="111" w:line="240" w:lineRule="auto"/>
        <w:ind w:right="6366"/>
        <w:jc w:val="left"/>
      </w:pPr>
      <w:r>
        <w:rPr>
          <w:color w:val="333333"/>
          <w:w w:val="105"/>
        </w:rPr>
        <w:t>配置主要有以下几个特点：</w:t>
      </w:r>
    </w:p>
    <w:p>
      <w:pPr>
        <w:spacing w:before="4" w:line="240" w:lineRule="auto"/>
        <w:rPr>
          <w:rFonts w:ascii="微软雅黑" w:hAnsi="微软雅黑" w:eastAsia="微软雅黑" w:cs="微软雅黑"/>
          <w:sz w:val="9"/>
          <w:szCs w:val="9"/>
        </w:rPr>
      </w:pPr>
    </w:p>
    <w:p>
      <w:pPr>
        <w:pStyle w:val="5"/>
        <w:spacing w:line="306" w:lineRule="exact"/>
        <w:ind w:left="1497" w:right="6366"/>
        <w:jc w:val="left"/>
        <w:rPr>
          <w:b w:val="0"/>
          <w:bCs w:val="0"/>
        </w:rPr>
      </w:pPr>
      <w:r>
        <w:rPr>
          <w:color w:val="333333"/>
          <w:w w:val="105"/>
        </w:rPr>
        <w:t>配置是独立于程序的只读变量</w:t>
      </w:r>
    </w:p>
    <w:p>
      <w:pPr>
        <w:pStyle w:val="6"/>
        <w:spacing w:before="62" w:line="240" w:lineRule="auto"/>
        <w:ind w:left="1947" w:right="699"/>
        <w:jc w:val="left"/>
      </w:pPr>
      <w:r>
        <w:rPr>
          <w:color w:val="333333"/>
          <w:w w:val="105"/>
        </w:rPr>
        <w:t>配置对于程序是只读的，程序通过读取配置来改变自己的行为，但是程序不应该去改变配置</w:t>
      </w:r>
    </w:p>
    <w:p>
      <w:pPr>
        <w:pStyle w:val="5"/>
        <w:spacing w:before="77" w:line="240" w:lineRule="auto"/>
        <w:ind w:left="1497" w:right="6366"/>
        <w:jc w:val="left"/>
        <w:rPr>
          <w:b w:val="0"/>
          <w:bCs w:val="0"/>
        </w:rPr>
      </w:pPr>
      <w:r>
        <w:rPr>
          <w:color w:val="333333"/>
          <w:w w:val="105"/>
        </w:rPr>
        <w:t>配置伴随应用的整个生命周期</w:t>
      </w:r>
    </w:p>
    <w:p>
      <w:pPr>
        <w:pStyle w:val="6"/>
        <w:spacing w:before="100" w:line="300" w:lineRule="exact"/>
        <w:ind w:left="1947" w:right="699"/>
        <w:jc w:val="left"/>
      </w:pPr>
      <w:r>
        <w:rPr>
          <w:color w:val="333333"/>
        </w:rPr>
        <w:t>配置贯穿于应用的整个生命周期，应用在启动时通过读取配置来初始化，在运行时根据配置调整行为。</w:t>
      </w:r>
      <w:r>
        <w:rPr>
          <w:color w:val="333333"/>
          <w:spacing w:val="3"/>
        </w:rPr>
        <w:t xml:space="preserve"> </w:t>
      </w:r>
      <w:r>
        <w:rPr>
          <w:color w:val="333333"/>
          <w:w w:val="105"/>
        </w:rPr>
        <w:t>比如：启动时需要读取服务的端口号、系统在运行过程中需要读取定时策略执行定时任务等。</w:t>
      </w:r>
    </w:p>
    <w:p>
      <w:pPr>
        <w:pStyle w:val="5"/>
        <w:spacing w:before="66" w:line="240" w:lineRule="auto"/>
        <w:ind w:left="1497" w:right="6366"/>
        <w:jc w:val="left"/>
        <w:rPr>
          <w:b w:val="0"/>
          <w:bCs w:val="0"/>
        </w:rPr>
      </w:pPr>
      <w:r>
        <w:rPr>
          <w:color w:val="333333"/>
          <w:w w:val="105"/>
        </w:rPr>
        <w:t>配置可以有多种加载方式</w:t>
      </w:r>
    </w:p>
    <w:p>
      <w:pPr>
        <w:pStyle w:val="6"/>
        <w:spacing w:before="62" w:line="240" w:lineRule="auto"/>
        <w:ind w:left="1947" w:right="699"/>
        <w:jc w:val="left"/>
      </w:pPr>
      <w:r>
        <w:rPr>
          <w:color w:val="333333"/>
          <w:spacing w:val="-1"/>
          <w:w w:val="105"/>
        </w:rPr>
        <w:t>常见的有程序内部</w:t>
      </w:r>
      <w:r>
        <w:rPr>
          <w:rFonts w:ascii="Calibri" w:hAnsi="Calibri" w:eastAsia="Calibri" w:cs="Calibri"/>
          <w:color w:val="333333"/>
          <w:spacing w:val="-1"/>
          <w:w w:val="105"/>
        </w:rPr>
        <w:t>hard</w:t>
      </w:r>
      <w:r>
        <w:rPr>
          <w:rFonts w:ascii="Calibri" w:hAnsi="Calibri" w:eastAsia="Calibri" w:cs="Calibri"/>
          <w:color w:val="333333"/>
          <w:spacing w:val="-22"/>
          <w:w w:val="105"/>
        </w:rPr>
        <w:t xml:space="preserve"> </w:t>
      </w:r>
      <w:r>
        <w:rPr>
          <w:rFonts w:ascii="Calibri" w:hAnsi="Calibri" w:eastAsia="Calibri" w:cs="Calibri"/>
          <w:color w:val="333333"/>
          <w:w w:val="105"/>
        </w:rPr>
        <w:t>code</w:t>
      </w:r>
      <w:r>
        <w:rPr>
          <w:color w:val="333333"/>
          <w:w w:val="105"/>
        </w:rPr>
        <w:t>，配置文件，环境变量，启动参数，基于数据库等</w:t>
      </w:r>
    </w:p>
    <w:p>
      <w:pPr>
        <w:pStyle w:val="5"/>
        <w:spacing w:before="75" w:line="240" w:lineRule="auto"/>
        <w:ind w:left="1497" w:right="6366"/>
        <w:jc w:val="left"/>
        <w:rPr>
          <w:b w:val="0"/>
          <w:bCs w:val="0"/>
        </w:rPr>
      </w:pPr>
      <w:r>
        <w:rPr>
          <w:color w:val="333333"/>
          <w:w w:val="105"/>
        </w:rPr>
        <w:t>配置需要治理</w:t>
      </w:r>
    </w:p>
    <w:p>
      <w:pPr>
        <w:pStyle w:val="6"/>
        <w:spacing w:before="100" w:line="300" w:lineRule="exact"/>
        <w:ind w:left="1947" w:right="699"/>
        <w:jc w:val="left"/>
      </w:pPr>
      <w:r>
        <w:rPr>
          <w:color w:val="333333"/>
        </w:rPr>
        <w:t>同一份程序在不同的环境（开发，测试，生产）、不同的集群（如不同的数据中心）经常需要有不同的</w:t>
      </w:r>
      <w:r>
        <w:rPr>
          <w:color w:val="333333"/>
          <w:spacing w:val="3"/>
        </w:rPr>
        <w:t xml:space="preserve"> </w:t>
      </w:r>
      <w:r>
        <w:rPr>
          <w:color w:val="333333"/>
          <w:w w:val="105"/>
        </w:rPr>
        <w:t>配置，所以需要有完善的环境、集群配置管理</w:t>
      </w:r>
    </w:p>
    <w:p>
      <w:pPr>
        <w:pStyle w:val="3"/>
        <w:spacing w:before="100" w:line="240" w:lineRule="auto"/>
        <w:ind w:right="6366"/>
        <w:jc w:val="left"/>
        <w:rPr>
          <w:rFonts w:ascii="微软雅黑" w:hAnsi="微软雅黑" w:eastAsia="微软雅黑" w:cs="微软雅黑"/>
          <w:b w:val="0"/>
          <w:bCs w:val="0"/>
        </w:rPr>
      </w:pPr>
      <w:bookmarkStart w:id="4" w:name="1.2 什么是配置中心"/>
      <w:bookmarkEnd w:id="4"/>
      <w:r>
        <w:rPr>
          <w:b/>
          <w:bCs/>
          <w:color w:val="333333"/>
        </w:rPr>
        <w:t>1.2</w:t>
      </w:r>
      <w:r>
        <w:rPr>
          <w:b/>
          <w:bCs/>
          <w:color w:val="333333"/>
          <w:spacing w:val="-69"/>
        </w:rPr>
        <w:t xml:space="preserve"> </w:t>
      </w:r>
      <w:r>
        <w:rPr>
          <w:rFonts w:ascii="微软雅黑" w:hAnsi="微软雅黑" w:eastAsia="微软雅黑" w:cs="微软雅黑"/>
          <w:color w:val="333333"/>
        </w:rPr>
        <w:t>什么是配置中心</w:t>
      </w:r>
    </w:p>
    <w:p>
      <w:pPr>
        <w:spacing w:after="0" w:line="240" w:lineRule="auto"/>
        <w:jc w:val="left"/>
        <w:rPr>
          <w:rFonts w:ascii="微软雅黑" w:hAnsi="微软雅黑" w:eastAsia="微软雅黑" w:cs="微软雅黑"/>
        </w:rPr>
        <w:sectPr>
          <w:headerReference r:id="rId5" w:type="default"/>
          <w:footerReference r:id="rId6" w:type="default"/>
          <w:type w:val="continuous"/>
          <w:pgSz w:w="11900" w:h="16820"/>
          <w:pgMar w:top="1120" w:right="0" w:bottom="820" w:left="0" w:header="0" w:footer="634" w:gutter="0"/>
          <w:cols w:space="720" w:num="1"/>
        </w:sectPr>
      </w:pPr>
    </w:p>
    <w:p>
      <w:pPr>
        <w:pStyle w:val="6"/>
        <w:spacing w:line="249" w:lineRule="exact"/>
        <w:ind w:left="1097" w:right="699"/>
        <w:jc w:val="left"/>
      </w:pPr>
      <w:r>
        <w:pict>
          <v:shape id="_x0000_s1051" o:spid="_x0000_s1051"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052" o:spid="_x0000_s1052" o:spt="203" style="position:absolute;left:0pt;margin-left:0pt;margin-top:71.15pt;height:698.7pt;width:595pt;mso-position-horizontal-relative:page;mso-position-vertical-relative:page;z-index:-251654144;mso-width-relative:page;mso-height-relative:page;" coordorigin="0,1423" coordsize="11900,13974">
            <o:lock v:ext="edit"/>
            <v:shape id="_x0000_s1053" o:spid="_x0000_s1053" o:spt="75" type="#_x0000_t75" style="position:absolute;left:1050;top:1872;height:3810;width:9799;" filled="f" stroked="f" coordsize="21600,21600">
              <v:path/>
              <v:fill on="f" focussize="0,0"/>
              <v:stroke on="f"/>
              <v:imagedata r:id="rId71" o:title=""/>
              <o:lock v:ext="edit" aspectratio="t"/>
            </v:shape>
            <v:shape id="_x0000_s1054" o:spid="_x0000_s1054" o:spt="75" type="#_x0000_t75" style="position:absolute;left:1050;top:6597;height:5341;width:9799;" filled="f" stroked="f" coordsize="21600,21600">
              <v:path/>
              <v:fill on="f" focussize="0,0"/>
              <v:stroke on="f"/>
              <v:imagedata r:id="rId72" o:title=""/>
              <o:lock v:ext="edit" aspectratio="t"/>
            </v:shape>
            <v:shape id="_x0000_s1055" o:spid="_x0000_s1055" o:spt="75" type="#_x0000_t75" style="position:absolute;left:0;top:1423;height:13974;width:11900;" filled="f" stroked="f" coordsize="21600,21600">
              <v:path/>
              <v:fill on="f" focussize="0,0"/>
              <v:stroke on="f"/>
              <v:imagedata r:id="rId70" o:title=""/>
              <o:lock v:ext="edit" aspectratio="t"/>
            </v:shape>
          </v:group>
        </w:pict>
      </w:r>
      <w:r>
        <w:rPr>
          <w:color w:val="333333"/>
          <w:w w:val="105"/>
        </w:rPr>
        <w:t>在微服务架构中，当系统从一个单体应用，被拆分成分布式系统上一个个服务节点后，配置文件也必须跟着迁移</w:t>
      </w:r>
    </w:p>
    <w:p>
      <w:pPr>
        <w:pStyle w:val="6"/>
        <w:spacing w:line="314" w:lineRule="exact"/>
        <w:ind w:right="699"/>
        <w:jc w:val="left"/>
      </w:pPr>
      <w:r>
        <w:rPr>
          <w:color w:val="333333"/>
          <w:w w:val="105"/>
        </w:rPr>
        <w:t>（分割），这样配置就分散了，不仅如此，分散中还包含着冗余，如下图：</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2" w:line="240" w:lineRule="auto"/>
        <w:rPr>
          <w:rFonts w:ascii="微软雅黑" w:hAnsi="微软雅黑" w:eastAsia="微软雅黑" w:cs="微软雅黑"/>
          <w:sz w:val="17"/>
          <w:szCs w:val="17"/>
        </w:rPr>
      </w:pPr>
    </w:p>
    <w:p>
      <w:pPr>
        <w:pStyle w:val="6"/>
        <w:spacing w:before="16" w:line="300" w:lineRule="exact"/>
        <w:ind w:right="699"/>
        <w:jc w:val="left"/>
      </w:pPr>
      <w:r>
        <w:rPr>
          <w:color w:val="333333"/>
        </w:rPr>
        <w:t>下图显示了配置中心的功能，配置中心将配置从各应用中剥离出来，对配置进行统一管理，应用自身不需要自己去</w:t>
      </w:r>
      <w:r>
        <w:rPr>
          <w:color w:val="333333"/>
          <w:spacing w:val="28"/>
        </w:rPr>
        <w:t xml:space="preserve"> </w:t>
      </w:r>
      <w:r>
        <w:rPr>
          <w:color w:val="333333"/>
          <w:w w:val="105"/>
        </w:rPr>
        <w:t>管理配置。</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1" w:line="240" w:lineRule="auto"/>
        <w:rPr>
          <w:rFonts w:ascii="微软雅黑" w:hAnsi="微软雅黑" w:eastAsia="微软雅黑" w:cs="微软雅黑"/>
          <w:sz w:val="26"/>
          <w:szCs w:val="26"/>
        </w:rPr>
      </w:pPr>
    </w:p>
    <w:p>
      <w:pPr>
        <w:pStyle w:val="6"/>
        <w:spacing w:line="306" w:lineRule="exact"/>
        <w:ind w:right="6366" w:firstLine="50"/>
        <w:jc w:val="left"/>
      </w:pPr>
      <w:r>
        <w:rPr>
          <w:color w:val="333333"/>
          <w:w w:val="105"/>
        </w:rPr>
        <w:t>配置中心的服务流程如下：</w:t>
      </w:r>
    </w:p>
    <w:p>
      <w:pPr>
        <w:pStyle w:val="6"/>
        <w:spacing w:before="122" w:line="240" w:lineRule="auto"/>
        <w:ind w:right="6366"/>
        <w:jc w:val="left"/>
      </w:pPr>
      <w:r>
        <w:rPr>
          <w:rFonts w:ascii="Calibri" w:hAnsi="Calibri" w:eastAsia="Calibri" w:cs="Calibri"/>
          <w:color w:val="333333"/>
          <w:w w:val="105"/>
        </w:rPr>
        <w:t>1</w:t>
      </w:r>
      <w:r>
        <w:rPr>
          <w:color w:val="333333"/>
          <w:w w:val="105"/>
        </w:rPr>
        <w:t>、用户在配置中心更新配置信息。</w:t>
      </w:r>
    </w:p>
    <w:p>
      <w:pPr>
        <w:spacing w:before="135" w:line="328" w:lineRule="auto"/>
        <w:ind w:left="1047" w:right="699" w:firstLine="0"/>
        <w:jc w:val="left"/>
        <w:rPr>
          <w:rFonts w:ascii="微软雅黑" w:hAnsi="微软雅黑" w:eastAsia="微软雅黑" w:cs="微软雅黑"/>
          <w:sz w:val="19"/>
          <w:szCs w:val="19"/>
        </w:rPr>
      </w:pPr>
      <w:r>
        <w:rPr>
          <w:rFonts w:ascii="Calibri" w:hAnsi="Calibri" w:eastAsia="Calibri" w:cs="Calibri"/>
          <w:color w:val="333333"/>
          <w:w w:val="105"/>
          <w:sz w:val="19"/>
          <w:szCs w:val="19"/>
        </w:rPr>
        <w:t>2</w:t>
      </w:r>
      <w:r>
        <w:rPr>
          <w:rFonts w:ascii="微软雅黑" w:hAnsi="微软雅黑" w:eastAsia="微软雅黑" w:cs="微软雅黑"/>
          <w:color w:val="333333"/>
          <w:w w:val="105"/>
          <w:sz w:val="19"/>
          <w:szCs w:val="19"/>
        </w:rPr>
        <w:t>、服务</w:t>
      </w:r>
      <w:r>
        <w:rPr>
          <w:rFonts w:ascii="Calibri" w:hAnsi="Calibri" w:eastAsia="Calibri" w:cs="Calibri"/>
          <w:color w:val="333333"/>
          <w:w w:val="105"/>
          <w:sz w:val="19"/>
          <w:szCs w:val="19"/>
        </w:rPr>
        <w:t>A</w:t>
      </w:r>
      <w:r>
        <w:rPr>
          <w:rFonts w:ascii="微软雅黑" w:hAnsi="微软雅黑" w:eastAsia="微软雅黑" w:cs="微软雅黑"/>
          <w:color w:val="333333"/>
          <w:w w:val="105"/>
          <w:sz w:val="19"/>
          <w:szCs w:val="19"/>
        </w:rPr>
        <w:t>和服务</w:t>
      </w:r>
      <w:r>
        <w:rPr>
          <w:rFonts w:ascii="Calibri" w:hAnsi="Calibri" w:eastAsia="Calibri" w:cs="Calibri"/>
          <w:color w:val="333333"/>
          <w:w w:val="105"/>
          <w:sz w:val="19"/>
          <w:szCs w:val="19"/>
        </w:rPr>
        <w:t>B</w:t>
      </w:r>
      <w:r>
        <w:rPr>
          <w:rFonts w:ascii="微软雅黑" w:hAnsi="微软雅黑" w:eastAsia="微软雅黑" w:cs="微软雅黑"/>
          <w:color w:val="333333"/>
          <w:w w:val="105"/>
          <w:sz w:val="19"/>
          <w:szCs w:val="19"/>
        </w:rPr>
        <w:t>及时得到配置更新通知，从配置中心获取配置。</w:t>
      </w:r>
      <w:r>
        <w:rPr>
          <w:rFonts w:ascii="微软雅黑" w:hAnsi="微软雅黑" w:eastAsia="微软雅黑" w:cs="微软雅黑"/>
          <w:color w:val="333333"/>
          <w:w w:val="102"/>
          <w:sz w:val="19"/>
          <w:szCs w:val="19"/>
        </w:rPr>
        <w:t xml:space="preserve"> </w:t>
      </w:r>
      <w:r>
        <w:rPr>
          <w:rFonts w:ascii="微软雅黑" w:hAnsi="微软雅黑" w:eastAsia="微软雅黑" w:cs="微软雅黑"/>
          <w:b/>
          <w:bCs/>
          <w:color w:val="333333"/>
          <w:w w:val="105"/>
          <w:sz w:val="19"/>
          <w:szCs w:val="19"/>
        </w:rPr>
        <w:t>总得来说，配置中心就是一种统一管理各种应用配置的基础服务组件。</w:t>
      </w:r>
    </w:p>
    <w:p>
      <w:pPr>
        <w:pStyle w:val="6"/>
        <w:spacing w:before="82" w:line="300" w:lineRule="exact"/>
        <w:ind w:right="699" w:firstLine="50"/>
        <w:jc w:val="left"/>
      </w:pPr>
      <w:r>
        <w:rPr>
          <w:color w:val="333333"/>
        </w:rPr>
        <w:t>在系统架构中，配置中心是整个微服务基础架构体系中的一个组件，如下图，它的功能看上去并不起眼，无非就是</w:t>
      </w:r>
      <w:r>
        <w:rPr>
          <w:color w:val="333333"/>
          <w:spacing w:val="35"/>
        </w:rPr>
        <w:t xml:space="preserve"> </w:t>
      </w:r>
      <w:r>
        <w:rPr>
          <w:color w:val="333333"/>
          <w:w w:val="105"/>
        </w:rPr>
        <w:t>配置的管理和存取，但它是整个微服务架构中不可或缺的一环。</w:t>
      </w:r>
    </w:p>
    <w:p>
      <w:pPr>
        <w:spacing w:after="0" w:line="300" w:lineRule="exact"/>
        <w:jc w:val="left"/>
        <w:sectPr>
          <w:pgSz w:w="11900" w:h="16820"/>
          <w:pgMar w:top="112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056" o:spid="_x0000_s1056"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057" o:spid="_x0000_s1057" o:spt="203" style="position:absolute;left:0pt;margin-left:0pt;margin-top:0pt;height:769.85pt;width:595pt;mso-position-horizontal-relative:page;mso-position-vertical-relative:page;z-index:-251654144;mso-width-relative:page;mso-height-relative:page;" coordsize="11900,15397">
            <o:lock v:ext="edit"/>
            <v:shape id="_x0000_s1058" o:spid="_x0000_s1058" o:spt="75" type="#_x0000_t75" style="position:absolute;left:1050;top:1128;height:4659;width:9799;" filled="f" stroked="f" coordsize="21600,21600">
              <v:path/>
              <v:fill on="f" focussize="0,0"/>
              <v:stroke on="f"/>
              <v:imagedata r:id="rId73" o:title=""/>
              <o:lock v:ext="edit" aspectratio="t"/>
            </v:shape>
            <v:shape id="_x0000_s1059" o:spid="_x0000_s1059" o:spt="75" type="#_x0000_t75" style="position:absolute;left:0;top:0;height:1132;width:11900;" filled="f" stroked="f" coordsize="21600,21600">
              <v:path/>
              <v:fill on="f" focussize="0,0"/>
              <v:stroke on="f"/>
              <v:imagedata r:id="rId74" o:title=""/>
              <o:lock v:ext="edit" aspectratio="t"/>
            </v:shape>
            <v:group id="_x0000_s1060" o:spid="_x0000_s1060" o:spt="203" style="position:absolute;left:1261;top:7277;height:69;width:75;" coordorigin="1261,7277" coordsize="75,69">
              <o:lock v:ext="edit"/>
              <v:shape id="_x0000_s1061" o:spid="_x0000_s1061" style="position:absolute;left:1261;top:7277;height:69;width:75;" fillcolor="#333333" filled="t" stroked="f" coordorigin="1261,7277" coordsize="75,69" path="m1314,7346l1285,7344,1268,7335,1261,7318,1265,7292,1278,7277,1309,7278,1327,7285,1335,7300,1336,7311,1330,7334,1314,7346xe">
                <v:path arrowok="t"/>
                <v:fill on="t" focussize="0,0"/>
                <v:stroke on="f"/>
                <v:imagedata o:title=""/>
                <o:lock v:ext="edit"/>
              </v:shape>
            </v:group>
            <v:group id="_x0000_s1062" o:spid="_x0000_s1062" o:spt="203" style="position:absolute;left:1261;top:7578;height:69;width:75;" coordorigin="1261,7578" coordsize="75,69">
              <o:lock v:ext="edit"/>
              <v:shape id="_x0000_s1063" o:spid="_x0000_s1063" style="position:absolute;left:1261;top:7578;height:69;width:75;" fillcolor="#333333" filled="t" stroked="f" coordorigin="1261,7578" coordsize="75,69" path="m1314,7646l1285,7645,1268,7635,1261,7618,1265,7592,1278,7578,1309,7578,1327,7586,1335,7600,1336,7611,1330,7634,1314,7646xe">
                <v:path arrowok="t"/>
                <v:fill on="t" focussize="0,0"/>
                <v:stroke on="f"/>
                <v:imagedata o:title=""/>
                <o:lock v:ext="edit"/>
              </v:shape>
            </v:group>
            <v:group id="_x0000_s1064" o:spid="_x0000_s1064" o:spt="203" style="position:absolute;left:1261;top:7878;height:69;width:75;" coordorigin="1261,7878" coordsize="75,69">
              <o:lock v:ext="edit"/>
              <v:shape id="_x0000_s1065" o:spid="_x0000_s1065" style="position:absolute;left:1261;top:7878;height:69;width:75;" fillcolor="#333333" filled="t" stroked="f" coordorigin="1261,7878" coordsize="75,69" path="m1314,7947l1284,7945,1268,7935,1261,7919,1265,7892,1278,7878,1309,7878,1327,7886,1335,7901,1336,7911,1330,7934,1314,7947xe">
                <v:path arrowok="t"/>
                <v:fill on="t" focussize="0,0"/>
                <v:stroke on="f"/>
                <v:imagedata o:title=""/>
                <o:lock v:ext="edit"/>
              </v:shape>
            </v:group>
            <v:group id="_x0000_s1066" o:spid="_x0000_s1066" o:spt="203" style="position:absolute;left:1261;top:8178;height:69;width:75;" coordorigin="1261,8178" coordsize="75,69">
              <o:lock v:ext="edit"/>
              <v:shape id="_x0000_s1067" o:spid="_x0000_s1067" style="position:absolute;left:1261;top:8178;height:69;width:75;" fillcolor="#333333" filled="t" stroked="f" coordorigin="1261,8178" coordsize="75,69" path="m1314,8247l1284,8245,1268,8236,1261,8219,1265,8193,1278,8178,1309,8179,1327,8186,1335,8201,1336,8212,1330,8235,1314,8247xe">
                <v:path arrowok="t"/>
                <v:fill on="t" focussize="0,0"/>
                <v:stroke on="f"/>
                <v:imagedata o:title=""/>
                <o:lock v:ext="edit"/>
              </v:shape>
            </v:group>
            <v:group id="_x0000_s1068" o:spid="_x0000_s1068" o:spt="203" style="position:absolute;left:1261;top:8478;height:69;width:75;" coordorigin="1261,8478" coordsize="75,69">
              <o:lock v:ext="edit"/>
              <v:shape id="_x0000_s1069" o:spid="_x0000_s1069" style="position:absolute;left:1261;top:8478;height:69;width:75;" fillcolor="#333333" filled="t" stroked="f" coordorigin="1261,8478" coordsize="75,69" path="m1314,8547l1284,8545,1268,8536,1261,8519,1265,8493,1278,8478,1309,8479,1327,8487,1335,8501,1336,8512,1330,8535,1314,8547xe">
                <v:path arrowok="t"/>
                <v:fill on="t" focussize="0,0"/>
                <v:stroke on="f"/>
                <v:imagedata o:title=""/>
                <o:lock v:ext="edit"/>
              </v:shape>
            </v:group>
            <v:group id="_x0000_s1070" o:spid="_x0000_s1070" o:spt="203" style="position:absolute;left:1050;top:9367;height:2;width:9799;" coordorigin="1050,9367" coordsize="9799,2">
              <o:lock v:ext="edit"/>
              <v:shape id="_x0000_s1071" o:spid="_x0000_s1071" style="position:absolute;left:1050;top:9367;height:2;width:9799;" filled="f" stroked="t" coordorigin="1050,9367" coordsize="9799,0" path="m1050,9367l10849,9367e">
                <v:path arrowok="t"/>
                <v:fill on="f" focussize="0,0"/>
                <v:stroke weight="0.750314960629921pt" color="#EDEDED"/>
                <v:imagedata o:title=""/>
                <o:lock v:ext="edit"/>
              </v:shape>
              <v:shape id="_x0000_s1072" o:spid="_x0000_s1072" o:spt="75" type="#_x0000_t75" style="position:absolute;left:0;top:1423;height:13974;width:11900;" filled="f" stroked="f" coordsize="21600,21600">
                <v:path/>
                <v:fill on="f" focussize="0,0"/>
                <v:stroke on="f"/>
                <v:imagedata r:id="rId70" o:title=""/>
                <o:lock v:ext="edit" aspectratio="t"/>
              </v:shape>
            </v:group>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5" w:line="240" w:lineRule="auto"/>
        <w:rPr>
          <w:rFonts w:ascii="微软雅黑" w:hAnsi="微软雅黑" w:eastAsia="微软雅黑" w:cs="微软雅黑"/>
          <w:sz w:val="16"/>
          <w:szCs w:val="16"/>
        </w:rPr>
      </w:pPr>
    </w:p>
    <w:p>
      <w:pPr>
        <w:pStyle w:val="6"/>
        <w:spacing w:before="16" w:line="300" w:lineRule="exact"/>
        <w:ind w:right="699" w:firstLine="50"/>
        <w:jc w:val="left"/>
      </w:pPr>
      <w:r>
        <w:rPr>
          <w:color w:val="333333"/>
        </w:rPr>
        <w:t>总结一下，在传统巨型单体应用纷纷转向细粒度微服务架构的历史进程中，配置中心是微服务化不可缺少的一个系</w:t>
      </w:r>
      <w:r>
        <w:rPr>
          <w:color w:val="333333"/>
          <w:spacing w:val="35"/>
        </w:rPr>
        <w:t xml:space="preserve"> </w:t>
      </w:r>
      <w:r>
        <w:rPr>
          <w:color w:val="333333"/>
          <w:w w:val="105"/>
        </w:rPr>
        <w:t>统组件，在这种背景下中心化的配置服务即配置中心应运而生，一个合格的配置中心需要满足如下特性：</w:t>
      </w:r>
    </w:p>
    <w:p>
      <w:pPr>
        <w:spacing w:before="13" w:line="240" w:lineRule="auto"/>
        <w:rPr>
          <w:rFonts w:ascii="微软雅黑" w:hAnsi="微软雅黑" w:eastAsia="微软雅黑" w:cs="微软雅黑"/>
          <w:sz w:val="7"/>
          <w:szCs w:val="7"/>
        </w:rPr>
      </w:pPr>
    </w:p>
    <w:p>
      <w:pPr>
        <w:pStyle w:val="6"/>
        <w:spacing w:line="220" w:lineRule="auto"/>
        <w:ind w:left="1497" w:right="4637"/>
        <w:jc w:val="left"/>
      </w:pPr>
      <w:r>
        <w:rPr>
          <w:color w:val="333333"/>
          <w:w w:val="105"/>
        </w:rPr>
        <w:t>配置项容易读取和修改</w:t>
      </w:r>
      <w:r>
        <w:rPr>
          <w:color w:val="333333"/>
          <w:w w:val="102"/>
        </w:rPr>
        <w:t xml:space="preserve"> </w:t>
      </w:r>
      <w:r>
        <w:rPr>
          <w:color w:val="333333"/>
        </w:rPr>
        <w:t>分布式环境下应用配置的可管理性，即提供远程管理配置的能力</w:t>
      </w:r>
      <w:r>
        <w:rPr>
          <w:color w:val="333333"/>
          <w:spacing w:val="29"/>
        </w:rPr>
        <w:t xml:space="preserve"> </w:t>
      </w:r>
      <w:r>
        <w:rPr>
          <w:color w:val="333333"/>
          <w:w w:val="105"/>
        </w:rPr>
        <w:t>支持对配置的修改的检视以把控风险</w:t>
      </w:r>
      <w:r>
        <w:rPr>
          <w:color w:val="333333"/>
          <w:w w:val="102"/>
        </w:rPr>
        <w:t xml:space="preserve"> </w:t>
      </w:r>
      <w:r>
        <w:rPr>
          <w:color w:val="333333"/>
          <w:w w:val="105"/>
        </w:rPr>
        <w:t>可以查看配置修改的历史记录</w:t>
      </w:r>
    </w:p>
    <w:p>
      <w:pPr>
        <w:pStyle w:val="6"/>
        <w:spacing w:line="304" w:lineRule="exact"/>
        <w:ind w:left="1497" w:right="6366"/>
        <w:jc w:val="left"/>
      </w:pPr>
      <w:r>
        <w:rPr>
          <w:color w:val="333333"/>
          <w:w w:val="105"/>
        </w:rPr>
        <w:t>不同部署环境下应用配置的隔离性</w:t>
      </w:r>
    </w:p>
    <w:p>
      <w:pPr>
        <w:pStyle w:val="2"/>
        <w:numPr>
          <w:ilvl w:val="0"/>
          <w:numId w:val="1"/>
        </w:numPr>
        <w:tabs>
          <w:tab w:val="left" w:pos="1331"/>
        </w:tabs>
        <w:spacing w:before="52" w:after="0" w:line="240" w:lineRule="auto"/>
        <w:ind w:left="1330" w:right="6366" w:hanging="283"/>
        <w:jc w:val="left"/>
        <w:rPr>
          <w:b w:val="0"/>
          <w:bCs w:val="0"/>
        </w:rPr>
      </w:pPr>
      <w:bookmarkStart w:id="5" w:name="2 Nacos简介"/>
      <w:bookmarkEnd w:id="5"/>
      <w:bookmarkStart w:id="6" w:name="2 Nacos简介"/>
      <w:bookmarkEnd w:id="6"/>
      <w:r>
        <w:rPr>
          <w:rFonts w:ascii="Arial Black" w:hAnsi="Arial Black" w:eastAsia="Arial Black" w:cs="Arial Black"/>
          <w:b/>
          <w:bCs/>
          <w:color w:val="333333"/>
        </w:rPr>
        <w:t>Nacos</w:t>
      </w:r>
      <w:r>
        <w:rPr>
          <w:color w:val="333333"/>
        </w:rPr>
        <w:t>简介</w:t>
      </w:r>
    </w:p>
    <w:p>
      <w:pPr>
        <w:pStyle w:val="3"/>
        <w:spacing w:before="175" w:line="240" w:lineRule="auto"/>
        <w:ind w:right="6366"/>
        <w:jc w:val="left"/>
        <w:rPr>
          <w:rFonts w:ascii="微软雅黑" w:hAnsi="微软雅黑" w:eastAsia="微软雅黑" w:cs="微软雅黑"/>
          <w:b w:val="0"/>
          <w:bCs w:val="0"/>
        </w:rPr>
      </w:pPr>
      <w:bookmarkStart w:id="7" w:name="2.1 主流配置中心对比"/>
      <w:bookmarkEnd w:id="7"/>
      <w:r>
        <w:rPr>
          <w:b/>
          <w:bCs/>
          <w:color w:val="333333"/>
        </w:rPr>
        <w:t>2.1</w:t>
      </w:r>
      <w:r>
        <w:rPr>
          <w:b/>
          <w:bCs/>
          <w:color w:val="333333"/>
          <w:spacing w:val="-67"/>
        </w:rPr>
        <w:t xml:space="preserve"> </w:t>
      </w:r>
      <w:r>
        <w:rPr>
          <w:rFonts w:ascii="微软雅黑" w:hAnsi="微软雅黑" w:eastAsia="微软雅黑" w:cs="微软雅黑"/>
          <w:color w:val="333333"/>
        </w:rPr>
        <w:t>主流配置中心对比</w:t>
      </w:r>
    </w:p>
    <w:p>
      <w:pPr>
        <w:pStyle w:val="6"/>
        <w:spacing w:before="142" w:line="338" w:lineRule="auto"/>
        <w:ind w:right="699"/>
        <w:jc w:val="left"/>
      </w:pPr>
      <w:r>
        <w:rPr>
          <w:color w:val="333333"/>
          <w:w w:val="110"/>
        </w:rPr>
        <w:t>目前市面上用的比较多的配置中心有：</w:t>
      </w:r>
      <w:r>
        <w:rPr>
          <w:rFonts w:ascii="Calibri" w:hAnsi="Calibri" w:eastAsia="Calibri" w:cs="Calibri"/>
          <w:color w:val="333333"/>
          <w:w w:val="110"/>
        </w:rPr>
        <w:t>Spring</w:t>
      </w:r>
      <w:r>
        <w:rPr>
          <w:rFonts w:ascii="Calibri" w:hAnsi="Calibri" w:eastAsia="Calibri" w:cs="Calibri"/>
          <w:color w:val="333333"/>
          <w:spacing w:val="-22"/>
          <w:w w:val="110"/>
        </w:rPr>
        <w:t xml:space="preserve"> </w:t>
      </w:r>
      <w:r>
        <w:rPr>
          <w:rFonts w:ascii="Calibri" w:hAnsi="Calibri" w:eastAsia="Calibri" w:cs="Calibri"/>
          <w:color w:val="333333"/>
          <w:w w:val="110"/>
        </w:rPr>
        <w:t>Cloud</w:t>
      </w:r>
      <w:r>
        <w:rPr>
          <w:rFonts w:ascii="Calibri" w:hAnsi="Calibri" w:eastAsia="Calibri" w:cs="Calibri"/>
          <w:color w:val="333333"/>
          <w:spacing w:val="-22"/>
          <w:w w:val="110"/>
        </w:rPr>
        <w:t xml:space="preserve"> </w:t>
      </w:r>
      <w:r>
        <w:rPr>
          <w:rFonts w:ascii="Calibri" w:hAnsi="Calibri" w:eastAsia="Calibri" w:cs="Calibri"/>
          <w:color w:val="333333"/>
          <w:w w:val="110"/>
        </w:rPr>
        <w:t>Conﬁg</w:t>
      </w:r>
      <w:r>
        <w:rPr>
          <w:color w:val="333333"/>
          <w:w w:val="110"/>
        </w:rPr>
        <w:t>、</w:t>
      </w:r>
      <w:r>
        <w:rPr>
          <w:rFonts w:ascii="Calibri" w:hAnsi="Calibri" w:eastAsia="Calibri" w:cs="Calibri"/>
          <w:color w:val="333333"/>
          <w:w w:val="110"/>
        </w:rPr>
        <w:t>Apollo</w:t>
      </w:r>
      <w:r>
        <w:rPr>
          <w:color w:val="333333"/>
          <w:w w:val="110"/>
        </w:rPr>
        <w:t>、</w:t>
      </w:r>
      <w:r>
        <w:rPr>
          <w:rFonts w:ascii="Calibri" w:hAnsi="Calibri" w:eastAsia="Calibri" w:cs="Calibri"/>
          <w:color w:val="333333"/>
          <w:w w:val="110"/>
        </w:rPr>
        <w:t>Nacos</w:t>
      </w:r>
      <w:r>
        <w:rPr>
          <w:color w:val="333333"/>
          <w:w w:val="110"/>
        </w:rPr>
        <w:t>和</w:t>
      </w:r>
      <w:r>
        <w:rPr>
          <w:rFonts w:ascii="Calibri" w:hAnsi="Calibri" w:eastAsia="Calibri" w:cs="Calibri"/>
          <w:color w:val="333333"/>
          <w:w w:val="110"/>
        </w:rPr>
        <w:t>Disconf</w:t>
      </w:r>
      <w:r>
        <w:rPr>
          <w:color w:val="333333"/>
          <w:w w:val="110"/>
        </w:rPr>
        <w:t>等。</w:t>
      </w:r>
      <w:r>
        <w:rPr>
          <w:color w:val="333333"/>
          <w:w w:val="102"/>
        </w:rPr>
        <w:t xml:space="preserve"> </w:t>
      </w:r>
      <w:r>
        <w:rPr>
          <w:color w:val="333333"/>
          <w:w w:val="110"/>
        </w:rPr>
        <w:t>由于</w:t>
      </w:r>
      <w:r>
        <w:rPr>
          <w:rFonts w:ascii="Calibri" w:hAnsi="Calibri" w:eastAsia="Calibri" w:cs="Calibri"/>
          <w:color w:val="333333"/>
          <w:w w:val="110"/>
        </w:rPr>
        <w:t>Disconf</w:t>
      </w:r>
      <w:r>
        <w:rPr>
          <w:color w:val="333333"/>
          <w:w w:val="110"/>
        </w:rPr>
        <w:t>不再维护，下面主要对比一下</w:t>
      </w:r>
      <w:r>
        <w:rPr>
          <w:rFonts w:ascii="Calibri" w:hAnsi="Calibri" w:eastAsia="Calibri" w:cs="Calibri"/>
          <w:color w:val="333333"/>
          <w:w w:val="110"/>
        </w:rPr>
        <w:t>Spring Cloud</w:t>
      </w:r>
      <w:r>
        <w:rPr>
          <w:rFonts w:ascii="Calibri" w:hAnsi="Calibri" w:eastAsia="Calibri" w:cs="Calibri"/>
          <w:color w:val="333333"/>
          <w:spacing w:val="11"/>
          <w:w w:val="110"/>
        </w:rPr>
        <w:t xml:space="preserve"> </w:t>
      </w:r>
      <w:r>
        <w:rPr>
          <w:rFonts w:ascii="Calibri" w:hAnsi="Calibri" w:eastAsia="Calibri" w:cs="Calibri"/>
          <w:color w:val="333333"/>
          <w:w w:val="110"/>
        </w:rPr>
        <w:t>Conﬁg</w:t>
      </w:r>
      <w:r>
        <w:rPr>
          <w:color w:val="333333"/>
          <w:w w:val="110"/>
        </w:rPr>
        <w:t>、</w:t>
      </w:r>
      <w:r>
        <w:rPr>
          <w:rFonts w:ascii="Calibri" w:hAnsi="Calibri" w:eastAsia="Calibri" w:cs="Calibri"/>
          <w:color w:val="333333"/>
          <w:w w:val="110"/>
        </w:rPr>
        <w:t>Apollo</w:t>
      </w:r>
      <w:r>
        <w:rPr>
          <w:color w:val="333333"/>
          <w:w w:val="110"/>
        </w:rPr>
        <w:t>和</w:t>
      </w:r>
      <w:r>
        <w:rPr>
          <w:rFonts w:ascii="Calibri" w:hAnsi="Calibri" w:eastAsia="Calibri" w:cs="Calibri"/>
          <w:color w:val="333333"/>
          <w:w w:val="110"/>
        </w:rPr>
        <w:t>Nacos</w:t>
      </w:r>
      <w:r>
        <w:rPr>
          <w:color w:val="333333"/>
          <w:w w:val="110"/>
        </w:rPr>
        <w:t>。</w:t>
      </w:r>
    </w:p>
    <w:p>
      <w:pPr>
        <w:spacing w:after="0" w:line="338" w:lineRule="auto"/>
        <w:jc w:val="left"/>
        <w:sectPr>
          <w:headerReference r:id="rId7" w:type="default"/>
          <w:footerReference r:id="rId8" w:type="default"/>
          <w:pgSz w:w="11900" w:h="16820"/>
          <w:pgMar w:top="1600" w:right="0" w:bottom="820" w:left="0" w:header="0" w:footer="634" w:gutter="0"/>
          <w:cols w:space="720" w:num="1"/>
        </w:sectPr>
      </w:pPr>
    </w:p>
    <w:p>
      <w:pPr>
        <w:spacing w:before="16" w:line="240" w:lineRule="auto"/>
        <w:rPr>
          <w:rFonts w:ascii="微软雅黑" w:hAnsi="微软雅黑" w:eastAsia="微软雅黑" w:cs="微软雅黑"/>
          <w:sz w:val="14"/>
          <w:szCs w:val="14"/>
        </w:rPr>
      </w:pPr>
      <w:r>
        <w:pict>
          <v:shape id="_x0000_s1073" o:spid="_x0000_s1073"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074" o:spid="_x0000_s1074" o:spt="203" style="position:absolute;left:0pt;margin-left:0pt;margin-top:71.15pt;height:698.7pt;width:595pt;mso-position-horizontal-relative:page;mso-position-vertical-relative:page;z-index:-251654144;mso-width-relative:page;mso-height-relative:page;" coordorigin="0,1423" coordsize="11900,13974">
            <o:lock v:ext="edit"/>
            <v:group id="_x0000_s1075" o:spid="_x0000_s1075" o:spt="203" style="position:absolute;left:1050;top:2681;height:496;width:1591;" coordorigin="1050,2681" coordsize="1591,496">
              <o:lock v:ext="edit"/>
              <v:shape id="_x0000_s1076" o:spid="_x0000_s1076" style="position:absolute;left:1050;top:2681;height:496;width:1591;" fillcolor="#F8F8F8" filled="t" stroked="f" coordorigin="1050,2681" coordsize="1591,496" path="m1050,2681l2641,2681,2641,3176,1050,3176,1050,2681xe">
                <v:path arrowok="t"/>
                <v:fill on="t" focussize="0,0"/>
                <v:stroke on="f"/>
                <v:imagedata o:title=""/>
                <o:lock v:ext="edit"/>
              </v:shape>
            </v:group>
            <v:group id="_x0000_s1077" o:spid="_x0000_s1077" o:spt="203" style="position:absolute;left:2641;top:2681;height:496;width:2462;" coordorigin="2641,2681" coordsize="2462,496">
              <o:lock v:ext="edit"/>
              <v:shape id="_x0000_s1078" o:spid="_x0000_s1078" style="position:absolute;left:2641;top:2681;height:496;width:2462;" fillcolor="#F8F8F8" filled="t" stroked="f" coordorigin="2641,2681" coordsize="2462,496" path="m2641,2681l5102,2681,5102,3176,2641,3176,2641,2681xe">
                <v:path arrowok="t"/>
                <v:fill on="t" focussize="0,0"/>
                <v:stroke on="f"/>
                <v:imagedata o:title=""/>
                <o:lock v:ext="edit"/>
              </v:shape>
            </v:group>
            <v:group id="_x0000_s1079" o:spid="_x0000_s1079" o:spt="203" style="position:absolute;left:5102;top:2681;height:496;width:2807;" coordorigin="5102,2681" coordsize="2807,496">
              <o:lock v:ext="edit"/>
              <v:shape id="_x0000_s1080" o:spid="_x0000_s1080" style="position:absolute;left:5102;top:2681;height:496;width:2807;" fillcolor="#F8F8F8" filled="t" stroked="f" coordorigin="5102,2681" coordsize="2807,496" path="m5102,2681l7908,2681,7908,3176,5102,3176,5102,2681xe">
                <v:path arrowok="t"/>
                <v:fill on="t" focussize="0,0"/>
                <v:stroke on="f"/>
                <v:imagedata o:title=""/>
                <o:lock v:ext="edit"/>
              </v:shape>
            </v:group>
            <v:group id="_x0000_s1081" o:spid="_x0000_s1081" o:spt="203" style="position:absolute;left:7908;top:2681;height:496;width:2807;" coordorigin="7908,2681" coordsize="2807,496">
              <o:lock v:ext="edit"/>
              <v:shape id="_x0000_s1082" o:spid="_x0000_s1082" style="position:absolute;left:7908;top:2681;height:496;width:2807;" fillcolor="#F8F8F8" filled="t" stroked="f" coordorigin="7908,2681" coordsize="2807,496" path="m7908,2681l10714,2681,10714,3176,7908,3176,7908,2681xe">
                <v:path arrowok="t"/>
                <v:fill on="t" focussize="0,0"/>
                <v:stroke on="f"/>
                <v:imagedata o:title=""/>
                <o:lock v:ext="edit"/>
              </v:shape>
            </v:group>
            <v:group id="_x0000_s1083" o:spid="_x0000_s1083" o:spt="203" style="position:absolute;left:1050;top:3671;height:496;width:1591;" coordorigin="1050,3671" coordsize="1591,496">
              <o:lock v:ext="edit"/>
              <v:shape id="_x0000_s1084" o:spid="_x0000_s1084" style="position:absolute;left:1050;top:3671;height:496;width:1591;" fillcolor="#F8F8F8" filled="t" stroked="f" coordorigin="1050,3671" coordsize="1591,496" path="m1050,3671l2641,3671,2641,4166,1050,4166,1050,3671xe">
                <v:path arrowok="t"/>
                <v:fill on="t" focussize="0,0"/>
                <v:stroke on="f"/>
                <v:imagedata o:title=""/>
                <o:lock v:ext="edit"/>
              </v:shape>
            </v:group>
            <v:group id="_x0000_s1085" o:spid="_x0000_s1085" o:spt="203" style="position:absolute;left:2641;top:3671;height:496;width:2462;" coordorigin="2641,3671" coordsize="2462,496">
              <o:lock v:ext="edit"/>
              <v:shape id="_x0000_s1086" o:spid="_x0000_s1086" style="position:absolute;left:2641;top:3671;height:496;width:2462;" fillcolor="#F8F8F8" filled="t" stroked="f" coordorigin="2641,3671" coordsize="2462,496" path="m2641,3671l5102,3671,5102,4166,2641,4166,2641,3671xe">
                <v:path arrowok="t"/>
                <v:fill on="t" focussize="0,0"/>
                <v:stroke on="f"/>
                <v:imagedata o:title=""/>
                <o:lock v:ext="edit"/>
              </v:shape>
            </v:group>
            <v:group id="_x0000_s1087" o:spid="_x0000_s1087" o:spt="203" style="position:absolute;left:5102;top:3671;height:496;width:2807;" coordorigin="5102,3671" coordsize="2807,496">
              <o:lock v:ext="edit"/>
              <v:shape id="_x0000_s1088" o:spid="_x0000_s1088" style="position:absolute;left:5102;top:3671;height:496;width:2807;" fillcolor="#F8F8F8" filled="t" stroked="f" coordorigin="5102,3671" coordsize="2807,496" path="m5102,3671l7908,3671,7908,4166,5102,4166,5102,3671xe">
                <v:path arrowok="t"/>
                <v:fill on="t" focussize="0,0"/>
                <v:stroke on="f"/>
                <v:imagedata o:title=""/>
                <o:lock v:ext="edit"/>
              </v:shape>
            </v:group>
            <v:group id="_x0000_s1089" o:spid="_x0000_s1089" o:spt="203" style="position:absolute;left:7908;top:3671;height:496;width:2807;" coordorigin="7908,3671" coordsize="2807,496">
              <o:lock v:ext="edit"/>
              <v:shape id="_x0000_s1090" o:spid="_x0000_s1090" style="position:absolute;left:7908;top:3671;height:496;width:2807;" fillcolor="#F8F8F8" filled="t" stroked="f" coordorigin="7908,3671" coordsize="2807,496" path="m7908,3671l10714,3671,10714,4166,7908,4166,7908,3671xe">
                <v:path arrowok="t"/>
                <v:fill on="t" focussize="0,0"/>
                <v:stroke on="f"/>
                <v:imagedata o:title=""/>
                <o:lock v:ext="edit"/>
              </v:shape>
            </v:group>
            <v:group id="_x0000_s1091" o:spid="_x0000_s1091" o:spt="203" style="position:absolute;left:1050;top:4661;height:496;width:1591;" coordorigin="1050,4661" coordsize="1591,496">
              <o:lock v:ext="edit"/>
              <v:shape id="_x0000_s1092" o:spid="_x0000_s1092" style="position:absolute;left:1050;top:4661;height:496;width:1591;" fillcolor="#F8F8F8" filled="t" stroked="f" coordorigin="1050,4661" coordsize="1591,496" path="m1050,4661l2641,4661,2641,5157,1050,5157,1050,4661xe">
                <v:path arrowok="t"/>
                <v:fill on="t" focussize="0,0"/>
                <v:stroke on="f"/>
                <v:imagedata o:title=""/>
                <o:lock v:ext="edit"/>
              </v:shape>
            </v:group>
            <v:group id="_x0000_s1093" o:spid="_x0000_s1093" o:spt="203" style="position:absolute;left:2641;top:4661;height:496;width:2462;" coordorigin="2641,4661" coordsize="2462,496">
              <o:lock v:ext="edit"/>
              <v:shape id="_x0000_s1094" o:spid="_x0000_s1094" style="position:absolute;left:2641;top:4661;height:496;width:2462;" fillcolor="#F8F8F8" filled="t" stroked="f" coordorigin="2641,4661" coordsize="2462,496" path="m2641,4661l5102,4661,5102,5157,2641,5157,2641,4661xe">
                <v:path arrowok="t"/>
                <v:fill on="t" focussize="0,0"/>
                <v:stroke on="f"/>
                <v:imagedata o:title=""/>
                <o:lock v:ext="edit"/>
              </v:shape>
            </v:group>
            <v:group id="_x0000_s1095" o:spid="_x0000_s1095" o:spt="203" style="position:absolute;left:5102;top:4661;height:496;width:2807;" coordorigin="5102,4661" coordsize="2807,496">
              <o:lock v:ext="edit"/>
              <v:shape id="_x0000_s1096" o:spid="_x0000_s1096" style="position:absolute;left:5102;top:4661;height:496;width:2807;" fillcolor="#F8F8F8" filled="t" stroked="f" coordorigin="5102,4661" coordsize="2807,496" path="m5102,4661l7908,4661,7908,5157,5102,5157,5102,4661xe">
                <v:path arrowok="t"/>
                <v:fill on="t" focussize="0,0"/>
                <v:stroke on="f"/>
                <v:imagedata o:title=""/>
                <o:lock v:ext="edit"/>
              </v:shape>
            </v:group>
            <v:group id="_x0000_s1097" o:spid="_x0000_s1097" o:spt="203" style="position:absolute;left:7908;top:4661;height:496;width:2807;" coordorigin="7908,4661" coordsize="2807,496">
              <o:lock v:ext="edit"/>
              <v:shape id="_x0000_s1098" o:spid="_x0000_s1098" style="position:absolute;left:7908;top:4661;height:496;width:2807;" fillcolor="#F8F8F8" filled="t" stroked="f" coordorigin="7908,4661" coordsize="2807,496" path="m7908,4661l10714,4661,10714,5157,7908,5157,7908,4661xe">
                <v:path arrowok="t"/>
                <v:fill on="t" focussize="0,0"/>
                <v:stroke on="f"/>
                <v:imagedata o:title=""/>
                <o:lock v:ext="edit"/>
              </v:shape>
            </v:group>
            <v:group id="_x0000_s1099" o:spid="_x0000_s1099" o:spt="203" style="position:absolute;left:1050;top:5652;height:496;width:1591;" coordorigin="1050,5652" coordsize="1591,496">
              <o:lock v:ext="edit"/>
              <v:shape id="_x0000_s1100" o:spid="_x0000_s1100" style="position:absolute;left:1050;top:5652;height:496;width:1591;" fillcolor="#F8F8F8" filled="t" stroked="f" coordorigin="1050,5652" coordsize="1591,496" path="m1050,5652l2641,5652,2641,6147,1050,6147,1050,5652xe">
                <v:path arrowok="t"/>
                <v:fill on="t" focussize="0,0"/>
                <v:stroke on="f"/>
                <v:imagedata o:title=""/>
                <o:lock v:ext="edit"/>
              </v:shape>
            </v:group>
            <v:group id="_x0000_s1101" o:spid="_x0000_s1101" o:spt="203" style="position:absolute;left:2641;top:5652;height:496;width:2462;" coordorigin="2641,5652" coordsize="2462,496">
              <o:lock v:ext="edit"/>
              <v:shape id="_x0000_s1102" o:spid="_x0000_s1102" style="position:absolute;left:2641;top:5652;height:496;width:2462;" fillcolor="#F8F8F8" filled="t" stroked="f" coordorigin="2641,5652" coordsize="2462,496" path="m2641,5652l5102,5652,5102,6147,2641,6147,2641,5652xe">
                <v:path arrowok="t"/>
                <v:fill on="t" focussize="0,0"/>
                <v:stroke on="f"/>
                <v:imagedata o:title=""/>
                <o:lock v:ext="edit"/>
              </v:shape>
            </v:group>
            <v:group id="_x0000_s1103" o:spid="_x0000_s1103" o:spt="203" style="position:absolute;left:5102;top:5652;height:496;width:2807;" coordorigin="5102,5652" coordsize="2807,496">
              <o:lock v:ext="edit"/>
              <v:shape id="_x0000_s1104" o:spid="_x0000_s1104" style="position:absolute;left:5102;top:5652;height:496;width:2807;" fillcolor="#F8F8F8" filled="t" stroked="f" coordorigin="5102,5652" coordsize="2807,496" path="m5102,5652l7908,5652,7908,6147,5102,6147,5102,5652xe">
                <v:path arrowok="t"/>
                <v:fill on="t" focussize="0,0"/>
                <v:stroke on="f"/>
                <v:imagedata o:title=""/>
                <o:lock v:ext="edit"/>
              </v:shape>
            </v:group>
            <v:group id="_x0000_s1105" o:spid="_x0000_s1105" o:spt="203" style="position:absolute;left:7908;top:5652;height:496;width:2807;" coordorigin="7908,5652" coordsize="2807,496">
              <o:lock v:ext="edit"/>
              <v:shape id="_x0000_s1106" o:spid="_x0000_s1106" style="position:absolute;left:7908;top:5652;height:496;width:2807;" fillcolor="#F8F8F8" filled="t" stroked="f" coordorigin="7908,5652" coordsize="2807,496" path="m7908,5652l10714,5652,10714,6147,7908,6147,7908,5652xe">
                <v:path arrowok="t"/>
                <v:fill on="t" focussize="0,0"/>
                <v:stroke on="f"/>
                <v:imagedata o:title=""/>
                <o:lock v:ext="edit"/>
              </v:shape>
            </v:group>
            <v:group id="_x0000_s1107" o:spid="_x0000_s1107" o:spt="203" style="position:absolute;left:1050;top:6942;height:496;width:1591;" coordorigin="1050,6942" coordsize="1591,496">
              <o:lock v:ext="edit"/>
              <v:shape id="_x0000_s1108" o:spid="_x0000_s1108" style="position:absolute;left:1050;top:6942;height:496;width:1591;" fillcolor="#F8F8F8" filled="t" stroked="f" coordorigin="1050,6942" coordsize="1591,496" path="m1050,6942l2641,6942,2641,7438,1050,7438,1050,6942xe">
                <v:path arrowok="t"/>
                <v:fill on="t" focussize="0,0"/>
                <v:stroke on="f"/>
                <v:imagedata o:title=""/>
                <o:lock v:ext="edit"/>
              </v:shape>
            </v:group>
            <v:group id="_x0000_s1109" o:spid="_x0000_s1109" o:spt="203" style="position:absolute;left:2641;top:6942;height:496;width:2462;" coordorigin="2641,6942" coordsize="2462,496">
              <o:lock v:ext="edit"/>
              <v:shape id="_x0000_s1110" o:spid="_x0000_s1110" style="position:absolute;left:2641;top:6942;height:496;width:2462;" fillcolor="#F8F8F8" filled="t" stroked="f" coordorigin="2641,6942" coordsize="2462,496" path="m2641,6942l5102,6942,5102,7438,2641,7438,2641,6942xe">
                <v:path arrowok="t"/>
                <v:fill on="t" focussize="0,0"/>
                <v:stroke on="f"/>
                <v:imagedata o:title=""/>
                <o:lock v:ext="edit"/>
              </v:shape>
            </v:group>
            <v:group id="_x0000_s1111" o:spid="_x0000_s1111" o:spt="203" style="position:absolute;left:5102;top:6942;height:496;width:2807;" coordorigin="5102,6942" coordsize="2807,496">
              <o:lock v:ext="edit"/>
              <v:shape id="_x0000_s1112" o:spid="_x0000_s1112" style="position:absolute;left:5102;top:6942;height:496;width:2807;" fillcolor="#F8F8F8" filled="t" stroked="f" coordorigin="5102,6942" coordsize="2807,496" path="m5102,6942l7908,6942,7908,7438,5102,7438,5102,6942xe">
                <v:path arrowok="t"/>
                <v:fill on="t" focussize="0,0"/>
                <v:stroke on="f"/>
                <v:imagedata o:title=""/>
                <o:lock v:ext="edit"/>
              </v:shape>
            </v:group>
            <v:group id="_x0000_s1113" o:spid="_x0000_s1113" o:spt="203" style="position:absolute;left:7908;top:6942;height:496;width:2807;" coordorigin="7908,6942" coordsize="2807,496">
              <o:lock v:ext="edit"/>
              <v:shape id="_x0000_s1114" o:spid="_x0000_s1114" style="position:absolute;left:7908;top:6942;height:496;width:2807;" fillcolor="#F8F8F8" filled="t" stroked="f" coordorigin="7908,6942" coordsize="2807,496" path="m7908,6942l10714,6942,10714,7438,7908,7438,7908,6942xe">
                <v:path arrowok="t"/>
                <v:fill on="t" focussize="0,0"/>
                <v:stroke on="f"/>
                <v:imagedata o:title=""/>
                <o:lock v:ext="edit"/>
              </v:shape>
            </v:group>
            <v:group id="_x0000_s1115" o:spid="_x0000_s1115" o:spt="203" style="position:absolute;left:1050;top:7933;height:496;width:1591;" coordorigin="1050,7933" coordsize="1591,496">
              <o:lock v:ext="edit"/>
              <v:shape id="_x0000_s1116" o:spid="_x0000_s1116" style="position:absolute;left:1050;top:7933;height:496;width:1591;" fillcolor="#F8F8F8" filled="t" stroked="f" coordorigin="1050,7933" coordsize="1591,496" path="m1050,7933l2641,7933,2641,8428,1050,8428,1050,7933xe">
                <v:path arrowok="t"/>
                <v:fill on="t" focussize="0,0"/>
                <v:stroke on="f"/>
                <v:imagedata o:title=""/>
                <o:lock v:ext="edit"/>
              </v:shape>
            </v:group>
            <v:group id="_x0000_s1117" o:spid="_x0000_s1117" o:spt="203" style="position:absolute;left:2641;top:7933;height:496;width:2462;" coordorigin="2641,7933" coordsize="2462,496">
              <o:lock v:ext="edit"/>
              <v:shape id="_x0000_s1118" o:spid="_x0000_s1118" style="position:absolute;left:2641;top:7933;height:496;width:2462;" fillcolor="#F8F8F8" filled="t" stroked="f" coordorigin="2641,7933" coordsize="2462,496" path="m2641,7933l5102,7933,5102,8428,2641,8428,2641,7933xe">
                <v:path arrowok="t"/>
                <v:fill on="t" focussize="0,0"/>
                <v:stroke on="f"/>
                <v:imagedata o:title=""/>
                <o:lock v:ext="edit"/>
              </v:shape>
            </v:group>
            <v:group id="_x0000_s1119" o:spid="_x0000_s1119" o:spt="203" style="position:absolute;left:5102;top:7933;height:496;width:2807;" coordorigin="5102,7933" coordsize="2807,496">
              <o:lock v:ext="edit"/>
              <v:shape id="_x0000_s1120" o:spid="_x0000_s1120" style="position:absolute;left:5102;top:7933;height:496;width:2807;" fillcolor="#F8F8F8" filled="t" stroked="f" coordorigin="5102,7933" coordsize="2807,496" path="m5102,7933l7908,7933,7908,8428,5102,8428,5102,7933xe">
                <v:path arrowok="t"/>
                <v:fill on="t" focussize="0,0"/>
                <v:stroke on="f"/>
                <v:imagedata o:title=""/>
                <o:lock v:ext="edit"/>
              </v:shape>
            </v:group>
            <v:group id="_x0000_s1121" o:spid="_x0000_s1121" o:spt="203" style="position:absolute;left:7908;top:7933;height:496;width:2807;" coordorigin="7908,7933" coordsize="2807,496">
              <o:lock v:ext="edit"/>
              <v:shape id="_x0000_s1122" o:spid="_x0000_s1122" style="position:absolute;left:7908;top:7933;height:496;width:2807;" fillcolor="#F8F8F8" filled="t" stroked="f" coordorigin="7908,7933" coordsize="2807,496" path="m7908,7933l10714,7933,10714,8428,7908,8428,7908,7933xe">
                <v:path arrowok="t"/>
                <v:fill on="t" focussize="0,0"/>
                <v:stroke on="f"/>
                <v:imagedata o:title=""/>
                <o:lock v:ext="edit"/>
              </v:shape>
            </v:group>
            <v:group id="_x0000_s1123" o:spid="_x0000_s1123" o:spt="203" style="position:absolute;left:1050;top:9223;height:796;width:1591;" coordorigin="1050,9223" coordsize="1591,796">
              <o:lock v:ext="edit"/>
              <v:shape id="_x0000_s1124" o:spid="_x0000_s1124" style="position:absolute;left:1050;top:9223;height:796;width:1591;" fillcolor="#F8F8F8" filled="t" stroked="f" coordorigin="1050,9223" coordsize="1591,796" path="m1050,9223l2641,9223,2641,10019,1050,10019,1050,9223xe">
                <v:path arrowok="t"/>
                <v:fill on="t" focussize="0,0"/>
                <v:stroke on="f"/>
                <v:imagedata o:title=""/>
                <o:lock v:ext="edit"/>
              </v:shape>
            </v:group>
            <v:group id="_x0000_s1125" o:spid="_x0000_s1125" o:spt="203" style="position:absolute;left:2641;top:9223;height:796;width:2462;" coordorigin="2641,9223" coordsize="2462,796">
              <o:lock v:ext="edit"/>
              <v:shape id="_x0000_s1126" o:spid="_x0000_s1126" style="position:absolute;left:2641;top:9223;height:796;width:2462;" fillcolor="#F8F8F8" filled="t" stroked="f" coordorigin="2641,9223" coordsize="2462,796" path="m2641,9223l5102,9223,5102,10019,2641,10019,2641,9223xe">
                <v:path arrowok="t"/>
                <v:fill on="t" focussize="0,0"/>
                <v:stroke on="f"/>
                <v:imagedata o:title=""/>
                <o:lock v:ext="edit"/>
              </v:shape>
            </v:group>
            <v:group id="_x0000_s1127" o:spid="_x0000_s1127" o:spt="203" style="position:absolute;left:5102;top:9223;height:796;width:2807;" coordorigin="5102,9223" coordsize="2807,796">
              <o:lock v:ext="edit"/>
              <v:shape id="_x0000_s1128" o:spid="_x0000_s1128" style="position:absolute;left:5102;top:9223;height:796;width:2807;" fillcolor="#F8F8F8" filled="t" stroked="f" coordorigin="5102,9223" coordsize="2807,796" path="m5102,9223l7908,9223,7908,10019,5102,10019,5102,9223xe">
                <v:path arrowok="t"/>
                <v:fill on="t" focussize="0,0"/>
                <v:stroke on="f"/>
                <v:imagedata o:title=""/>
                <o:lock v:ext="edit"/>
              </v:shape>
            </v:group>
            <v:group id="_x0000_s1129" o:spid="_x0000_s1129" o:spt="203" style="position:absolute;left:7908;top:9223;height:796;width:2807;" coordorigin="7908,9223" coordsize="2807,796">
              <o:lock v:ext="edit"/>
              <v:shape id="_x0000_s1130" o:spid="_x0000_s1130" style="position:absolute;left:7908;top:9223;height:796;width:2807;" fillcolor="#F8F8F8" filled="t" stroked="f" coordorigin="7908,9223" coordsize="2807,796" path="m7908,9223l10714,9223,10714,10019,7908,10019,7908,9223xe">
                <v:path arrowok="t"/>
                <v:fill on="t" focussize="0,0"/>
                <v:stroke on="f"/>
                <v:imagedata o:title=""/>
                <o:lock v:ext="edit"/>
              </v:shape>
              <v:shape id="_x0000_s1131" o:spid="_x0000_s1131" o:spt="75" type="#_x0000_t75" style="position:absolute;left:4022;top:13380;height:870;width:3871;" filled="f" stroked="f" coordsize="21600,21600">
                <v:path/>
                <v:fill on="f" focussize="0,0"/>
                <v:stroke on="f"/>
                <v:imagedata r:id="rId75" o:title=""/>
                <o:lock v:ext="edit" aspectratio="t"/>
              </v:shape>
              <v:shape id="_x0000_s1132" o:spid="_x0000_s1132" o:spt="75" type="#_x0000_t75" style="position:absolute;left:0;top:1423;height:13974;width:11900;" filled="f" stroked="f" coordsize="21600,21600">
                <v:path/>
                <v:fill on="f" focussize="0,0"/>
                <v:stroke on="f"/>
                <v:imagedata r:id="rId70" o:title=""/>
                <o:lock v:ext="edit" aspectratio="t"/>
              </v:shape>
            </v:group>
          </v:group>
        </w:pict>
      </w:r>
    </w:p>
    <w:tbl>
      <w:tblPr>
        <w:tblStyle w:val="7"/>
        <w:tblW w:w="0" w:type="auto"/>
        <w:tblInd w:w="1050" w:type="dxa"/>
        <w:tblLayout w:type="fixed"/>
        <w:tblCellMar>
          <w:top w:w="0" w:type="dxa"/>
          <w:left w:w="0" w:type="dxa"/>
          <w:bottom w:w="0" w:type="dxa"/>
          <w:right w:w="0" w:type="dxa"/>
        </w:tblCellMar>
      </w:tblPr>
      <w:tblGrid>
        <w:gridCol w:w="1591"/>
        <w:gridCol w:w="2461"/>
        <w:gridCol w:w="2806"/>
        <w:gridCol w:w="2806"/>
      </w:tblGrid>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tcPr>
          <w:p>
            <w:pPr>
              <w:pStyle w:val="11"/>
              <w:spacing w:before="36" w:line="240" w:lineRule="auto"/>
              <w:ind w:left="191" w:right="0"/>
              <w:jc w:val="left"/>
              <w:rPr>
                <w:rFonts w:ascii="微软雅黑" w:hAnsi="微软雅黑" w:eastAsia="微软雅黑" w:cs="微软雅黑"/>
                <w:sz w:val="19"/>
                <w:szCs w:val="19"/>
              </w:rPr>
            </w:pPr>
            <w:r>
              <w:rPr>
                <w:rFonts w:ascii="微软雅黑" w:hAnsi="微软雅黑" w:eastAsia="微软雅黑" w:cs="微软雅黑"/>
                <w:b/>
                <w:bCs/>
                <w:color w:val="333333"/>
                <w:w w:val="105"/>
                <w:sz w:val="19"/>
                <w:szCs w:val="19"/>
              </w:rPr>
              <w:t>对比项目</w:t>
            </w:r>
          </w:p>
        </w:tc>
        <w:tc>
          <w:tcPr>
            <w:tcW w:w="2461" w:type="dxa"/>
            <w:tcBorders>
              <w:top w:val="single" w:color="CCCCCC" w:sz="6" w:space="0"/>
              <w:left w:val="single" w:color="CCCCCC" w:sz="6" w:space="0"/>
              <w:bottom w:val="single" w:color="CCCCCC" w:sz="6" w:space="0"/>
              <w:right w:val="single" w:color="CCCCCC" w:sz="6" w:space="0"/>
            </w:tcBorders>
          </w:tcPr>
          <w:p>
            <w:pPr>
              <w:pStyle w:val="11"/>
              <w:spacing w:before="106" w:line="240" w:lineRule="auto"/>
              <w:ind w:left="191" w:right="0"/>
              <w:jc w:val="left"/>
              <w:rPr>
                <w:rFonts w:ascii="Arial Black" w:hAnsi="Arial Black" w:eastAsia="Arial Black" w:cs="Arial Black"/>
                <w:sz w:val="19"/>
                <w:szCs w:val="19"/>
              </w:rPr>
            </w:pPr>
            <w:r>
              <w:rPr>
                <w:rFonts w:ascii="Arial Black" w:hAnsi="Arial Black" w:eastAsia="Arial Black" w:cs="Arial Black"/>
                <w:b/>
                <w:bCs/>
                <w:color w:val="333333"/>
                <w:w w:val="95"/>
                <w:sz w:val="19"/>
                <w:szCs w:val="19"/>
              </w:rPr>
              <w:t>Spring Cloud</w:t>
            </w:r>
            <w:r>
              <w:rPr>
                <w:rFonts w:ascii="Arial Black" w:hAnsi="Arial Black" w:eastAsia="Arial Black" w:cs="Arial Black"/>
                <w:b/>
                <w:bCs/>
                <w:color w:val="333333"/>
                <w:spacing w:val="-43"/>
                <w:w w:val="95"/>
                <w:sz w:val="19"/>
                <w:szCs w:val="19"/>
              </w:rPr>
              <w:t xml:space="preserve"> </w:t>
            </w:r>
            <w:r>
              <w:rPr>
                <w:rFonts w:ascii="Arial Black" w:hAnsi="Arial Black" w:eastAsia="Arial Black" w:cs="Arial Black"/>
                <w:b/>
                <w:bCs/>
                <w:color w:val="333333"/>
                <w:w w:val="95"/>
                <w:sz w:val="19"/>
                <w:szCs w:val="19"/>
              </w:rPr>
              <w:t>Conﬁg</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106" w:line="240" w:lineRule="auto"/>
              <w:ind w:left="191" w:right="0"/>
              <w:jc w:val="left"/>
              <w:rPr>
                <w:rFonts w:ascii="Arial Black" w:hAnsi="Arial Black" w:eastAsia="Arial Black" w:cs="Arial Black"/>
                <w:sz w:val="19"/>
                <w:szCs w:val="19"/>
              </w:rPr>
            </w:pPr>
            <w:r>
              <w:rPr>
                <w:rFonts w:ascii="Arial Black"/>
                <w:b/>
                <w:color w:val="333333"/>
                <w:sz w:val="19"/>
              </w:rPr>
              <w:t>Apollo</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106" w:line="240" w:lineRule="auto"/>
              <w:ind w:left="191" w:right="0"/>
              <w:jc w:val="left"/>
              <w:rPr>
                <w:rFonts w:ascii="Arial Black" w:hAnsi="Arial Black" w:eastAsia="Arial Black" w:cs="Arial Black"/>
                <w:sz w:val="19"/>
                <w:szCs w:val="19"/>
              </w:rPr>
            </w:pPr>
            <w:r>
              <w:rPr>
                <w:rFonts w:ascii="Arial Black"/>
                <w:b/>
                <w:color w:val="333333"/>
                <w:sz w:val="19"/>
              </w:rPr>
              <w:t>Nacos</w:t>
            </w:r>
          </w:p>
        </w:tc>
      </w:tr>
      <w:tr>
        <w:tblPrEx>
          <w:tblCellMar>
            <w:top w:w="0" w:type="dxa"/>
            <w:left w:w="0" w:type="dxa"/>
            <w:bottom w:w="0" w:type="dxa"/>
            <w:right w:w="0" w:type="dxa"/>
          </w:tblCellMar>
        </w:tblPrEx>
        <w:trPr>
          <w:trHeight w:val="795" w:hRule="exact"/>
        </w:trPr>
        <w:tc>
          <w:tcPr>
            <w:tcW w:w="1591" w:type="dxa"/>
            <w:tcBorders>
              <w:top w:val="single" w:color="CCCCCC" w:sz="6" w:space="0"/>
              <w:left w:val="single" w:color="CCCCCC" w:sz="6" w:space="0"/>
              <w:bottom w:val="single" w:color="CCCCCC" w:sz="6" w:space="0"/>
              <w:right w:val="single" w:color="CCCCCC" w:sz="6" w:space="0"/>
            </w:tcBorders>
          </w:tcPr>
          <w:p>
            <w:pPr>
              <w:pStyle w:val="11"/>
              <w:spacing w:before="14" w:line="240" w:lineRule="auto"/>
              <w:ind w:right="0"/>
              <w:jc w:val="left"/>
              <w:rPr>
                <w:rFonts w:ascii="微软雅黑" w:hAnsi="微软雅黑" w:eastAsia="微软雅黑" w:cs="微软雅黑"/>
                <w:sz w:val="10"/>
                <w:szCs w:val="10"/>
              </w:rPr>
            </w:pPr>
          </w:p>
          <w:p>
            <w:pPr>
              <w:pStyle w:val="11"/>
              <w:spacing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配置实时推送</w:t>
            </w:r>
          </w:p>
        </w:tc>
        <w:tc>
          <w:tcPr>
            <w:tcW w:w="2461" w:type="dxa"/>
            <w:tcBorders>
              <w:top w:val="single" w:color="CCCCCC" w:sz="6" w:space="0"/>
              <w:left w:val="single" w:color="CCCCCC" w:sz="6" w:space="0"/>
              <w:bottom w:val="single" w:color="CCCCCC" w:sz="6" w:space="0"/>
              <w:right w:val="single" w:color="CCCCCC" w:sz="6" w:space="0"/>
            </w:tcBorders>
          </w:tcPr>
          <w:p>
            <w:pPr>
              <w:pStyle w:val="11"/>
              <w:spacing w:before="37" w:line="290" w:lineRule="auto"/>
              <w:ind w:left="191" w:right="642"/>
              <w:jc w:val="left"/>
              <w:rPr>
                <w:rFonts w:ascii="Calibri" w:hAnsi="Calibri" w:eastAsia="Calibri" w:cs="Calibri"/>
                <w:sz w:val="19"/>
                <w:szCs w:val="19"/>
              </w:rPr>
            </w:pPr>
            <w:r>
              <w:rPr>
                <w:rFonts w:ascii="微软雅黑" w:hAnsi="微软雅黑" w:eastAsia="微软雅黑" w:cs="微软雅黑"/>
                <w:color w:val="333333"/>
                <w:w w:val="115"/>
                <w:sz w:val="19"/>
                <w:szCs w:val="19"/>
              </w:rPr>
              <w:t>支持</w:t>
            </w:r>
            <w:r>
              <w:rPr>
                <w:rFonts w:ascii="Calibri" w:hAnsi="Calibri" w:eastAsia="Calibri" w:cs="Calibri"/>
                <w:color w:val="333333"/>
                <w:w w:val="115"/>
                <w:sz w:val="19"/>
                <w:szCs w:val="19"/>
              </w:rPr>
              <w:t>(Spring</w:t>
            </w:r>
            <w:r>
              <w:rPr>
                <w:rFonts w:ascii="Calibri" w:hAnsi="Calibri" w:eastAsia="Calibri" w:cs="Calibri"/>
                <w:color w:val="333333"/>
                <w:spacing w:val="-10"/>
                <w:w w:val="115"/>
                <w:sz w:val="19"/>
                <w:szCs w:val="19"/>
              </w:rPr>
              <w:t xml:space="preserve"> </w:t>
            </w:r>
            <w:r>
              <w:rPr>
                <w:rFonts w:ascii="Calibri" w:hAnsi="Calibri" w:eastAsia="Calibri" w:cs="Calibri"/>
                <w:color w:val="333333"/>
                <w:w w:val="115"/>
                <w:sz w:val="19"/>
                <w:szCs w:val="19"/>
              </w:rPr>
              <w:t>Cloud</w:t>
            </w:r>
            <w:r>
              <w:rPr>
                <w:rFonts w:ascii="Calibri" w:hAnsi="Calibri" w:eastAsia="Calibri" w:cs="Calibri"/>
                <w:color w:val="333333"/>
                <w:w w:val="119"/>
                <w:sz w:val="19"/>
                <w:szCs w:val="19"/>
              </w:rPr>
              <w:t xml:space="preserve"> </w:t>
            </w:r>
            <w:r>
              <w:rPr>
                <w:rFonts w:ascii="Calibri" w:hAnsi="Calibri" w:eastAsia="Calibri" w:cs="Calibri"/>
                <w:color w:val="333333"/>
                <w:w w:val="115"/>
                <w:sz w:val="19"/>
                <w:szCs w:val="19"/>
              </w:rPr>
              <w:t>Bus)</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14" w:line="240" w:lineRule="auto"/>
              <w:ind w:right="0"/>
              <w:jc w:val="left"/>
              <w:rPr>
                <w:rFonts w:ascii="微软雅黑" w:hAnsi="微软雅黑" w:eastAsia="微软雅黑" w:cs="微软雅黑"/>
                <w:sz w:val="10"/>
                <w:szCs w:val="10"/>
              </w:rPr>
            </w:pPr>
          </w:p>
          <w:p>
            <w:pPr>
              <w:pStyle w:val="11"/>
              <w:spacing w:line="240" w:lineRule="auto"/>
              <w:ind w:left="191" w:right="0"/>
              <w:jc w:val="left"/>
              <w:rPr>
                <w:rFonts w:ascii="Calibri" w:hAnsi="Calibri" w:eastAsia="Calibri" w:cs="Calibri"/>
                <w:sz w:val="19"/>
                <w:szCs w:val="19"/>
              </w:rPr>
            </w:pPr>
            <w:r>
              <w:rPr>
                <w:rFonts w:ascii="微软雅黑" w:hAnsi="微软雅黑" w:eastAsia="微软雅黑" w:cs="微软雅黑"/>
                <w:color w:val="333333"/>
                <w:w w:val="110"/>
                <w:sz w:val="19"/>
                <w:szCs w:val="19"/>
              </w:rPr>
              <w:t>支持</w:t>
            </w:r>
            <w:r>
              <w:rPr>
                <w:rFonts w:ascii="Calibri" w:hAnsi="Calibri" w:eastAsia="Calibri" w:cs="Calibri"/>
                <w:color w:val="333333"/>
                <w:w w:val="110"/>
                <w:sz w:val="19"/>
                <w:szCs w:val="19"/>
              </w:rPr>
              <w:t>(HTTP</w:t>
            </w:r>
            <w:r>
              <w:rPr>
                <w:rFonts w:ascii="微软雅黑" w:hAnsi="微软雅黑" w:eastAsia="微软雅黑" w:cs="微软雅黑"/>
                <w:color w:val="333333"/>
                <w:w w:val="110"/>
                <w:sz w:val="19"/>
                <w:szCs w:val="19"/>
              </w:rPr>
              <w:t>长轮询</w:t>
            </w:r>
            <w:r>
              <w:rPr>
                <w:rFonts w:ascii="Calibri" w:hAnsi="Calibri" w:eastAsia="Calibri" w:cs="Calibri"/>
                <w:color w:val="333333"/>
                <w:w w:val="110"/>
                <w:sz w:val="19"/>
                <w:szCs w:val="19"/>
              </w:rPr>
              <w:t>1s</w:t>
            </w:r>
            <w:r>
              <w:rPr>
                <w:rFonts w:ascii="微软雅黑" w:hAnsi="微软雅黑" w:eastAsia="微软雅黑" w:cs="微软雅黑"/>
                <w:color w:val="333333"/>
                <w:w w:val="110"/>
                <w:sz w:val="19"/>
                <w:szCs w:val="19"/>
              </w:rPr>
              <w:t>内</w:t>
            </w:r>
            <w:r>
              <w:rPr>
                <w:rFonts w:ascii="Calibri" w:hAnsi="Calibri" w:eastAsia="Calibri" w:cs="Calibri"/>
                <w:color w:val="333333"/>
                <w:w w:val="110"/>
                <w:sz w:val="19"/>
                <w:szCs w:val="19"/>
              </w:rPr>
              <w:t>)</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14" w:line="240" w:lineRule="auto"/>
              <w:ind w:right="0"/>
              <w:jc w:val="left"/>
              <w:rPr>
                <w:rFonts w:ascii="微软雅黑" w:hAnsi="微软雅黑" w:eastAsia="微软雅黑" w:cs="微软雅黑"/>
                <w:sz w:val="10"/>
                <w:szCs w:val="10"/>
              </w:rPr>
            </w:pPr>
          </w:p>
          <w:p>
            <w:pPr>
              <w:pStyle w:val="11"/>
              <w:spacing w:line="240" w:lineRule="auto"/>
              <w:ind w:left="191" w:right="0"/>
              <w:jc w:val="left"/>
              <w:rPr>
                <w:rFonts w:ascii="Calibri" w:hAnsi="Calibri" w:eastAsia="Calibri" w:cs="Calibri"/>
                <w:sz w:val="19"/>
                <w:szCs w:val="19"/>
              </w:rPr>
            </w:pPr>
            <w:r>
              <w:rPr>
                <w:rFonts w:ascii="微软雅黑" w:hAnsi="微软雅黑" w:eastAsia="微软雅黑" w:cs="微软雅黑"/>
                <w:color w:val="333333"/>
                <w:w w:val="110"/>
                <w:sz w:val="19"/>
                <w:szCs w:val="19"/>
              </w:rPr>
              <w:t>支持</w:t>
            </w:r>
            <w:r>
              <w:rPr>
                <w:rFonts w:ascii="Calibri" w:hAnsi="Calibri" w:eastAsia="Calibri" w:cs="Calibri"/>
                <w:color w:val="333333"/>
                <w:w w:val="110"/>
                <w:sz w:val="19"/>
                <w:szCs w:val="19"/>
              </w:rPr>
              <w:t>(HTTP</w:t>
            </w:r>
            <w:r>
              <w:rPr>
                <w:rFonts w:ascii="微软雅黑" w:hAnsi="微软雅黑" w:eastAsia="微软雅黑" w:cs="微软雅黑"/>
                <w:color w:val="333333"/>
                <w:w w:val="110"/>
                <w:sz w:val="19"/>
                <w:szCs w:val="19"/>
              </w:rPr>
              <w:t>长轮询</w:t>
            </w:r>
            <w:r>
              <w:rPr>
                <w:rFonts w:ascii="Calibri" w:hAnsi="Calibri" w:eastAsia="Calibri" w:cs="Calibri"/>
                <w:color w:val="333333"/>
                <w:w w:val="110"/>
                <w:sz w:val="19"/>
                <w:szCs w:val="19"/>
              </w:rPr>
              <w:t>1s</w:t>
            </w:r>
            <w:r>
              <w:rPr>
                <w:rFonts w:ascii="微软雅黑" w:hAnsi="微软雅黑" w:eastAsia="微软雅黑" w:cs="微软雅黑"/>
                <w:color w:val="333333"/>
                <w:w w:val="110"/>
                <w:sz w:val="19"/>
                <w:szCs w:val="19"/>
              </w:rPr>
              <w:t>内</w:t>
            </w:r>
            <w:r>
              <w:rPr>
                <w:rFonts w:ascii="Calibri" w:hAnsi="Calibri" w:eastAsia="Calibri" w:cs="Calibri"/>
                <w:color w:val="333333"/>
                <w:w w:val="110"/>
                <w:sz w:val="19"/>
                <w:szCs w:val="19"/>
              </w:rPr>
              <w:t>)</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版本管理</w:t>
            </w:r>
          </w:p>
        </w:tc>
        <w:tc>
          <w:tcPr>
            <w:tcW w:w="246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Calibri" w:hAnsi="Calibri" w:eastAsia="Calibri" w:cs="Calibri"/>
                <w:sz w:val="19"/>
                <w:szCs w:val="19"/>
              </w:rPr>
            </w:pPr>
            <w:r>
              <w:rPr>
                <w:rFonts w:ascii="微软雅黑" w:hAnsi="微软雅黑" w:eastAsia="微软雅黑" w:cs="微软雅黑"/>
                <w:color w:val="333333"/>
                <w:w w:val="105"/>
                <w:sz w:val="19"/>
                <w:szCs w:val="19"/>
              </w:rPr>
              <w:t>支持</w:t>
            </w:r>
            <w:r>
              <w:rPr>
                <w:rFonts w:ascii="Calibri" w:hAnsi="Calibri" w:eastAsia="Calibri" w:cs="Calibri"/>
                <w:color w:val="333333"/>
                <w:w w:val="105"/>
                <w:sz w:val="19"/>
                <w:szCs w:val="19"/>
              </w:rPr>
              <w:t>(Git)</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配置回滚</w:t>
            </w:r>
          </w:p>
        </w:tc>
        <w:tc>
          <w:tcPr>
            <w:tcW w:w="2461"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Calibri" w:hAnsi="Calibri" w:eastAsia="Calibri" w:cs="Calibri"/>
                <w:sz w:val="19"/>
                <w:szCs w:val="19"/>
              </w:rPr>
            </w:pPr>
            <w:r>
              <w:rPr>
                <w:rFonts w:ascii="微软雅黑" w:hAnsi="微软雅黑" w:eastAsia="微软雅黑" w:cs="微软雅黑"/>
                <w:color w:val="333333"/>
                <w:w w:val="105"/>
                <w:sz w:val="19"/>
                <w:szCs w:val="19"/>
              </w:rPr>
              <w:t>支持</w:t>
            </w:r>
            <w:r>
              <w:rPr>
                <w:rFonts w:ascii="Calibri" w:hAnsi="Calibri" w:eastAsia="Calibri" w:cs="Calibri"/>
                <w:color w:val="333333"/>
                <w:w w:val="105"/>
                <w:sz w:val="19"/>
                <w:szCs w:val="19"/>
              </w:rPr>
              <w:t>(Git)</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灰度发布</w:t>
            </w:r>
          </w:p>
        </w:tc>
        <w:tc>
          <w:tcPr>
            <w:tcW w:w="246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不支持</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权限管理</w:t>
            </w:r>
          </w:p>
        </w:tc>
        <w:tc>
          <w:tcPr>
            <w:tcW w:w="2461"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Calibri" w:hAnsi="Calibri" w:eastAsia="Calibri" w:cs="Calibri"/>
                <w:sz w:val="19"/>
                <w:szCs w:val="19"/>
              </w:rPr>
            </w:pPr>
            <w:r>
              <w:rPr>
                <w:rFonts w:ascii="微软雅黑" w:hAnsi="微软雅黑" w:eastAsia="微软雅黑" w:cs="微软雅黑"/>
                <w:color w:val="333333"/>
                <w:w w:val="105"/>
                <w:sz w:val="19"/>
                <w:szCs w:val="19"/>
              </w:rPr>
              <w:t>支持</w:t>
            </w:r>
            <w:r>
              <w:rPr>
                <w:rFonts w:ascii="Calibri" w:hAnsi="Calibri" w:eastAsia="Calibri" w:cs="Calibri"/>
                <w:color w:val="333333"/>
                <w:w w:val="105"/>
                <w:sz w:val="19"/>
                <w:szCs w:val="19"/>
              </w:rPr>
              <w:t>(</w:t>
            </w:r>
            <w:r>
              <w:rPr>
                <w:rFonts w:ascii="微软雅黑" w:hAnsi="微软雅黑" w:eastAsia="微软雅黑" w:cs="微软雅黑"/>
                <w:color w:val="333333"/>
                <w:w w:val="105"/>
                <w:sz w:val="19"/>
                <w:szCs w:val="19"/>
              </w:rPr>
              <w:t>依赖</w:t>
            </w:r>
            <w:r>
              <w:rPr>
                <w:rFonts w:ascii="Calibri" w:hAnsi="Calibri" w:eastAsia="Calibri" w:cs="Calibri"/>
                <w:color w:val="333333"/>
                <w:w w:val="105"/>
                <w:sz w:val="19"/>
                <w:szCs w:val="19"/>
              </w:rPr>
              <w:t>Git)</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不支持</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多集群</w:t>
            </w:r>
          </w:p>
        </w:tc>
        <w:tc>
          <w:tcPr>
            <w:tcW w:w="246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多环境</w:t>
            </w:r>
          </w:p>
        </w:tc>
        <w:tc>
          <w:tcPr>
            <w:tcW w:w="2461"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监听查询</w:t>
            </w:r>
          </w:p>
        </w:tc>
        <w:tc>
          <w:tcPr>
            <w:tcW w:w="246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r>
      <w:tr>
        <w:tblPrEx>
          <w:tblCellMar>
            <w:top w:w="0" w:type="dxa"/>
            <w:left w:w="0" w:type="dxa"/>
            <w:bottom w:w="0" w:type="dxa"/>
            <w:right w:w="0" w:type="dxa"/>
          </w:tblCellMar>
        </w:tblPrEx>
        <w:trPr>
          <w:trHeight w:val="795" w:hRule="exact"/>
        </w:trPr>
        <w:tc>
          <w:tcPr>
            <w:tcW w:w="1591" w:type="dxa"/>
            <w:tcBorders>
              <w:top w:val="single" w:color="CCCCCC" w:sz="6" w:space="0"/>
              <w:left w:val="single" w:color="CCCCCC" w:sz="6" w:space="0"/>
              <w:bottom w:val="single" w:color="CCCCCC" w:sz="6" w:space="0"/>
              <w:right w:val="single" w:color="CCCCCC" w:sz="6" w:space="0"/>
            </w:tcBorders>
          </w:tcPr>
          <w:p>
            <w:pPr>
              <w:pStyle w:val="11"/>
              <w:spacing w:before="14" w:line="240" w:lineRule="auto"/>
              <w:ind w:right="0"/>
              <w:jc w:val="left"/>
              <w:rPr>
                <w:rFonts w:ascii="微软雅黑" w:hAnsi="微软雅黑" w:eastAsia="微软雅黑" w:cs="微软雅黑"/>
                <w:sz w:val="10"/>
                <w:szCs w:val="10"/>
              </w:rPr>
            </w:pPr>
          </w:p>
          <w:p>
            <w:pPr>
              <w:pStyle w:val="11"/>
              <w:spacing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多语言</w:t>
            </w:r>
          </w:p>
        </w:tc>
        <w:tc>
          <w:tcPr>
            <w:tcW w:w="2461" w:type="dxa"/>
            <w:tcBorders>
              <w:top w:val="single" w:color="CCCCCC" w:sz="6" w:space="0"/>
              <w:left w:val="single" w:color="CCCCCC" w:sz="6" w:space="0"/>
              <w:bottom w:val="single" w:color="CCCCCC" w:sz="6" w:space="0"/>
              <w:right w:val="single" w:color="CCCCCC" w:sz="6" w:space="0"/>
            </w:tcBorders>
          </w:tcPr>
          <w:p>
            <w:pPr>
              <w:pStyle w:val="11"/>
              <w:spacing w:before="14" w:line="240" w:lineRule="auto"/>
              <w:ind w:right="0"/>
              <w:jc w:val="left"/>
              <w:rPr>
                <w:rFonts w:ascii="微软雅黑" w:hAnsi="微软雅黑" w:eastAsia="微软雅黑" w:cs="微软雅黑"/>
                <w:sz w:val="10"/>
                <w:szCs w:val="10"/>
              </w:rPr>
            </w:pPr>
          </w:p>
          <w:p>
            <w:pPr>
              <w:pStyle w:val="11"/>
              <w:spacing w:line="240" w:lineRule="auto"/>
              <w:ind w:left="191" w:right="0"/>
              <w:jc w:val="left"/>
              <w:rPr>
                <w:rFonts w:ascii="Calibri" w:hAnsi="Calibri" w:eastAsia="Calibri" w:cs="Calibri"/>
                <w:sz w:val="19"/>
                <w:szCs w:val="19"/>
              </w:rPr>
            </w:pPr>
            <w:r>
              <w:rPr>
                <w:rFonts w:ascii="微软雅黑" w:hAnsi="微软雅黑" w:eastAsia="微软雅黑" w:cs="微软雅黑"/>
                <w:color w:val="333333"/>
                <w:w w:val="105"/>
                <w:sz w:val="19"/>
                <w:szCs w:val="19"/>
              </w:rPr>
              <w:t>只支持</w:t>
            </w:r>
            <w:r>
              <w:rPr>
                <w:rFonts w:ascii="Calibri" w:hAnsi="Calibri" w:eastAsia="Calibri" w:cs="Calibri"/>
                <w:color w:val="333333"/>
                <w:w w:val="105"/>
                <w:sz w:val="19"/>
                <w:szCs w:val="19"/>
              </w:rPr>
              <w:t>Java</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37" w:line="290" w:lineRule="auto"/>
              <w:ind w:left="191" w:right="536"/>
              <w:jc w:val="left"/>
              <w:rPr>
                <w:rFonts w:ascii="Calibri" w:hAnsi="Calibri" w:eastAsia="Calibri" w:cs="Calibri"/>
                <w:sz w:val="19"/>
                <w:szCs w:val="19"/>
              </w:rPr>
            </w:pPr>
            <w:r>
              <w:rPr>
                <w:rFonts w:ascii="微软雅黑" w:hAnsi="微软雅黑" w:eastAsia="微软雅黑" w:cs="微软雅黑"/>
                <w:color w:val="333333"/>
                <w:w w:val="105"/>
                <w:sz w:val="19"/>
                <w:szCs w:val="19"/>
              </w:rPr>
              <w:t>主流语言，提供了</w:t>
            </w:r>
            <w:r>
              <w:rPr>
                <w:rFonts w:ascii="Calibri" w:hAnsi="Calibri" w:eastAsia="Calibri" w:cs="Calibri"/>
                <w:color w:val="333333"/>
                <w:w w:val="105"/>
                <w:sz w:val="19"/>
                <w:szCs w:val="19"/>
              </w:rPr>
              <w:t>Open</w:t>
            </w:r>
            <w:r>
              <w:rPr>
                <w:rFonts w:ascii="Calibri" w:hAnsi="Calibri" w:eastAsia="Calibri" w:cs="Calibri"/>
                <w:color w:val="333333"/>
                <w:spacing w:val="-21"/>
                <w:w w:val="105"/>
                <w:sz w:val="19"/>
                <w:szCs w:val="19"/>
              </w:rPr>
              <w:t xml:space="preserve"> </w:t>
            </w:r>
            <w:r>
              <w:rPr>
                <w:rFonts w:ascii="Calibri" w:hAnsi="Calibri" w:eastAsia="Calibri" w:cs="Calibri"/>
                <w:color w:val="333333"/>
                <w:w w:val="110"/>
                <w:sz w:val="19"/>
                <w:szCs w:val="19"/>
              </w:rPr>
              <w:t>API</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37" w:line="290" w:lineRule="auto"/>
              <w:ind w:left="191" w:right="536"/>
              <w:jc w:val="left"/>
              <w:rPr>
                <w:rFonts w:ascii="Calibri" w:hAnsi="Calibri" w:eastAsia="Calibri" w:cs="Calibri"/>
                <w:sz w:val="19"/>
                <w:szCs w:val="19"/>
              </w:rPr>
            </w:pPr>
            <w:r>
              <w:rPr>
                <w:rFonts w:ascii="微软雅黑" w:hAnsi="微软雅黑" w:eastAsia="微软雅黑" w:cs="微软雅黑"/>
                <w:color w:val="333333"/>
                <w:w w:val="105"/>
                <w:sz w:val="19"/>
                <w:szCs w:val="19"/>
              </w:rPr>
              <w:t>主流语言，提供了</w:t>
            </w:r>
            <w:r>
              <w:rPr>
                <w:rFonts w:ascii="Calibri" w:hAnsi="Calibri" w:eastAsia="Calibri" w:cs="Calibri"/>
                <w:color w:val="333333"/>
                <w:w w:val="105"/>
                <w:sz w:val="19"/>
                <w:szCs w:val="19"/>
              </w:rPr>
              <w:t>Open</w:t>
            </w:r>
            <w:r>
              <w:rPr>
                <w:rFonts w:ascii="Calibri" w:hAnsi="Calibri" w:eastAsia="Calibri" w:cs="Calibri"/>
                <w:color w:val="333333"/>
                <w:spacing w:val="-21"/>
                <w:w w:val="105"/>
                <w:sz w:val="19"/>
                <w:szCs w:val="19"/>
              </w:rPr>
              <w:t xml:space="preserve"> </w:t>
            </w:r>
            <w:r>
              <w:rPr>
                <w:rFonts w:ascii="Calibri" w:hAnsi="Calibri" w:eastAsia="Calibri" w:cs="Calibri"/>
                <w:color w:val="333333"/>
                <w:w w:val="110"/>
                <w:sz w:val="19"/>
                <w:szCs w:val="19"/>
              </w:rPr>
              <w:t>API</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配置格式校验</w:t>
            </w:r>
          </w:p>
        </w:tc>
        <w:tc>
          <w:tcPr>
            <w:tcW w:w="246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不支持</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支持</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Calibri" w:hAnsi="Calibri" w:eastAsia="Calibri" w:cs="Calibri"/>
                <w:sz w:val="19"/>
                <w:szCs w:val="19"/>
              </w:rPr>
            </w:pPr>
            <w:r>
              <w:rPr>
                <w:rFonts w:ascii="微软雅黑" w:hAnsi="微软雅黑" w:eastAsia="微软雅黑" w:cs="微软雅黑"/>
                <w:color w:val="333333"/>
                <w:w w:val="110"/>
                <w:sz w:val="19"/>
                <w:szCs w:val="19"/>
              </w:rPr>
              <w:t>单机读</w:t>
            </w:r>
            <w:r>
              <w:rPr>
                <w:rFonts w:ascii="Calibri" w:hAnsi="Calibri" w:eastAsia="Calibri" w:cs="Calibri"/>
                <w:color w:val="333333"/>
                <w:w w:val="110"/>
                <w:sz w:val="19"/>
                <w:szCs w:val="19"/>
              </w:rPr>
              <w:t>(QPS)</w:t>
            </w:r>
          </w:p>
        </w:tc>
        <w:tc>
          <w:tcPr>
            <w:tcW w:w="2461" w:type="dxa"/>
            <w:tcBorders>
              <w:top w:val="single" w:color="CCCCCC" w:sz="6" w:space="0"/>
              <w:left w:val="single" w:color="CCCCCC" w:sz="6" w:space="0"/>
              <w:bottom w:val="single" w:color="CCCCCC" w:sz="6" w:space="0"/>
              <w:right w:val="single" w:color="CCCCCC" w:sz="6" w:space="0"/>
            </w:tcBorders>
          </w:tcPr>
          <w:p>
            <w:pPr>
              <w:pStyle w:val="11"/>
              <w:spacing w:before="37" w:line="240" w:lineRule="auto"/>
              <w:ind w:left="191" w:right="0"/>
              <w:jc w:val="left"/>
              <w:rPr>
                <w:rFonts w:ascii="Calibri" w:hAnsi="Calibri" w:eastAsia="Calibri" w:cs="Calibri"/>
                <w:sz w:val="19"/>
                <w:szCs w:val="19"/>
              </w:rPr>
            </w:pPr>
            <w:r>
              <w:rPr>
                <w:rFonts w:ascii="Calibri" w:hAnsi="Calibri" w:eastAsia="Calibri" w:cs="Calibri"/>
                <w:color w:val="333333"/>
                <w:w w:val="105"/>
                <w:sz w:val="19"/>
                <w:szCs w:val="19"/>
              </w:rPr>
              <w:t>7(</w:t>
            </w:r>
            <w:r>
              <w:rPr>
                <w:rFonts w:ascii="微软雅黑" w:hAnsi="微软雅黑" w:eastAsia="微软雅黑" w:cs="微软雅黑"/>
                <w:color w:val="333333"/>
                <w:w w:val="105"/>
                <w:sz w:val="19"/>
                <w:szCs w:val="19"/>
              </w:rPr>
              <w:t>限流所致</w:t>
            </w:r>
            <w:r>
              <w:rPr>
                <w:rFonts w:ascii="Calibri" w:hAnsi="Calibri" w:eastAsia="Calibri" w:cs="Calibri"/>
                <w:color w:val="333333"/>
                <w:w w:val="105"/>
                <w:sz w:val="19"/>
                <w:szCs w:val="19"/>
              </w:rPr>
              <w:t>)</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134" w:line="240" w:lineRule="auto"/>
              <w:ind w:left="191" w:right="0"/>
              <w:jc w:val="left"/>
              <w:rPr>
                <w:rFonts w:ascii="Calibri" w:hAnsi="Calibri" w:eastAsia="Calibri" w:cs="Calibri"/>
                <w:sz w:val="19"/>
                <w:szCs w:val="19"/>
              </w:rPr>
            </w:pPr>
            <w:r>
              <w:rPr>
                <w:rFonts w:ascii="Calibri"/>
                <w:color w:val="333333"/>
                <w:w w:val="115"/>
                <w:sz w:val="19"/>
              </w:rPr>
              <w:t>9000</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134" w:line="240" w:lineRule="auto"/>
              <w:ind w:left="191" w:right="0"/>
              <w:jc w:val="left"/>
              <w:rPr>
                <w:rFonts w:ascii="Calibri" w:hAnsi="Calibri" w:eastAsia="Calibri" w:cs="Calibri"/>
                <w:sz w:val="19"/>
                <w:szCs w:val="19"/>
              </w:rPr>
            </w:pPr>
            <w:r>
              <w:rPr>
                <w:rFonts w:ascii="Calibri"/>
                <w:color w:val="333333"/>
                <w:w w:val="115"/>
                <w:sz w:val="19"/>
              </w:rPr>
              <w:t>15000</w:t>
            </w:r>
          </w:p>
        </w:tc>
      </w:tr>
      <w:tr>
        <w:tblPrEx>
          <w:tblCellMar>
            <w:top w:w="0" w:type="dxa"/>
            <w:left w:w="0" w:type="dxa"/>
            <w:bottom w:w="0" w:type="dxa"/>
            <w:right w:w="0" w:type="dxa"/>
          </w:tblCellMar>
        </w:tblPrEx>
        <w:trPr>
          <w:trHeight w:val="495" w:hRule="exact"/>
        </w:trPr>
        <w:tc>
          <w:tcPr>
            <w:tcW w:w="159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Calibri" w:hAnsi="Calibri" w:eastAsia="Calibri" w:cs="Calibri"/>
                <w:sz w:val="19"/>
                <w:szCs w:val="19"/>
              </w:rPr>
            </w:pPr>
            <w:r>
              <w:rPr>
                <w:rFonts w:ascii="微软雅黑" w:hAnsi="微软雅黑" w:eastAsia="微软雅黑" w:cs="微软雅黑"/>
                <w:color w:val="333333"/>
                <w:w w:val="110"/>
                <w:sz w:val="19"/>
                <w:szCs w:val="19"/>
              </w:rPr>
              <w:t>单击写</w:t>
            </w:r>
            <w:r>
              <w:rPr>
                <w:rFonts w:ascii="Calibri" w:hAnsi="Calibri" w:eastAsia="Calibri" w:cs="Calibri"/>
                <w:color w:val="333333"/>
                <w:w w:val="110"/>
                <w:sz w:val="19"/>
                <w:szCs w:val="19"/>
              </w:rPr>
              <w:t>(QPS)</w:t>
            </w:r>
          </w:p>
        </w:tc>
        <w:tc>
          <w:tcPr>
            <w:tcW w:w="246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7" w:line="240" w:lineRule="auto"/>
              <w:ind w:left="191" w:right="0"/>
              <w:jc w:val="left"/>
              <w:rPr>
                <w:rFonts w:ascii="Calibri" w:hAnsi="Calibri" w:eastAsia="Calibri" w:cs="Calibri"/>
                <w:sz w:val="19"/>
                <w:szCs w:val="19"/>
              </w:rPr>
            </w:pPr>
            <w:r>
              <w:rPr>
                <w:rFonts w:ascii="Calibri" w:hAnsi="Calibri" w:eastAsia="Calibri" w:cs="Calibri"/>
                <w:color w:val="333333"/>
                <w:w w:val="105"/>
                <w:sz w:val="19"/>
                <w:szCs w:val="19"/>
              </w:rPr>
              <w:t>5(</w:t>
            </w:r>
            <w:r>
              <w:rPr>
                <w:rFonts w:ascii="微软雅黑" w:hAnsi="微软雅黑" w:eastAsia="微软雅黑" w:cs="微软雅黑"/>
                <w:color w:val="333333"/>
                <w:w w:val="105"/>
                <w:sz w:val="19"/>
                <w:szCs w:val="19"/>
              </w:rPr>
              <w:t>限流所致</w:t>
            </w:r>
            <w:r>
              <w:rPr>
                <w:rFonts w:ascii="Calibri" w:hAnsi="Calibri" w:eastAsia="Calibri" w:cs="Calibri"/>
                <w:color w:val="333333"/>
                <w:w w:val="105"/>
                <w:sz w:val="19"/>
                <w:szCs w:val="19"/>
              </w:rPr>
              <w:t>)</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134" w:line="240" w:lineRule="auto"/>
              <w:ind w:left="191" w:right="0"/>
              <w:jc w:val="left"/>
              <w:rPr>
                <w:rFonts w:ascii="Calibri" w:hAnsi="Calibri" w:eastAsia="Calibri" w:cs="Calibri"/>
                <w:sz w:val="19"/>
                <w:szCs w:val="19"/>
              </w:rPr>
            </w:pPr>
            <w:r>
              <w:rPr>
                <w:rFonts w:ascii="Calibri"/>
                <w:color w:val="333333"/>
                <w:w w:val="115"/>
                <w:sz w:val="19"/>
              </w:rPr>
              <w:t>1100</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134" w:line="240" w:lineRule="auto"/>
              <w:ind w:left="191" w:right="0"/>
              <w:jc w:val="left"/>
              <w:rPr>
                <w:rFonts w:ascii="Calibri" w:hAnsi="Calibri" w:eastAsia="Calibri" w:cs="Calibri"/>
                <w:sz w:val="19"/>
                <w:szCs w:val="19"/>
              </w:rPr>
            </w:pPr>
            <w:r>
              <w:rPr>
                <w:rFonts w:ascii="Calibri"/>
                <w:color w:val="333333"/>
                <w:w w:val="115"/>
                <w:sz w:val="19"/>
              </w:rPr>
              <w:t>1800</w:t>
            </w:r>
          </w:p>
        </w:tc>
      </w:tr>
      <w:tr>
        <w:tblPrEx>
          <w:tblCellMar>
            <w:top w:w="0" w:type="dxa"/>
            <w:left w:w="0" w:type="dxa"/>
            <w:bottom w:w="0" w:type="dxa"/>
            <w:right w:w="0" w:type="dxa"/>
          </w:tblCellMar>
        </w:tblPrEx>
        <w:trPr>
          <w:trHeight w:val="795" w:hRule="exact"/>
        </w:trPr>
        <w:tc>
          <w:tcPr>
            <w:tcW w:w="1591" w:type="dxa"/>
            <w:tcBorders>
              <w:top w:val="single" w:color="CCCCCC" w:sz="6" w:space="0"/>
              <w:left w:val="single" w:color="CCCCCC" w:sz="6" w:space="0"/>
              <w:bottom w:val="single" w:color="CCCCCC" w:sz="6" w:space="0"/>
              <w:right w:val="single" w:color="CCCCCC" w:sz="6" w:space="0"/>
            </w:tcBorders>
          </w:tcPr>
          <w:p>
            <w:pPr>
              <w:pStyle w:val="11"/>
              <w:spacing w:before="36" w:line="290" w:lineRule="auto"/>
              <w:ind w:left="191" w:right="685"/>
              <w:jc w:val="left"/>
              <w:rPr>
                <w:rFonts w:ascii="Calibri" w:hAnsi="Calibri" w:eastAsia="Calibri" w:cs="Calibri"/>
                <w:sz w:val="19"/>
                <w:szCs w:val="19"/>
              </w:rPr>
            </w:pPr>
            <w:r>
              <w:rPr>
                <w:rFonts w:ascii="Calibri" w:hAnsi="Calibri" w:eastAsia="Calibri" w:cs="Calibri"/>
                <w:color w:val="333333"/>
                <w:w w:val="105"/>
                <w:sz w:val="19"/>
                <w:szCs w:val="19"/>
              </w:rPr>
              <w:t>3</w:t>
            </w:r>
            <w:r>
              <w:rPr>
                <w:rFonts w:ascii="微软雅黑" w:hAnsi="微软雅黑" w:eastAsia="微软雅黑" w:cs="微软雅黑"/>
                <w:color w:val="333333"/>
                <w:w w:val="105"/>
                <w:sz w:val="19"/>
                <w:szCs w:val="19"/>
              </w:rPr>
              <w:t>节点读</w:t>
            </w:r>
            <w:r>
              <w:rPr>
                <w:rFonts w:ascii="微软雅黑" w:hAnsi="微软雅黑" w:eastAsia="微软雅黑" w:cs="微软雅黑"/>
                <w:color w:val="333333"/>
                <w:w w:val="102"/>
                <w:sz w:val="19"/>
                <w:szCs w:val="19"/>
              </w:rPr>
              <w:t xml:space="preserve"> </w:t>
            </w:r>
            <w:r>
              <w:rPr>
                <w:rFonts w:ascii="Calibri" w:hAnsi="Calibri" w:eastAsia="Calibri" w:cs="Calibri"/>
                <w:color w:val="333333"/>
                <w:w w:val="110"/>
                <w:sz w:val="19"/>
                <w:szCs w:val="19"/>
              </w:rPr>
              <w:t>(QPS)</w:t>
            </w:r>
          </w:p>
        </w:tc>
        <w:tc>
          <w:tcPr>
            <w:tcW w:w="2461" w:type="dxa"/>
            <w:tcBorders>
              <w:top w:val="single" w:color="CCCCCC" w:sz="6" w:space="0"/>
              <w:left w:val="single" w:color="CCCCCC" w:sz="6" w:space="0"/>
              <w:bottom w:val="single" w:color="CCCCCC" w:sz="6" w:space="0"/>
              <w:right w:val="single" w:color="CCCCCC" w:sz="6" w:space="0"/>
            </w:tcBorders>
          </w:tcPr>
          <w:p>
            <w:pPr>
              <w:pStyle w:val="11"/>
              <w:spacing w:before="14" w:line="240" w:lineRule="auto"/>
              <w:ind w:right="0"/>
              <w:jc w:val="left"/>
              <w:rPr>
                <w:rFonts w:ascii="微软雅黑" w:hAnsi="微软雅黑" w:eastAsia="微软雅黑" w:cs="微软雅黑"/>
                <w:sz w:val="10"/>
                <w:szCs w:val="10"/>
              </w:rPr>
            </w:pPr>
          </w:p>
          <w:p>
            <w:pPr>
              <w:pStyle w:val="11"/>
              <w:spacing w:line="240" w:lineRule="auto"/>
              <w:ind w:left="191" w:right="0"/>
              <w:jc w:val="left"/>
              <w:rPr>
                <w:rFonts w:ascii="Calibri" w:hAnsi="Calibri" w:eastAsia="Calibri" w:cs="Calibri"/>
                <w:sz w:val="19"/>
                <w:szCs w:val="19"/>
              </w:rPr>
            </w:pPr>
            <w:r>
              <w:rPr>
                <w:rFonts w:ascii="Calibri" w:hAnsi="Calibri" w:eastAsia="Calibri" w:cs="Calibri"/>
                <w:color w:val="333333"/>
                <w:w w:val="105"/>
                <w:sz w:val="19"/>
                <w:szCs w:val="19"/>
              </w:rPr>
              <w:t>21(</w:t>
            </w:r>
            <w:r>
              <w:rPr>
                <w:rFonts w:ascii="微软雅黑" w:hAnsi="微软雅黑" w:eastAsia="微软雅黑" w:cs="微软雅黑"/>
                <w:color w:val="333333"/>
                <w:w w:val="105"/>
                <w:sz w:val="19"/>
                <w:szCs w:val="19"/>
              </w:rPr>
              <w:t>限流所致</w:t>
            </w:r>
            <w:r>
              <w:rPr>
                <w:rFonts w:ascii="Calibri" w:hAnsi="Calibri" w:eastAsia="Calibri" w:cs="Calibri"/>
                <w:color w:val="333333"/>
                <w:w w:val="105"/>
                <w:sz w:val="19"/>
                <w:szCs w:val="19"/>
              </w:rPr>
              <w:t>)</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8" w:line="240" w:lineRule="auto"/>
              <w:ind w:right="0"/>
              <w:jc w:val="left"/>
              <w:rPr>
                <w:rFonts w:ascii="微软雅黑" w:hAnsi="微软雅黑" w:eastAsia="微软雅黑" w:cs="微软雅黑"/>
                <w:sz w:val="16"/>
                <w:szCs w:val="16"/>
              </w:rPr>
            </w:pPr>
          </w:p>
          <w:p>
            <w:pPr>
              <w:pStyle w:val="11"/>
              <w:spacing w:line="240" w:lineRule="auto"/>
              <w:ind w:left="191" w:right="0"/>
              <w:jc w:val="left"/>
              <w:rPr>
                <w:rFonts w:ascii="Calibri" w:hAnsi="Calibri" w:eastAsia="Calibri" w:cs="Calibri"/>
                <w:sz w:val="19"/>
                <w:szCs w:val="19"/>
              </w:rPr>
            </w:pPr>
            <w:r>
              <w:rPr>
                <w:rFonts w:ascii="Calibri"/>
                <w:color w:val="333333"/>
                <w:w w:val="115"/>
                <w:sz w:val="19"/>
              </w:rPr>
              <w:t>27000</w:t>
            </w:r>
          </w:p>
        </w:tc>
        <w:tc>
          <w:tcPr>
            <w:tcW w:w="2806" w:type="dxa"/>
            <w:tcBorders>
              <w:top w:val="single" w:color="CCCCCC" w:sz="6" w:space="0"/>
              <w:left w:val="single" w:color="CCCCCC" w:sz="6" w:space="0"/>
              <w:bottom w:val="single" w:color="CCCCCC" w:sz="6" w:space="0"/>
              <w:right w:val="single" w:color="CCCCCC" w:sz="6" w:space="0"/>
            </w:tcBorders>
          </w:tcPr>
          <w:p>
            <w:pPr>
              <w:pStyle w:val="11"/>
              <w:spacing w:before="8" w:line="240" w:lineRule="auto"/>
              <w:ind w:right="0"/>
              <w:jc w:val="left"/>
              <w:rPr>
                <w:rFonts w:ascii="微软雅黑" w:hAnsi="微软雅黑" w:eastAsia="微软雅黑" w:cs="微软雅黑"/>
                <w:sz w:val="16"/>
                <w:szCs w:val="16"/>
              </w:rPr>
            </w:pPr>
          </w:p>
          <w:p>
            <w:pPr>
              <w:pStyle w:val="11"/>
              <w:spacing w:line="240" w:lineRule="auto"/>
              <w:ind w:left="191" w:right="0"/>
              <w:jc w:val="left"/>
              <w:rPr>
                <w:rFonts w:ascii="Calibri" w:hAnsi="Calibri" w:eastAsia="Calibri" w:cs="Calibri"/>
                <w:sz w:val="19"/>
                <w:szCs w:val="19"/>
              </w:rPr>
            </w:pPr>
            <w:r>
              <w:rPr>
                <w:rFonts w:ascii="Calibri"/>
                <w:color w:val="333333"/>
                <w:w w:val="115"/>
                <w:sz w:val="19"/>
              </w:rPr>
              <w:t>45000</w:t>
            </w:r>
          </w:p>
        </w:tc>
      </w:tr>
      <w:tr>
        <w:tblPrEx>
          <w:tblCellMar>
            <w:top w:w="0" w:type="dxa"/>
            <w:left w:w="0" w:type="dxa"/>
            <w:bottom w:w="0" w:type="dxa"/>
            <w:right w:w="0" w:type="dxa"/>
          </w:tblCellMar>
        </w:tblPrEx>
        <w:trPr>
          <w:trHeight w:val="795" w:hRule="exact"/>
        </w:trPr>
        <w:tc>
          <w:tcPr>
            <w:tcW w:w="159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36" w:line="290" w:lineRule="auto"/>
              <w:ind w:left="191" w:right="685"/>
              <w:jc w:val="left"/>
              <w:rPr>
                <w:rFonts w:ascii="Calibri" w:hAnsi="Calibri" w:eastAsia="Calibri" w:cs="Calibri"/>
                <w:sz w:val="19"/>
                <w:szCs w:val="19"/>
              </w:rPr>
            </w:pPr>
            <w:r>
              <w:rPr>
                <w:rFonts w:ascii="Calibri" w:hAnsi="Calibri" w:eastAsia="Calibri" w:cs="Calibri"/>
                <w:color w:val="333333"/>
                <w:w w:val="105"/>
                <w:sz w:val="19"/>
                <w:szCs w:val="19"/>
              </w:rPr>
              <w:t>3</w:t>
            </w:r>
            <w:r>
              <w:rPr>
                <w:rFonts w:ascii="微软雅黑" w:hAnsi="微软雅黑" w:eastAsia="微软雅黑" w:cs="微软雅黑"/>
                <w:color w:val="333333"/>
                <w:w w:val="105"/>
                <w:sz w:val="19"/>
                <w:szCs w:val="19"/>
              </w:rPr>
              <w:t>节点写</w:t>
            </w:r>
            <w:r>
              <w:rPr>
                <w:rFonts w:ascii="微软雅黑" w:hAnsi="微软雅黑" w:eastAsia="微软雅黑" w:cs="微软雅黑"/>
                <w:color w:val="333333"/>
                <w:w w:val="102"/>
                <w:sz w:val="19"/>
                <w:szCs w:val="19"/>
              </w:rPr>
              <w:t xml:space="preserve"> </w:t>
            </w:r>
            <w:r>
              <w:rPr>
                <w:rFonts w:ascii="Calibri" w:hAnsi="Calibri" w:eastAsia="Calibri" w:cs="Calibri"/>
                <w:color w:val="333333"/>
                <w:w w:val="110"/>
                <w:sz w:val="19"/>
                <w:szCs w:val="19"/>
              </w:rPr>
              <w:t>(QPS)</w:t>
            </w:r>
          </w:p>
        </w:tc>
        <w:tc>
          <w:tcPr>
            <w:tcW w:w="2461"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14" w:line="240" w:lineRule="auto"/>
              <w:ind w:right="0"/>
              <w:jc w:val="left"/>
              <w:rPr>
                <w:rFonts w:ascii="微软雅黑" w:hAnsi="微软雅黑" w:eastAsia="微软雅黑" w:cs="微软雅黑"/>
                <w:sz w:val="10"/>
                <w:szCs w:val="10"/>
              </w:rPr>
            </w:pPr>
          </w:p>
          <w:p>
            <w:pPr>
              <w:pStyle w:val="11"/>
              <w:spacing w:line="240" w:lineRule="auto"/>
              <w:ind w:left="191" w:right="0"/>
              <w:jc w:val="left"/>
              <w:rPr>
                <w:rFonts w:ascii="Calibri" w:hAnsi="Calibri" w:eastAsia="Calibri" w:cs="Calibri"/>
                <w:sz w:val="19"/>
                <w:szCs w:val="19"/>
              </w:rPr>
            </w:pPr>
            <w:r>
              <w:rPr>
                <w:rFonts w:ascii="Calibri" w:hAnsi="Calibri" w:eastAsia="Calibri" w:cs="Calibri"/>
                <w:color w:val="333333"/>
                <w:w w:val="105"/>
                <w:sz w:val="19"/>
                <w:szCs w:val="19"/>
              </w:rPr>
              <w:t>5(</w:t>
            </w:r>
            <w:r>
              <w:rPr>
                <w:rFonts w:ascii="微软雅黑" w:hAnsi="微软雅黑" w:eastAsia="微软雅黑" w:cs="微软雅黑"/>
                <w:color w:val="333333"/>
                <w:w w:val="105"/>
                <w:sz w:val="19"/>
                <w:szCs w:val="19"/>
              </w:rPr>
              <w:t>限流所致</w:t>
            </w:r>
            <w:r>
              <w:rPr>
                <w:rFonts w:ascii="Calibri" w:hAnsi="Calibri" w:eastAsia="Calibri" w:cs="Calibri"/>
                <w:color w:val="333333"/>
                <w:w w:val="105"/>
                <w:sz w:val="19"/>
                <w:szCs w:val="19"/>
              </w:rPr>
              <w:t>)</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8" w:line="240" w:lineRule="auto"/>
              <w:ind w:right="0"/>
              <w:jc w:val="left"/>
              <w:rPr>
                <w:rFonts w:ascii="微软雅黑" w:hAnsi="微软雅黑" w:eastAsia="微软雅黑" w:cs="微软雅黑"/>
                <w:sz w:val="16"/>
                <w:szCs w:val="16"/>
              </w:rPr>
            </w:pPr>
          </w:p>
          <w:p>
            <w:pPr>
              <w:pStyle w:val="11"/>
              <w:spacing w:line="240" w:lineRule="auto"/>
              <w:ind w:left="191" w:right="0"/>
              <w:jc w:val="left"/>
              <w:rPr>
                <w:rFonts w:ascii="Calibri" w:hAnsi="Calibri" w:eastAsia="Calibri" w:cs="Calibri"/>
                <w:sz w:val="19"/>
                <w:szCs w:val="19"/>
              </w:rPr>
            </w:pPr>
            <w:r>
              <w:rPr>
                <w:rFonts w:ascii="Calibri"/>
                <w:color w:val="333333"/>
                <w:w w:val="115"/>
                <w:sz w:val="19"/>
              </w:rPr>
              <w:t>3300</w:t>
            </w:r>
          </w:p>
        </w:tc>
        <w:tc>
          <w:tcPr>
            <w:tcW w:w="2806" w:type="dxa"/>
            <w:tcBorders>
              <w:top w:val="single" w:color="CCCCCC" w:sz="6" w:space="0"/>
              <w:left w:val="single" w:color="CCCCCC" w:sz="6" w:space="0"/>
              <w:bottom w:val="single" w:color="CCCCCC" w:sz="6" w:space="0"/>
              <w:right w:val="single" w:color="CCCCCC" w:sz="6" w:space="0"/>
            </w:tcBorders>
            <w:shd w:val="clear" w:color="auto" w:fill="F8F8F8"/>
          </w:tcPr>
          <w:p>
            <w:pPr>
              <w:pStyle w:val="11"/>
              <w:spacing w:before="8" w:line="240" w:lineRule="auto"/>
              <w:ind w:right="0"/>
              <w:jc w:val="left"/>
              <w:rPr>
                <w:rFonts w:ascii="微软雅黑" w:hAnsi="微软雅黑" w:eastAsia="微软雅黑" w:cs="微软雅黑"/>
                <w:sz w:val="16"/>
                <w:szCs w:val="16"/>
              </w:rPr>
            </w:pPr>
          </w:p>
          <w:p>
            <w:pPr>
              <w:pStyle w:val="11"/>
              <w:spacing w:line="240" w:lineRule="auto"/>
              <w:ind w:left="191" w:right="0"/>
              <w:jc w:val="left"/>
              <w:rPr>
                <w:rFonts w:ascii="Calibri" w:hAnsi="Calibri" w:eastAsia="Calibri" w:cs="Calibri"/>
                <w:sz w:val="19"/>
                <w:szCs w:val="19"/>
              </w:rPr>
            </w:pPr>
            <w:r>
              <w:rPr>
                <w:rFonts w:ascii="Calibri"/>
                <w:color w:val="333333"/>
                <w:w w:val="115"/>
                <w:sz w:val="19"/>
              </w:rPr>
              <w:t>5600</w:t>
            </w:r>
          </w:p>
        </w:tc>
      </w:tr>
    </w:tbl>
    <w:p>
      <w:pPr>
        <w:spacing w:before="7" w:line="240" w:lineRule="auto"/>
        <w:rPr>
          <w:rFonts w:ascii="微软雅黑" w:hAnsi="微软雅黑" w:eastAsia="微软雅黑" w:cs="微软雅黑"/>
          <w:sz w:val="23"/>
          <w:szCs w:val="23"/>
        </w:rPr>
      </w:pPr>
    </w:p>
    <w:p>
      <w:pPr>
        <w:pStyle w:val="6"/>
        <w:spacing w:before="16" w:line="300" w:lineRule="exact"/>
        <w:ind w:right="699" w:firstLine="50"/>
        <w:jc w:val="left"/>
      </w:pPr>
      <w:r>
        <w:rPr>
          <w:color w:val="333333"/>
          <w:w w:val="105"/>
        </w:rPr>
        <w:t>从配置中心角度来看，性能方面</w:t>
      </w:r>
      <w:r>
        <w:rPr>
          <w:rFonts w:ascii="Calibri" w:hAnsi="Calibri" w:eastAsia="Calibri" w:cs="Calibri"/>
          <w:color w:val="333333"/>
          <w:w w:val="105"/>
        </w:rPr>
        <w:t>Nacos</w:t>
      </w:r>
      <w:r>
        <w:rPr>
          <w:color w:val="333333"/>
          <w:w w:val="105"/>
        </w:rPr>
        <w:t>的读写性能最高，</w:t>
      </w:r>
      <w:r>
        <w:rPr>
          <w:rFonts w:ascii="Calibri" w:hAnsi="Calibri" w:eastAsia="Calibri" w:cs="Calibri"/>
          <w:color w:val="333333"/>
          <w:w w:val="105"/>
        </w:rPr>
        <w:t>Apollo</w:t>
      </w:r>
      <w:r>
        <w:rPr>
          <w:color w:val="333333"/>
          <w:w w:val="105"/>
        </w:rPr>
        <w:t>次之，</w:t>
      </w:r>
      <w:r>
        <w:rPr>
          <w:rFonts w:ascii="Calibri" w:hAnsi="Calibri" w:eastAsia="Calibri" w:cs="Calibri"/>
          <w:color w:val="333333"/>
          <w:w w:val="105"/>
        </w:rPr>
        <w:t>Spring</w:t>
      </w:r>
      <w:r>
        <w:rPr>
          <w:rFonts w:ascii="Calibri" w:hAnsi="Calibri" w:eastAsia="Calibri" w:cs="Calibri"/>
          <w:color w:val="333333"/>
          <w:spacing w:val="27"/>
          <w:w w:val="105"/>
        </w:rPr>
        <w:t xml:space="preserve"> </w:t>
      </w:r>
      <w:r>
        <w:rPr>
          <w:rFonts w:ascii="Calibri" w:hAnsi="Calibri" w:eastAsia="Calibri" w:cs="Calibri"/>
          <w:color w:val="333333"/>
          <w:w w:val="105"/>
        </w:rPr>
        <w:t>Cloud</w:t>
      </w:r>
      <w:r>
        <w:rPr>
          <w:rFonts w:ascii="Calibri" w:hAnsi="Calibri" w:eastAsia="Calibri" w:cs="Calibri"/>
          <w:color w:val="333333"/>
          <w:spacing w:val="27"/>
          <w:w w:val="105"/>
        </w:rPr>
        <w:t xml:space="preserve"> </w:t>
      </w:r>
      <w:r>
        <w:rPr>
          <w:rFonts w:ascii="Calibri" w:hAnsi="Calibri" w:eastAsia="Calibri" w:cs="Calibri"/>
          <w:color w:val="333333"/>
          <w:w w:val="105"/>
        </w:rPr>
        <w:t>Conﬁg</w:t>
      </w:r>
      <w:r>
        <w:rPr>
          <w:color w:val="333333"/>
          <w:w w:val="105"/>
        </w:rPr>
        <w:t>依赖</w:t>
      </w:r>
      <w:r>
        <w:rPr>
          <w:rFonts w:ascii="Calibri" w:hAnsi="Calibri" w:eastAsia="Calibri" w:cs="Calibri"/>
          <w:color w:val="333333"/>
          <w:w w:val="105"/>
        </w:rPr>
        <w:t>Git</w:t>
      </w:r>
      <w:r>
        <w:rPr>
          <w:color w:val="333333"/>
          <w:w w:val="105"/>
        </w:rPr>
        <w:t>场景不适合开</w:t>
      </w:r>
      <w:r>
        <w:rPr>
          <w:color w:val="333333"/>
          <w:spacing w:val="-43"/>
          <w:w w:val="105"/>
        </w:rPr>
        <w:t xml:space="preserve"> </w:t>
      </w:r>
      <w:r>
        <w:rPr>
          <w:color w:val="333333"/>
          <w:w w:val="105"/>
        </w:rPr>
        <w:t>放的大规模自动化运维</w:t>
      </w:r>
      <w:r>
        <w:rPr>
          <w:rFonts w:ascii="Calibri" w:hAnsi="Calibri" w:eastAsia="Calibri" w:cs="Calibri"/>
          <w:color w:val="333333"/>
          <w:w w:val="105"/>
        </w:rPr>
        <w:t>API</w:t>
      </w:r>
      <w:r>
        <w:rPr>
          <w:color w:val="333333"/>
          <w:w w:val="105"/>
        </w:rPr>
        <w:t>。功能方面</w:t>
      </w:r>
      <w:r>
        <w:rPr>
          <w:rFonts w:ascii="Calibri" w:hAnsi="Calibri" w:eastAsia="Calibri" w:cs="Calibri"/>
          <w:color w:val="333333"/>
          <w:w w:val="105"/>
        </w:rPr>
        <w:t>Apollo</w:t>
      </w:r>
      <w:r>
        <w:rPr>
          <w:color w:val="333333"/>
          <w:w w:val="105"/>
        </w:rPr>
        <w:t>最为完善，</w:t>
      </w:r>
      <w:r>
        <w:rPr>
          <w:rFonts w:ascii="Calibri" w:hAnsi="Calibri" w:eastAsia="Calibri" w:cs="Calibri"/>
          <w:color w:val="333333"/>
          <w:w w:val="105"/>
        </w:rPr>
        <w:t>nacos</w:t>
      </w:r>
      <w:r>
        <w:rPr>
          <w:color w:val="333333"/>
          <w:w w:val="105"/>
        </w:rPr>
        <w:t>具有</w:t>
      </w:r>
      <w:r>
        <w:rPr>
          <w:rFonts w:ascii="Calibri" w:hAnsi="Calibri" w:eastAsia="Calibri" w:cs="Calibri"/>
          <w:color w:val="333333"/>
          <w:w w:val="105"/>
        </w:rPr>
        <w:t>Apollo</w:t>
      </w:r>
      <w:r>
        <w:rPr>
          <w:color w:val="333333"/>
          <w:w w:val="105"/>
        </w:rPr>
        <w:t>大部分配置管理功能，而</w:t>
      </w:r>
      <w:r>
        <w:rPr>
          <w:rFonts w:ascii="Calibri" w:hAnsi="Calibri" w:eastAsia="Calibri" w:cs="Calibri"/>
          <w:color w:val="333333"/>
          <w:w w:val="105"/>
        </w:rPr>
        <w:t>Spring Cloud</w:t>
      </w:r>
      <w:r>
        <w:rPr>
          <w:rFonts w:ascii="Calibri" w:hAnsi="Calibri" w:eastAsia="Calibri" w:cs="Calibri"/>
          <w:color w:val="333333"/>
          <w:spacing w:val="14"/>
          <w:w w:val="105"/>
        </w:rPr>
        <w:t xml:space="preserve"> </w:t>
      </w:r>
      <w:r>
        <w:rPr>
          <w:rFonts w:ascii="Calibri" w:hAnsi="Calibri" w:eastAsia="Calibri" w:cs="Calibri"/>
          <w:color w:val="333333"/>
        </w:rPr>
        <w:t>Conﬁg</w:t>
      </w:r>
      <w:r>
        <w:rPr>
          <w:color w:val="333333"/>
        </w:rPr>
        <w:t>不带运维管理界面，需要自行开发。</w:t>
      </w:r>
      <w:r>
        <w:rPr>
          <w:rFonts w:ascii="Calibri" w:hAnsi="Calibri" w:eastAsia="Calibri" w:cs="Calibri"/>
          <w:color w:val="333333"/>
        </w:rPr>
        <w:t>Nacos</w:t>
      </w:r>
      <w:r>
        <w:rPr>
          <w:color w:val="333333"/>
        </w:rPr>
        <w:t>的一大优势是整合了注册中心、配置中心功能，部署和操作相比</w:t>
      </w:r>
      <w:r>
        <w:rPr>
          <w:color w:val="333333"/>
          <w:spacing w:val="12"/>
        </w:rPr>
        <w:t xml:space="preserve"> </w:t>
      </w:r>
      <w:r>
        <w:rPr>
          <w:rFonts w:ascii="Calibri" w:hAnsi="Calibri" w:eastAsia="Calibri" w:cs="Calibri"/>
          <w:color w:val="333333"/>
          <w:w w:val="110"/>
        </w:rPr>
        <w:t>Apollo</w:t>
      </w:r>
      <w:r>
        <w:rPr>
          <w:color w:val="333333"/>
          <w:w w:val="110"/>
        </w:rPr>
        <w:t>都要直观简单，因此它简化了架构复杂度，并减轻运维及部署工作。</w:t>
      </w:r>
    </w:p>
    <w:p>
      <w:pPr>
        <w:pStyle w:val="6"/>
        <w:spacing w:before="126" w:line="240" w:lineRule="auto"/>
        <w:ind w:left="1097" w:right="699"/>
        <w:jc w:val="left"/>
      </w:pPr>
      <w:r>
        <w:rPr>
          <w:color w:val="333333"/>
          <w:w w:val="105"/>
        </w:rPr>
        <w:t>综合来看，</w:t>
      </w:r>
      <w:r>
        <w:rPr>
          <w:rFonts w:ascii="Calibri" w:hAnsi="Calibri" w:eastAsia="Calibri" w:cs="Calibri"/>
          <w:color w:val="333333"/>
          <w:w w:val="105"/>
        </w:rPr>
        <w:t>Nacos</w:t>
      </w:r>
      <w:r>
        <w:rPr>
          <w:color w:val="333333"/>
          <w:w w:val="105"/>
        </w:rPr>
        <w:t>的特点和优势还是比较明显的，下面我们一起进入</w:t>
      </w:r>
      <w:r>
        <w:rPr>
          <w:rFonts w:ascii="Calibri" w:hAnsi="Calibri" w:eastAsia="Calibri" w:cs="Calibri"/>
          <w:color w:val="333333"/>
          <w:w w:val="105"/>
        </w:rPr>
        <w:t>Nacos</w:t>
      </w:r>
      <w:r>
        <w:rPr>
          <w:color w:val="333333"/>
          <w:w w:val="105"/>
        </w:rPr>
        <w:t>的世界。</w:t>
      </w:r>
    </w:p>
    <w:p>
      <w:pPr>
        <w:spacing w:before="0" w:line="240" w:lineRule="auto"/>
        <w:rPr>
          <w:rFonts w:ascii="微软雅黑" w:hAnsi="微软雅黑" w:eastAsia="微软雅黑" w:cs="微软雅黑"/>
          <w:sz w:val="20"/>
          <w:szCs w:val="20"/>
        </w:rPr>
      </w:pPr>
    </w:p>
    <w:p>
      <w:pPr>
        <w:spacing w:before="7" w:line="240" w:lineRule="auto"/>
        <w:rPr>
          <w:rFonts w:ascii="微软雅黑" w:hAnsi="微软雅黑" w:eastAsia="微软雅黑" w:cs="微软雅黑"/>
          <w:sz w:val="12"/>
          <w:szCs w:val="12"/>
        </w:rPr>
      </w:pPr>
    </w:p>
    <w:p>
      <w:pPr>
        <w:pStyle w:val="3"/>
        <w:numPr>
          <w:ilvl w:val="1"/>
          <w:numId w:val="1"/>
        </w:numPr>
        <w:tabs>
          <w:tab w:val="left" w:pos="1541"/>
        </w:tabs>
        <w:spacing w:before="0" w:after="0" w:line="240" w:lineRule="auto"/>
        <w:ind w:left="1540" w:right="6366" w:hanging="493"/>
        <w:jc w:val="left"/>
        <w:rPr>
          <w:rFonts w:ascii="微软雅黑" w:hAnsi="微软雅黑" w:eastAsia="微软雅黑" w:cs="微软雅黑"/>
          <w:b w:val="0"/>
          <w:bCs w:val="0"/>
        </w:rPr>
      </w:pPr>
      <w:bookmarkStart w:id="8" w:name="2.2 Nacos简介"/>
      <w:bookmarkEnd w:id="8"/>
      <w:bookmarkStart w:id="9" w:name="2.2 Nacos简介"/>
      <w:bookmarkEnd w:id="9"/>
      <w:r>
        <w:rPr>
          <w:b/>
          <w:bCs/>
          <w:color w:val="333333"/>
        </w:rPr>
        <w:t>Nacos</w:t>
      </w:r>
      <w:r>
        <w:rPr>
          <w:rFonts w:ascii="微软雅黑" w:hAnsi="微软雅黑" w:eastAsia="微软雅黑" w:cs="微软雅黑"/>
          <w:color w:val="333333"/>
        </w:rPr>
        <w:t>简介</w:t>
      </w:r>
    </w:p>
    <w:p>
      <w:pPr>
        <w:spacing w:before="0" w:line="240" w:lineRule="auto"/>
        <w:rPr>
          <w:rFonts w:ascii="微软雅黑" w:hAnsi="微软雅黑" w:eastAsia="微软雅黑" w:cs="微软雅黑"/>
          <w:b/>
          <w:bCs/>
          <w:sz w:val="20"/>
          <w:szCs w:val="20"/>
        </w:rPr>
      </w:pPr>
    </w:p>
    <w:p>
      <w:pPr>
        <w:spacing w:before="0" w:line="240" w:lineRule="auto"/>
        <w:rPr>
          <w:rFonts w:ascii="微软雅黑" w:hAnsi="微软雅黑" w:eastAsia="微软雅黑" w:cs="微软雅黑"/>
          <w:b/>
          <w:bCs/>
          <w:sz w:val="20"/>
          <w:szCs w:val="20"/>
        </w:rPr>
      </w:pPr>
    </w:p>
    <w:p>
      <w:pPr>
        <w:spacing w:before="10" w:line="240" w:lineRule="auto"/>
        <w:rPr>
          <w:rFonts w:ascii="微软雅黑" w:hAnsi="微软雅黑" w:eastAsia="微软雅黑" w:cs="微软雅黑"/>
          <w:b/>
          <w:bCs/>
          <w:sz w:val="28"/>
          <w:szCs w:val="28"/>
        </w:rPr>
      </w:pPr>
    </w:p>
    <w:p>
      <w:pPr>
        <w:pStyle w:val="6"/>
        <w:spacing w:line="307" w:lineRule="exact"/>
        <w:ind w:right="699"/>
        <w:jc w:val="left"/>
      </w:pPr>
      <w:r>
        <w:rPr>
          <w:rFonts w:ascii="Calibri" w:hAnsi="Calibri" w:eastAsia="Calibri" w:cs="Calibri"/>
          <w:color w:val="333333"/>
          <w:w w:val="105"/>
        </w:rPr>
        <w:t>Nacos</w:t>
      </w:r>
      <w:r>
        <w:rPr>
          <w:color w:val="333333"/>
          <w:w w:val="105"/>
        </w:rPr>
        <w:t>是阿里的一个开源产品，它是针对微服务架构中的服务发现、配置管理、服务治理的综合型解决方案。</w:t>
      </w:r>
    </w:p>
    <w:p>
      <w:pPr>
        <w:pStyle w:val="6"/>
        <w:spacing w:before="135" w:line="240" w:lineRule="auto"/>
        <w:ind w:right="6366"/>
        <w:jc w:val="left"/>
      </w:pPr>
      <w:r>
        <w:rPr>
          <w:color w:val="333333"/>
          <w:w w:val="105"/>
        </w:rPr>
        <w:t>官方介绍是这样的：</w:t>
      </w:r>
    </w:p>
    <w:p>
      <w:pPr>
        <w:spacing w:after="0" w:line="240" w:lineRule="auto"/>
        <w:jc w:val="left"/>
        <w:sectPr>
          <w:pgSz w:w="11900" w:h="16820"/>
          <w:pgMar w:top="1120" w:right="0" w:bottom="820" w:left="0" w:header="0" w:footer="634" w:gutter="0"/>
          <w:cols w:space="720" w:num="1"/>
        </w:sectPr>
      </w:pPr>
    </w:p>
    <w:p>
      <w:pPr>
        <w:pStyle w:val="6"/>
        <w:spacing w:before="5" w:line="300" w:lineRule="exact"/>
        <w:ind w:left="1332" w:right="1188"/>
        <w:jc w:val="left"/>
      </w:pPr>
      <w:r>
        <w:pict>
          <v:shape id="_x0000_s1133" o:spid="_x0000_s1133"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134" o:spid="_x0000_s1134" o:spt="203" style="position:absolute;left:0pt;margin-left:0pt;margin-top:0pt;height:769.85pt;width:595pt;mso-position-horizontal-relative:page;mso-position-vertical-relative:page;z-index:-251654144;mso-width-relative:page;mso-height-relative:page;" coordsize="11900,15397">
            <o:lock v:ext="edit"/>
            <v:group id="_x0000_s1135" o:spid="_x0000_s1135" o:spt="203" style="position:absolute;left:1080;top:1120;height:901;width:2;" coordorigin="1080,1120" coordsize="2,901">
              <o:lock v:ext="edit"/>
              <v:shape id="_x0000_s1136" o:spid="_x0000_s1136" style="position:absolute;left:1080;top:1120;height:901;width:2;" filled="f" stroked="t" coordorigin="1080,1120" coordsize="0,901" path="m1080,1120l1080,2020e">
                <v:path arrowok="t"/>
                <v:fill on="f" focussize="0,0"/>
                <v:stroke weight="3.00125984251969pt" color="#DDDDDD"/>
                <v:imagedata o:title=""/>
                <o:lock v:ext="edit"/>
              </v:shape>
              <v:shape id="_x0000_s1137" o:spid="_x0000_s1137" o:spt="75" type="#_x0000_t75" style="position:absolute;left:0;top:0;height:1132;width:11900;" filled="f" stroked="f" coordsize="21600,21600">
                <v:path/>
                <v:fill on="f" focussize="0,0"/>
                <v:stroke on="f"/>
                <v:imagedata r:id="rId74" o:title=""/>
                <o:lock v:ext="edit" aspectratio="t"/>
              </v:shape>
            </v:group>
            <v:group id="_x0000_s1138" o:spid="_x0000_s1138" o:spt="203" style="position:absolute;left:1050;top:9517;height:2;width:9799;" coordorigin="1050,9517" coordsize="9799,2">
              <o:lock v:ext="edit"/>
              <v:shape id="_x0000_s1139" o:spid="_x0000_s1139" style="position:absolute;left:1050;top:9517;height:2;width:9799;" filled="f" stroked="t" coordorigin="1050,9517" coordsize="9799,0" path="m1050,9517l10849,9517e">
                <v:path arrowok="t"/>
                <v:fill on="f" focussize="0,0"/>
                <v:stroke weight="0.750314960629921pt" color="#EDEDED"/>
                <v:imagedata o:title=""/>
                <o:lock v:ext="edit"/>
              </v:shape>
              <v:shape id="_x0000_s1140" o:spid="_x0000_s1140" o:spt="75" type="#_x0000_t75" style="position:absolute;left:0;top:1423;height:13974;width:11900;" filled="f" stroked="f" coordsize="21600,21600">
                <v:path/>
                <v:fill on="f" focussize="0,0"/>
                <v:stroke on="f"/>
                <v:imagedata r:id="rId70" o:title=""/>
                <o:lock v:ext="edit" aspectratio="t"/>
              </v:shape>
            </v:group>
          </v:group>
        </w:pict>
      </w:r>
      <w:r>
        <w:rPr>
          <w:rFonts w:ascii="Calibri" w:hAnsi="Calibri" w:eastAsia="Calibri" w:cs="Calibri"/>
          <w:color w:val="777777"/>
          <w:w w:val="105"/>
        </w:rPr>
        <w:t xml:space="preserve">Nacos </w:t>
      </w:r>
      <w:r>
        <w:rPr>
          <w:color w:val="777777"/>
          <w:w w:val="105"/>
        </w:rPr>
        <w:t>致力于帮助您发现、配置和管理微服务。</w:t>
      </w:r>
      <w:r>
        <w:rPr>
          <w:rFonts w:ascii="Calibri" w:hAnsi="Calibri" w:eastAsia="Calibri" w:cs="Calibri"/>
          <w:color w:val="777777"/>
          <w:w w:val="105"/>
        </w:rPr>
        <w:t>Nacos</w:t>
      </w:r>
      <w:r>
        <w:rPr>
          <w:rFonts w:ascii="Calibri" w:hAnsi="Calibri" w:eastAsia="Calibri" w:cs="Calibri"/>
          <w:color w:val="777777"/>
          <w:spacing w:val="-35"/>
          <w:w w:val="105"/>
        </w:rPr>
        <w:t xml:space="preserve"> </w:t>
      </w:r>
      <w:r>
        <w:rPr>
          <w:color w:val="777777"/>
          <w:w w:val="105"/>
        </w:rPr>
        <w:t>提供了一组简单易用的特性集，帮助您实现动态服务</w:t>
      </w:r>
      <w:r>
        <w:rPr>
          <w:color w:val="777777"/>
          <w:w w:val="102"/>
        </w:rPr>
        <w:t xml:space="preserve"> </w:t>
      </w:r>
      <w:r>
        <w:rPr>
          <w:color w:val="777777"/>
          <w:w w:val="105"/>
        </w:rPr>
        <w:t xml:space="preserve">发现、服务配置管理、服务及流量管理。 </w:t>
      </w:r>
      <w:r>
        <w:rPr>
          <w:rFonts w:ascii="Calibri" w:hAnsi="Calibri" w:eastAsia="Calibri" w:cs="Calibri"/>
          <w:color w:val="777777"/>
          <w:w w:val="105"/>
        </w:rPr>
        <w:t>Nacos</w:t>
      </w:r>
      <w:r>
        <w:rPr>
          <w:rFonts w:ascii="Calibri" w:hAnsi="Calibri" w:eastAsia="Calibri" w:cs="Calibri"/>
          <w:color w:val="777777"/>
          <w:spacing w:val="-30"/>
          <w:w w:val="105"/>
        </w:rPr>
        <w:t xml:space="preserve"> </w:t>
      </w:r>
      <w:r>
        <w:rPr>
          <w:color w:val="777777"/>
          <w:w w:val="105"/>
        </w:rPr>
        <w:t>帮助您更敏捷和容易地构建、交付和管理微服务平台。</w:t>
      </w:r>
      <w:r>
        <w:rPr>
          <w:color w:val="777777"/>
          <w:w w:val="102"/>
        </w:rPr>
        <w:t xml:space="preserve"> </w:t>
      </w:r>
      <w:r>
        <w:rPr>
          <w:rFonts w:ascii="Calibri" w:hAnsi="Calibri" w:eastAsia="Calibri" w:cs="Calibri"/>
          <w:color w:val="777777"/>
        </w:rPr>
        <w:t xml:space="preserve">Nacos    </w:t>
      </w:r>
      <w:r>
        <w:rPr>
          <w:rFonts w:ascii="Calibri" w:hAnsi="Calibri" w:eastAsia="Calibri" w:cs="Calibri"/>
          <w:color w:val="777777"/>
          <w:spacing w:val="25"/>
        </w:rPr>
        <w:t xml:space="preserve"> </w:t>
      </w:r>
      <w:r>
        <w:rPr>
          <w:color w:val="777777"/>
        </w:rPr>
        <w:t>是构建以</w:t>
      </w:r>
      <w:r>
        <w:rPr>
          <w:rFonts w:ascii="Calibri" w:hAnsi="Calibri" w:eastAsia="Calibri" w:cs="Calibri"/>
          <w:color w:val="777777"/>
        </w:rPr>
        <w:t>“</w:t>
      </w:r>
      <w:r>
        <w:rPr>
          <w:color w:val="777777"/>
        </w:rPr>
        <w:t>服务</w:t>
      </w:r>
      <w:r>
        <w:rPr>
          <w:rFonts w:ascii="Calibri" w:hAnsi="Calibri" w:eastAsia="Calibri" w:cs="Calibri"/>
          <w:color w:val="777777"/>
        </w:rPr>
        <w:t>”</w:t>
      </w:r>
      <w:r>
        <w:rPr>
          <w:color w:val="777777"/>
        </w:rPr>
        <w:t>为中心的现代应用架构的服务基础设施。</w:t>
      </w:r>
    </w:p>
    <w:p>
      <w:pPr>
        <w:pStyle w:val="6"/>
        <w:spacing w:before="111" w:line="240" w:lineRule="auto"/>
        <w:ind w:right="6366"/>
        <w:jc w:val="left"/>
        <w:rPr>
          <w:rFonts w:ascii="Calibri" w:hAnsi="Calibri" w:eastAsia="Calibri" w:cs="Calibri"/>
        </w:rPr>
      </w:pPr>
      <w:r>
        <w:rPr>
          <w:color w:val="333333"/>
          <w:w w:val="110"/>
        </w:rPr>
        <w:t>官网地址：</w:t>
      </w:r>
      <w:r>
        <w:fldChar w:fldCharType="begin"/>
      </w:r>
      <w:r>
        <w:instrText xml:space="preserve"> HYPERLINK "https://nacos.io/" \h </w:instrText>
      </w:r>
      <w:r>
        <w:fldChar w:fldCharType="separate"/>
      </w:r>
      <w:r>
        <w:rPr>
          <w:rFonts w:ascii="Calibri" w:hAnsi="Calibri" w:eastAsia="Calibri" w:cs="Calibri"/>
          <w:color w:val="4183C4"/>
          <w:w w:val="110"/>
          <w:u w:val="single" w:color="4183C4"/>
        </w:rPr>
        <w:t>https://nacos.io</w:t>
      </w:r>
      <w:r>
        <w:rPr>
          <w:rFonts w:ascii="Calibri" w:hAnsi="Calibri" w:eastAsia="Calibri" w:cs="Calibri"/>
        </w:rPr>
        <w:fldChar w:fldCharType="end"/>
      </w:r>
    </w:p>
    <w:p>
      <w:pPr>
        <w:spacing w:before="5" w:line="240" w:lineRule="auto"/>
        <w:rPr>
          <w:rFonts w:ascii="Calibri" w:hAnsi="Calibri" w:eastAsia="Calibri" w:cs="Calibri"/>
          <w:sz w:val="16"/>
          <w:szCs w:val="16"/>
        </w:rPr>
      </w:pPr>
    </w:p>
    <w:p>
      <w:pPr>
        <w:pStyle w:val="3"/>
        <w:numPr>
          <w:ilvl w:val="1"/>
          <w:numId w:val="1"/>
        </w:numPr>
        <w:tabs>
          <w:tab w:val="left" w:pos="1541"/>
        </w:tabs>
        <w:spacing w:before="0" w:after="0" w:line="424" w:lineRule="exact"/>
        <w:ind w:left="1540" w:right="6366" w:hanging="493"/>
        <w:jc w:val="left"/>
        <w:rPr>
          <w:rFonts w:ascii="微软雅黑" w:hAnsi="微软雅黑" w:eastAsia="微软雅黑" w:cs="微软雅黑"/>
          <w:b w:val="0"/>
          <w:bCs w:val="0"/>
        </w:rPr>
      </w:pPr>
      <w:bookmarkStart w:id="10" w:name="2.3 Nacos特性"/>
      <w:bookmarkEnd w:id="10"/>
      <w:bookmarkStart w:id="11" w:name="2.3 Nacos特性"/>
      <w:bookmarkEnd w:id="11"/>
      <w:r>
        <w:rPr>
          <w:b/>
          <w:bCs/>
          <w:color w:val="333333"/>
        </w:rPr>
        <w:t>Nacos</w:t>
      </w:r>
      <w:r>
        <w:rPr>
          <w:rFonts w:ascii="微软雅黑" w:hAnsi="微软雅黑" w:eastAsia="微软雅黑" w:cs="微软雅黑"/>
          <w:color w:val="333333"/>
        </w:rPr>
        <w:t>特性</w:t>
      </w:r>
    </w:p>
    <w:p>
      <w:pPr>
        <w:spacing w:before="142" w:line="338" w:lineRule="auto"/>
        <w:ind w:left="1290" w:right="8051" w:hanging="244"/>
        <w:jc w:val="left"/>
        <w:rPr>
          <w:rFonts w:ascii="微软雅黑" w:hAnsi="微软雅黑" w:eastAsia="微软雅黑" w:cs="微软雅黑"/>
          <w:sz w:val="19"/>
          <w:szCs w:val="19"/>
        </w:rPr>
      </w:pPr>
      <w:r>
        <w:rPr>
          <w:rFonts w:ascii="Calibri" w:hAnsi="Calibri" w:eastAsia="Calibri" w:cs="Calibri"/>
          <w:color w:val="333333"/>
          <w:w w:val="105"/>
          <w:sz w:val="19"/>
          <w:szCs w:val="19"/>
        </w:rPr>
        <w:t>Nacos</w:t>
      </w:r>
      <w:r>
        <w:rPr>
          <w:rFonts w:ascii="微软雅黑" w:hAnsi="微软雅黑" w:eastAsia="微软雅黑" w:cs="微软雅黑"/>
          <w:color w:val="333333"/>
          <w:w w:val="105"/>
          <w:sz w:val="19"/>
          <w:szCs w:val="19"/>
        </w:rPr>
        <w:t>主要提供以下四大功能：</w:t>
      </w:r>
      <w:r>
        <w:rPr>
          <w:rFonts w:ascii="微软雅黑" w:hAnsi="微软雅黑" w:eastAsia="微软雅黑" w:cs="微软雅黑"/>
          <w:color w:val="333333"/>
          <w:spacing w:val="-41"/>
          <w:w w:val="105"/>
          <w:sz w:val="19"/>
          <w:szCs w:val="19"/>
        </w:rPr>
        <w:t xml:space="preserve"> </w:t>
      </w:r>
      <w:r>
        <w:rPr>
          <w:rFonts w:ascii="Calibri" w:hAnsi="Calibri" w:eastAsia="Calibri" w:cs="Calibri"/>
          <w:color w:val="333333"/>
          <w:spacing w:val="-4"/>
          <w:sz w:val="19"/>
          <w:szCs w:val="19"/>
        </w:rPr>
        <w:t xml:space="preserve">1.  </w:t>
      </w:r>
      <w:r>
        <w:rPr>
          <w:rFonts w:ascii="Calibri" w:hAnsi="Calibri" w:eastAsia="Calibri" w:cs="Calibri"/>
          <w:color w:val="333333"/>
          <w:spacing w:val="4"/>
          <w:sz w:val="19"/>
          <w:szCs w:val="19"/>
        </w:rPr>
        <w:t xml:space="preserve"> </w:t>
      </w:r>
      <w:r>
        <w:rPr>
          <w:rFonts w:ascii="微软雅黑" w:hAnsi="微软雅黑" w:eastAsia="微软雅黑" w:cs="微软雅黑"/>
          <w:b/>
          <w:bCs/>
          <w:color w:val="333333"/>
          <w:sz w:val="19"/>
          <w:szCs w:val="19"/>
        </w:rPr>
        <w:t>服务发现与服务健康检查</w:t>
      </w:r>
    </w:p>
    <w:p>
      <w:pPr>
        <w:pStyle w:val="6"/>
        <w:spacing w:line="272" w:lineRule="exact"/>
        <w:ind w:left="1497" w:right="699"/>
        <w:jc w:val="left"/>
      </w:pPr>
      <w:r>
        <w:rPr>
          <w:rFonts w:ascii="Calibri" w:hAnsi="Calibri" w:eastAsia="Calibri" w:cs="Calibri"/>
          <w:color w:val="333333"/>
          <w:w w:val="110"/>
        </w:rPr>
        <w:t>Nacos</w:t>
      </w:r>
      <w:r>
        <w:rPr>
          <w:color w:val="333333"/>
          <w:w w:val="110"/>
        </w:rPr>
        <w:t>使服务更容易注册，并通过</w:t>
      </w:r>
      <w:r>
        <w:rPr>
          <w:rFonts w:ascii="Calibri" w:hAnsi="Calibri" w:eastAsia="Calibri" w:cs="Calibri"/>
          <w:color w:val="333333"/>
          <w:w w:val="110"/>
        </w:rPr>
        <w:t>DNS</w:t>
      </w:r>
      <w:r>
        <w:rPr>
          <w:color w:val="333333"/>
          <w:w w:val="110"/>
        </w:rPr>
        <w:t>或</w:t>
      </w:r>
      <w:r>
        <w:rPr>
          <w:rFonts w:ascii="Calibri" w:hAnsi="Calibri" w:eastAsia="Calibri" w:cs="Calibri"/>
          <w:color w:val="333333"/>
          <w:w w:val="110"/>
        </w:rPr>
        <w:t>HTTP</w:t>
      </w:r>
      <w:r>
        <w:rPr>
          <w:color w:val="333333"/>
          <w:w w:val="110"/>
        </w:rPr>
        <w:t>接口发现其他服务，</w:t>
      </w:r>
      <w:r>
        <w:rPr>
          <w:rFonts w:ascii="Calibri" w:hAnsi="Calibri" w:eastAsia="Calibri" w:cs="Calibri"/>
          <w:color w:val="333333"/>
          <w:w w:val="110"/>
        </w:rPr>
        <w:t>Nacos</w:t>
      </w:r>
      <w:r>
        <w:rPr>
          <w:color w:val="333333"/>
          <w:w w:val="110"/>
        </w:rPr>
        <w:t>还提供服务的实时健康检查，以防</w:t>
      </w:r>
    </w:p>
    <w:p>
      <w:pPr>
        <w:pStyle w:val="6"/>
        <w:spacing w:line="313" w:lineRule="exact"/>
        <w:ind w:left="1290" w:right="6366" w:firstLine="206"/>
        <w:jc w:val="left"/>
      </w:pPr>
      <w:r>
        <w:rPr>
          <w:color w:val="333333"/>
          <w:w w:val="105"/>
        </w:rPr>
        <w:t>止向不健康的主机或服务实例发送请求。</w:t>
      </w:r>
    </w:p>
    <w:p>
      <w:pPr>
        <w:spacing w:before="77"/>
        <w:ind w:left="1497" w:right="6366" w:hanging="207"/>
        <w:jc w:val="left"/>
        <w:rPr>
          <w:rFonts w:ascii="微软雅黑" w:hAnsi="微软雅黑" w:eastAsia="微软雅黑" w:cs="微软雅黑"/>
          <w:sz w:val="19"/>
          <w:szCs w:val="19"/>
        </w:rPr>
      </w:pPr>
      <w:r>
        <w:rPr>
          <w:rFonts w:ascii="Calibri" w:hAnsi="Calibri" w:eastAsia="Calibri" w:cs="Calibri"/>
          <w:color w:val="333333"/>
          <w:spacing w:val="-4"/>
          <w:w w:val="105"/>
          <w:sz w:val="19"/>
          <w:szCs w:val="19"/>
        </w:rPr>
        <w:t>2.</w:t>
      </w:r>
      <w:r>
        <w:rPr>
          <w:rFonts w:ascii="Calibri" w:hAnsi="Calibri" w:eastAsia="Calibri" w:cs="Calibri"/>
          <w:color w:val="333333"/>
          <w:spacing w:val="-10"/>
          <w:w w:val="105"/>
          <w:sz w:val="19"/>
          <w:szCs w:val="19"/>
        </w:rPr>
        <w:t xml:space="preserve"> </w:t>
      </w:r>
      <w:r>
        <w:rPr>
          <w:rFonts w:ascii="微软雅黑" w:hAnsi="微软雅黑" w:eastAsia="微软雅黑" w:cs="微软雅黑"/>
          <w:b/>
          <w:bCs/>
          <w:color w:val="333333"/>
          <w:w w:val="105"/>
          <w:sz w:val="19"/>
          <w:szCs w:val="19"/>
        </w:rPr>
        <w:t>动态配置管理</w:t>
      </w:r>
    </w:p>
    <w:p>
      <w:pPr>
        <w:pStyle w:val="6"/>
        <w:spacing w:before="99" w:line="300" w:lineRule="exact"/>
        <w:ind w:left="1497" w:right="699"/>
        <w:jc w:val="left"/>
      </w:pPr>
      <w:r>
        <w:rPr>
          <w:color w:val="333333"/>
        </w:rPr>
        <w:t>动态配置服务允许您在所有环境中以集中和动态的方式管理所有服务的配置。</w:t>
      </w:r>
      <w:r>
        <w:rPr>
          <w:rFonts w:ascii="Calibri" w:hAnsi="Calibri" w:eastAsia="Calibri" w:cs="Calibri"/>
          <w:color w:val="333333"/>
        </w:rPr>
        <w:t>Nacos</w:t>
      </w:r>
      <w:r>
        <w:rPr>
          <w:color w:val="333333"/>
        </w:rPr>
        <w:t>消除了在更新配置时重新</w:t>
      </w:r>
      <w:r>
        <w:rPr>
          <w:color w:val="333333"/>
          <w:spacing w:val="38"/>
        </w:rPr>
        <w:t xml:space="preserve"> </w:t>
      </w:r>
      <w:r>
        <w:rPr>
          <w:color w:val="333333"/>
          <w:w w:val="105"/>
        </w:rPr>
        <w:t>部署应用程序，这使配置的更改更加高效和灵活。</w:t>
      </w:r>
    </w:p>
    <w:p>
      <w:pPr>
        <w:spacing w:before="66"/>
        <w:ind w:left="1290" w:right="6366" w:firstLine="0"/>
        <w:jc w:val="left"/>
        <w:rPr>
          <w:rFonts w:ascii="微软雅黑" w:hAnsi="微软雅黑" w:eastAsia="微软雅黑" w:cs="微软雅黑"/>
          <w:sz w:val="19"/>
          <w:szCs w:val="19"/>
        </w:rPr>
      </w:pPr>
      <w:r>
        <w:rPr>
          <w:rFonts w:ascii="Calibri" w:hAnsi="Calibri" w:eastAsia="Calibri" w:cs="Calibri"/>
          <w:color w:val="333333"/>
          <w:spacing w:val="-4"/>
          <w:sz w:val="19"/>
          <w:szCs w:val="19"/>
        </w:rPr>
        <w:t>3.</w:t>
      </w:r>
      <w:r>
        <w:rPr>
          <w:rFonts w:ascii="Calibri" w:hAnsi="Calibri" w:eastAsia="Calibri" w:cs="Calibri"/>
          <w:color w:val="333333"/>
          <w:spacing w:val="13"/>
          <w:sz w:val="19"/>
          <w:szCs w:val="19"/>
        </w:rPr>
        <w:t xml:space="preserve"> </w:t>
      </w:r>
      <w:r>
        <w:rPr>
          <w:rFonts w:ascii="微软雅黑" w:hAnsi="微软雅黑" w:eastAsia="微软雅黑" w:cs="微软雅黑"/>
          <w:b/>
          <w:bCs/>
          <w:color w:val="333333"/>
          <w:sz w:val="19"/>
          <w:szCs w:val="19"/>
        </w:rPr>
        <w:t>动态</w:t>
      </w:r>
      <w:r>
        <w:rPr>
          <w:rFonts w:ascii="Arial Black" w:hAnsi="Arial Black" w:eastAsia="Arial Black" w:cs="Arial Black"/>
          <w:b/>
          <w:bCs/>
          <w:color w:val="333333"/>
          <w:sz w:val="19"/>
          <w:szCs w:val="19"/>
        </w:rPr>
        <w:t>DNS</w:t>
      </w:r>
      <w:r>
        <w:rPr>
          <w:rFonts w:ascii="微软雅黑" w:hAnsi="微软雅黑" w:eastAsia="微软雅黑" w:cs="微软雅黑"/>
          <w:b/>
          <w:bCs/>
          <w:color w:val="333333"/>
          <w:sz w:val="19"/>
          <w:szCs w:val="19"/>
        </w:rPr>
        <w:t>服务</w:t>
      </w:r>
    </w:p>
    <w:p>
      <w:pPr>
        <w:pStyle w:val="6"/>
        <w:spacing w:before="91" w:line="300" w:lineRule="exact"/>
        <w:ind w:left="1497" w:right="699"/>
        <w:jc w:val="left"/>
      </w:pPr>
      <w:r>
        <w:rPr>
          <w:rFonts w:ascii="Calibri" w:hAnsi="Calibri" w:eastAsia="Calibri" w:cs="Calibri"/>
          <w:color w:val="333333"/>
          <w:w w:val="105"/>
        </w:rPr>
        <w:t>Nacos</w:t>
      </w:r>
      <w:r>
        <w:rPr>
          <w:color w:val="333333"/>
          <w:w w:val="105"/>
        </w:rPr>
        <w:t>提供基于</w:t>
      </w:r>
      <w:r>
        <w:rPr>
          <w:rFonts w:ascii="Calibri" w:hAnsi="Calibri" w:eastAsia="Calibri" w:cs="Calibri"/>
          <w:color w:val="333333"/>
          <w:w w:val="105"/>
        </w:rPr>
        <w:t>DNS</w:t>
      </w:r>
      <w:r>
        <w:rPr>
          <w:rFonts w:ascii="Calibri" w:hAnsi="Calibri" w:eastAsia="Calibri" w:cs="Calibri"/>
          <w:color w:val="333333"/>
          <w:spacing w:val="19"/>
          <w:w w:val="105"/>
        </w:rPr>
        <w:t xml:space="preserve"> </w:t>
      </w:r>
      <w:r>
        <w:rPr>
          <w:color w:val="333333"/>
          <w:w w:val="105"/>
        </w:rPr>
        <w:t>协议的服务发现能力，旨在支持异构语言的服务发现，支持将注册在</w:t>
      </w:r>
      <w:r>
        <w:rPr>
          <w:rFonts w:ascii="Calibri" w:hAnsi="Calibri" w:eastAsia="Calibri" w:cs="Calibri"/>
          <w:color w:val="333333"/>
          <w:w w:val="105"/>
        </w:rPr>
        <w:t>Nacos</w:t>
      </w:r>
      <w:r>
        <w:rPr>
          <w:color w:val="333333"/>
          <w:w w:val="105"/>
        </w:rPr>
        <w:t>上的服务以</w:t>
      </w:r>
      <w:r>
        <w:rPr>
          <w:color w:val="333333"/>
          <w:w w:val="102"/>
        </w:rPr>
        <w:t xml:space="preserve"> </w:t>
      </w:r>
      <w:r>
        <w:rPr>
          <w:color w:val="333333"/>
          <w:w w:val="105"/>
        </w:rPr>
        <w:t>域名的方式暴露端点，让三方应用方便的查阅及发现。</w:t>
      </w:r>
    </w:p>
    <w:p>
      <w:pPr>
        <w:spacing w:before="66"/>
        <w:ind w:left="1290" w:right="6366" w:firstLine="0"/>
        <w:jc w:val="left"/>
        <w:rPr>
          <w:rFonts w:ascii="微软雅黑" w:hAnsi="微软雅黑" w:eastAsia="微软雅黑" w:cs="微软雅黑"/>
          <w:sz w:val="19"/>
          <w:szCs w:val="19"/>
        </w:rPr>
      </w:pPr>
      <w:r>
        <w:rPr>
          <w:rFonts w:ascii="Calibri" w:hAnsi="Calibri" w:eastAsia="Calibri" w:cs="Calibri"/>
          <w:color w:val="333333"/>
          <w:spacing w:val="-4"/>
          <w:w w:val="105"/>
          <w:sz w:val="19"/>
          <w:szCs w:val="19"/>
        </w:rPr>
        <w:t>4.</w:t>
      </w:r>
      <w:r>
        <w:rPr>
          <w:rFonts w:ascii="Calibri" w:hAnsi="Calibri" w:eastAsia="Calibri" w:cs="Calibri"/>
          <w:color w:val="333333"/>
          <w:spacing w:val="-19"/>
          <w:w w:val="105"/>
          <w:sz w:val="19"/>
          <w:szCs w:val="19"/>
        </w:rPr>
        <w:t xml:space="preserve"> </w:t>
      </w:r>
      <w:r>
        <w:rPr>
          <w:rFonts w:ascii="微软雅黑" w:hAnsi="微软雅黑" w:eastAsia="微软雅黑" w:cs="微软雅黑"/>
          <w:b/>
          <w:bCs/>
          <w:color w:val="333333"/>
          <w:w w:val="105"/>
          <w:sz w:val="19"/>
          <w:szCs w:val="19"/>
        </w:rPr>
        <w:t>服务和元数据管理</w:t>
      </w:r>
    </w:p>
    <w:p>
      <w:pPr>
        <w:pStyle w:val="6"/>
        <w:spacing w:before="99" w:line="300" w:lineRule="exact"/>
        <w:ind w:left="1497" w:right="699"/>
        <w:jc w:val="left"/>
      </w:pPr>
      <w:r>
        <w:rPr>
          <w:rFonts w:ascii="Calibri" w:hAnsi="Calibri" w:eastAsia="Calibri" w:cs="Calibri"/>
          <w:color w:val="333333"/>
        </w:rPr>
        <w:t xml:space="preserve">Nacos </w:t>
      </w:r>
      <w:r>
        <w:rPr>
          <w:color w:val="333333"/>
        </w:rPr>
        <w:t>能让您从微服务平台建设的视角管理数据中心的所有服务及元数据，包括管理服务的描述、生命周</w:t>
      </w:r>
      <w:r>
        <w:rPr>
          <w:color w:val="333333"/>
          <w:spacing w:val="-41"/>
        </w:rPr>
        <w:t xml:space="preserve"> </w:t>
      </w:r>
      <w:r>
        <w:rPr>
          <w:color w:val="333333"/>
          <w:w w:val="105"/>
        </w:rPr>
        <w:t>期、服务的静态依赖分析、服务的健康状态、服务的流量管理、路由及安全策略。</w:t>
      </w:r>
    </w:p>
    <w:p>
      <w:pPr>
        <w:spacing w:before="8" w:line="240" w:lineRule="auto"/>
        <w:rPr>
          <w:rFonts w:ascii="微软雅黑" w:hAnsi="微软雅黑" w:eastAsia="微软雅黑" w:cs="微软雅黑"/>
          <w:sz w:val="26"/>
          <w:szCs w:val="26"/>
        </w:rPr>
      </w:pPr>
    </w:p>
    <w:p>
      <w:pPr>
        <w:pStyle w:val="6"/>
        <w:spacing w:line="240" w:lineRule="auto"/>
        <w:ind w:left="1497" w:right="699"/>
        <w:jc w:val="left"/>
      </w:pPr>
      <w:r>
        <w:rPr>
          <w:color w:val="333333"/>
          <w:w w:val="105"/>
        </w:rPr>
        <w:t>这里动态配置管理的特性说明了</w:t>
      </w:r>
      <w:r>
        <w:rPr>
          <w:rFonts w:ascii="Calibri" w:hAnsi="Calibri" w:eastAsia="Calibri" w:cs="Calibri"/>
          <w:color w:val="333333"/>
          <w:w w:val="105"/>
        </w:rPr>
        <w:t>Naocs</w:t>
      </w:r>
      <w:r>
        <w:rPr>
          <w:color w:val="333333"/>
          <w:w w:val="105"/>
        </w:rPr>
        <w:t>的配置管理能力。</w:t>
      </w:r>
    </w:p>
    <w:p>
      <w:pPr>
        <w:pStyle w:val="2"/>
        <w:numPr>
          <w:ilvl w:val="0"/>
          <w:numId w:val="1"/>
        </w:numPr>
        <w:tabs>
          <w:tab w:val="left" w:pos="1331"/>
        </w:tabs>
        <w:spacing w:before="51" w:after="0" w:line="240" w:lineRule="auto"/>
        <w:ind w:left="1330" w:right="6366" w:hanging="283"/>
        <w:jc w:val="left"/>
        <w:rPr>
          <w:b w:val="0"/>
          <w:bCs w:val="0"/>
        </w:rPr>
      </w:pPr>
      <w:bookmarkStart w:id="12" w:name="3 Nacos快速入门"/>
      <w:bookmarkEnd w:id="12"/>
      <w:bookmarkStart w:id="13" w:name="3 Nacos快速入门"/>
      <w:bookmarkEnd w:id="13"/>
      <w:r>
        <w:rPr>
          <w:rFonts w:ascii="Arial Black" w:hAnsi="Arial Black" w:eastAsia="Arial Black" w:cs="Arial Black"/>
          <w:b/>
          <w:bCs/>
          <w:color w:val="333333"/>
        </w:rPr>
        <w:t>Nacos</w:t>
      </w:r>
      <w:r>
        <w:rPr>
          <w:color w:val="333333"/>
        </w:rPr>
        <w:t>快速入门</w:t>
      </w:r>
    </w:p>
    <w:p>
      <w:pPr>
        <w:pStyle w:val="3"/>
        <w:spacing w:before="175" w:line="240" w:lineRule="auto"/>
        <w:ind w:right="6366"/>
        <w:jc w:val="left"/>
        <w:rPr>
          <w:b w:val="0"/>
          <w:bCs w:val="0"/>
        </w:rPr>
      </w:pPr>
      <w:bookmarkStart w:id="14" w:name="3.1 安装Nacos Server"/>
      <w:bookmarkEnd w:id="14"/>
      <w:r>
        <w:rPr>
          <w:b/>
          <w:bCs/>
          <w:color w:val="333333"/>
          <w:w w:val="90"/>
        </w:rPr>
        <w:t xml:space="preserve">3.1 </w:t>
      </w:r>
      <w:r>
        <w:rPr>
          <w:rFonts w:ascii="微软雅黑" w:hAnsi="微软雅黑" w:eastAsia="微软雅黑" w:cs="微软雅黑"/>
          <w:color w:val="333333"/>
          <w:w w:val="90"/>
        </w:rPr>
        <w:t>安装</w:t>
      </w:r>
      <w:r>
        <w:rPr>
          <w:b/>
          <w:bCs/>
          <w:color w:val="333333"/>
          <w:w w:val="90"/>
        </w:rPr>
        <w:t>Nacos</w:t>
      </w:r>
      <w:r>
        <w:rPr>
          <w:b/>
          <w:bCs/>
          <w:color w:val="333333"/>
          <w:spacing w:val="26"/>
          <w:w w:val="90"/>
        </w:rPr>
        <w:t xml:space="preserve"> </w:t>
      </w:r>
      <w:r>
        <w:rPr>
          <w:b/>
          <w:bCs/>
          <w:color w:val="333333"/>
          <w:w w:val="90"/>
        </w:rPr>
        <w:t>Server</w:t>
      </w:r>
    </w:p>
    <w:p>
      <w:pPr>
        <w:pStyle w:val="4"/>
        <w:spacing w:before="98" w:line="240" w:lineRule="auto"/>
        <w:ind w:right="6366"/>
        <w:jc w:val="left"/>
        <w:rPr>
          <w:rFonts w:ascii="微软雅黑" w:hAnsi="微软雅黑" w:eastAsia="微软雅黑" w:cs="微软雅黑"/>
          <w:b w:val="0"/>
          <w:bCs w:val="0"/>
        </w:rPr>
      </w:pPr>
      <w:bookmarkStart w:id="15" w:name="3.1.1 预备环境准备"/>
      <w:bookmarkEnd w:id="15"/>
      <w:r>
        <w:rPr>
          <w:b/>
          <w:bCs/>
          <w:color w:val="333333"/>
          <w:w w:val="95"/>
        </w:rPr>
        <w:t>3.1.1</w:t>
      </w:r>
      <w:r>
        <w:rPr>
          <w:b/>
          <w:bCs/>
          <w:color w:val="333333"/>
          <w:spacing w:val="30"/>
          <w:w w:val="95"/>
        </w:rPr>
        <w:t xml:space="preserve"> </w:t>
      </w:r>
      <w:r>
        <w:rPr>
          <w:rFonts w:ascii="微软雅黑" w:hAnsi="微软雅黑" w:eastAsia="微软雅黑" w:cs="微软雅黑"/>
          <w:color w:val="333333"/>
          <w:w w:val="95"/>
        </w:rPr>
        <w:t>预备环境准备</w:t>
      </w:r>
    </w:p>
    <w:p>
      <w:pPr>
        <w:pStyle w:val="6"/>
        <w:spacing w:before="181" w:line="300" w:lineRule="exact"/>
        <w:ind w:right="699"/>
        <w:jc w:val="left"/>
        <w:rPr>
          <w:rFonts w:ascii="Calibri" w:hAnsi="Calibri" w:eastAsia="Calibri" w:cs="Calibri"/>
        </w:rPr>
      </w:pPr>
      <w:r>
        <w:rPr>
          <w:rFonts w:ascii="Calibri" w:hAnsi="Calibri" w:eastAsia="Calibri" w:cs="Calibri"/>
          <w:color w:val="333333"/>
          <w:w w:val="105"/>
        </w:rPr>
        <w:t xml:space="preserve">Nacos </w:t>
      </w:r>
      <w:r>
        <w:rPr>
          <w:color w:val="333333"/>
          <w:w w:val="105"/>
        </w:rPr>
        <w:t xml:space="preserve">依赖 </w:t>
      </w:r>
      <w:r>
        <w:fldChar w:fldCharType="begin"/>
      </w:r>
      <w:r>
        <w:instrText xml:space="preserve"> HYPERLINK "https://docs.oracle.com/cd/E19182-01/820-7851/inst_cli_jdk_javahome_t/" \h </w:instrText>
      </w:r>
      <w:r>
        <w:fldChar w:fldCharType="separate"/>
      </w:r>
      <w:r>
        <w:rPr>
          <w:rFonts w:ascii="Calibri" w:hAnsi="Calibri" w:eastAsia="Calibri" w:cs="Calibri"/>
          <w:color w:val="4183C4"/>
          <w:w w:val="105"/>
          <w:u w:val="single" w:color="4183C4"/>
        </w:rPr>
        <w:t xml:space="preserve">Java </w:t>
      </w:r>
      <w:r>
        <w:rPr>
          <w:rFonts w:ascii="Calibri" w:hAnsi="Calibri" w:eastAsia="Calibri" w:cs="Calibri"/>
          <w:color w:val="4183C4"/>
          <w:w w:val="105"/>
        </w:rPr>
        <w:fldChar w:fldCharType="end"/>
      </w:r>
      <w:r>
        <w:rPr>
          <w:color w:val="333333"/>
          <w:w w:val="105"/>
        </w:rPr>
        <w:t>环境来运行。如果您是从代码开始构建并运行</w:t>
      </w:r>
      <w:r>
        <w:rPr>
          <w:rFonts w:ascii="Calibri" w:hAnsi="Calibri" w:eastAsia="Calibri" w:cs="Calibri"/>
          <w:color w:val="333333"/>
          <w:w w:val="105"/>
        </w:rPr>
        <w:t>Nacos</w:t>
      </w:r>
      <w:r>
        <w:rPr>
          <w:color w:val="333333"/>
          <w:w w:val="105"/>
        </w:rPr>
        <w:t>，还需要为此配置</w:t>
      </w:r>
      <w:r>
        <w:rPr>
          <w:color w:val="333333"/>
          <w:spacing w:val="29"/>
          <w:w w:val="105"/>
        </w:rPr>
        <w:t xml:space="preserve"> </w:t>
      </w:r>
      <w:r>
        <w:fldChar w:fldCharType="begin"/>
      </w:r>
      <w:r>
        <w:instrText xml:space="preserve"> HYPERLINK "https://maven.apache.org/index.html" \h </w:instrText>
      </w:r>
      <w:r>
        <w:fldChar w:fldCharType="separate"/>
      </w:r>
      <w:r>
        <w:rPr>
          <w:rFonts w:ascii="Calibri" w:hAnsi="Calibri" w:eastAsia="Calibri" w:cs="Calibri"/>
          <w:color w:val="4183C4"/>
          <w:w w:val="105"/>
          <w:u w:val="single" w:color="4183C4"/>
        </w:rPr>
        <w:t>Maven</w:t>
      </w:r>
      <w:r>
        <w:rPr>
          <w:rFonts w:ascii="Calibri" w:hAnsi="Calibri" w:eastAsia="Calibri" w:cs="Calibri"/>
          <w:color w:val="4183C4"/>
          <w:w w:val="105"/>
        </w:rPr>
        <w:fldChar w:fldCharType="end"/>
      </w:r>
      <w:r>
        <w:rPr>
          <w:color w:val="333333"/>
          <w:w w:val="105"/>
        </w:rPr>
        <w:t>环境，请确保是在</w:t>
      </w:r>
      <w:r>
        <w:rPr>
          <w:color w:val="333333"/>
          <w:w w:val="102"/>
        </w:rPr>
        <w:t xml:space="preserve"> </w:t>
      </w:r>
      <w:r>
        <w:rPr>
          <w:color w:val="333333"/>
          <w:w w:val="105"/>
        </w:rPr>
        <w:t>以下版本环境中安装使用</w:t>
      </w:r>
      <w:r>
        <w:rPr>
          <w:rFonts w:ascii="Calibri" w:hAnsi="Calibri" w:eastAsia="Calibri" w:cs="Calibri"/>
          <w:color w:val="333333"/>
          <w:w w:val="105"/>
        </w:rPr>
        <w:t>:</w:t>
      </w:r>
    </w:p>
    <w:p>
      <w:pPr>
        <w:pStyle w:val="6"/>
        <w:spacing w:before="150" w:line="300" w:lineRule="exact"/>
        <w:ind w:left="1290" w:right="3849"/>
        <w:jc w:val="left"/>
      </w:pPr>
      <w:r>
        <w:rPr>
          <w:rFonts w:ascii="Calibri" w:hAnsi="Calibri" w:eastAsia="Calibri" w:cs="Calibri"/>
          <w:color w:val="333333"/>
          <w:spacing w:val="-4"/>
          <w:w w:val="110"/>
        </w:rPr>
        <w:t>1.</w:t>
      </w:r>
      <w:r>
        <w:rPr>
          <w:rFonts w:ascii="Calibri" w:hAnsi="Calibri" w:eastAsia="Calibri" w:cs="Calibri"/>
          <w:color w:val="333333"/>
          <w:spacing w:val="19"/>
          <w:w w:val="110"/>
        </w:rPr>
        <w:t xml:space="preserve"> </w:t>
      </w:r>
      <w:r>
        <w:rPr>
          <w:rFonts w:ascii="Calibri" w:hAnsi="Calibri" w:eastAsia="Calibri" w:cs="Calibri"/>
          <w:color w:val="333333"/>
          <w:w w:val="110"/>
        </w:rPr>
        <w:t>64</w:t>
      </w:r>
      <w:r>
        <w:rPr>
          <w:rFonts w:ascii="Calibri" w:hAnsi="Calibri" w:eastAsia="Calibri" w:cs="Calibri"/>
          <w:color w:val="333333"/>
          <w:spacing w:val="20"/>
          <w:w w:val="110"/>
        </w:rPr>
        <w:t xml:space="preserve"> </w:t>
      </w:r>
      <w:r>
        <w:rPr>
          <w:rFonts w:ascii="Calibri" w:hAnsi="Calibri" w:eastAsia="Calibri" w:cs="Calibri"/>
          <w:color w:val="333333"/>
          <w:w w:val="110"/>
        </w:rPr>
        <w:t>bit</w:t>
      </w:r>
      <w:r>
        <w:rPr>
          <w:rFonts w:ascii="Calibri" w:hAnsi="Calibri" w:eastAsia="Calibri" w:cs="Calibri"/>
          <w:color w:val="333333"/>
          <w:spacing w:val="20"/>
          <w:w w:val="110"/>
        </w:rPr>
        <w:t xml:space="preserve"> </w:t>
      </w:r>
      <w:r>
        <w:rPr>
          <w:rFonts w:ascii="Calibri" w:hAnsi="Calibri" w:eastAsia="Calibri" w:cs="Calibri"/>
          <w:color w:val="333333"/>
          <w:w w:val="110"/>
        </w:rPr>
        <w:t>OS</w:t>
      </w:r>
      <w:r>
        <w:rPr>
          <w:color w:val="333333"/>
          <w:w w:val="110"/>
        </w:rPr>
        <w:t>，支持</w:t>
      </w:r>
      <w:r>
        <w:rPr>
          <w:color w:val="333333"/>
          <w:spacing w:val="6"/>
          <w:w w:val="110"/>
        </w:rPr>
        <w:t xml:space="preserve"> </w:t>
      </w:r>
      <w:r>
        <w:rPr>
          <w:rFonts w:ascii="Calibri" w:hAnsi="Calibri" w:eastAsia="Calibri" w:cs="Calibri"/>
          <w:color w:val="333333"/>
          <w:w w:val="110"/>
        </w:rPr>
        <w:t>Linux/Unix/Mac/Windows</w:t>
      </w:r>
      <w:r>
        <w:rPr>
          <w:color w:val="333333"/>
          <w:w w:val="110"/>
        </w:rPr>
        <w:t>，推荐选用</w:t>
      </w:r>
      <w:r>
        <w:rPr>
          <w:color w:val="333333"/>
          <w:spacing w:val="6"/>
          <w:w w:val="110"/>
        </w:rPr>
        <w:t xml:space="preserve"> </w:t>
      </w:r>
      <w:r>
        <w:rPr>
          <w:rFonts w:ascii="Calibri" w:hAnsi="Calibri" w:eastAsia="Calibri" w:cs="Calibri"/>
          <w:color w:val="333333"/>
          <w:w w:val="110"/>
        </w:rPr>
        <w:t>Linux/Unix/Mac</w:t>
      </w:r>
      <w:r>
        <w:rPr>
          <w:color w:val="333333"/>
          <w:w w:val="110"/>
        </w:rPr>
        <w:t>。</w:t>
      </w:r>
      <w:r>
        <w:rPr>
          <w:color w:val="333333"/>
          <w:spacing w:val="-60"/>
          <w:w w:val="110"/>
        </w:rPr>
        <w:t xml:space="preserve"> </w:t>
      </w:r>
      <w:r>
        <w:rPr>
          <w:rFonts w:ascii="Calibri" w:hAnsi="Calibri" w:eastAsia="Calibri" w:cs="Calibri"/>
          <w:color w:val="333333"/>
          <w:spacing w:val="-4"/>
          <w:w w:val="110"/>
        </w:rPr>
        <w:t xml:space="preserve">2. </w:t>
      </w:r>
      <w:r>
        <w:rPr>
          <w:rFonts w:ascii="Calibri" w:hAnsi="Calibri" w:eastAsia="Calibri" w:cs="Calibri"/>
          <w:color w:val="333333"/>
          <w:w w:val="110"/>
        </w:rPr>
        <w:t>64 bit JDK 1.8+</w:t>
      </w:r>
      <w:r>
        <w:rPr>
          <w:color w:val="333333"/>
          <w:w w:val="110"/>
        </w:rPr>
        <w:t>；</w:t>
      </w:r>
      <w:r>
        <w:fldChar w:fldCharType="begin"/>
      </w:r>
      <w:r>
        <w:instrText xml:space="preserve"> HYPERLINK "http://www.oracle.com/technetwork/java/javase/downloads/jdk8-downloads-2133151.html" \h </w:instrText>
      </w:r>
      <w:r>
        <w:fldChar w:fldCharType="separate"/>
      </w:r>
      <w:r>
        <w:rPr>
          <w:color w:val="4183C4"/>
          <w:w w:val="110"/>
          <w:u w:val="single" w:color="4183C4"/>
        </w:rPr>
        <w:t xml:space="preserve">下载 </w:t>
      </w:r>
      <w:r>
        <w:rPr>
          <w:color w:val="4183C4"/>
          <w:w w:val="110"/>
        </w:rPr>
        <w:fldChar w:fldCharType="end"/>
      </w:r>
      <w:r>
        <w:rPr>
          <w:rFonts w:ascii="Calibri" w:hAnsi="Calibri" w:eastAsia="Calibri" w:cs="Calibri"/>
          <w:color w:val="333333"/>
          <w:w w:val="110"/>
        </w:rPr>
        <w:t>&amp;</w:t>
      </w:r>
      <w:r>
        <w:rPr>
          <w:rFonts w:ascii="Calibri" w:hAnsi="Calibri" w:eastAsia="Calibri" w:cs="Calibri"/>
          <w:color w:val="333333"/>
          <w:spacing w:val="-25"/>
          <w:w w:val="110"/>
        </w:rPr>
        <w:t xml:space="preserve"> </w:t>
      </w:r>
      <w:r>
        <w:fldChar w:fldCharType="begin"/>
      </w:r>
      <w:r>
        <w:instrText xml:space="preserve"> HYPERLINK "https://docs.oracle.com/cd/E19182-01/820-7851/inst_cli_jdk_javahome_t/" \h </w:instrText>
      </w:r>
      <w:r>
        <w:fldChar w:fldCharType="separate"/>
      </w:r>
      <w:r>
        <w:rPr>
          <w:color w:val="4183C4"/>
          <w:w w:val="110"/>
          <w:u w:val="single" w:color="4183C4"/>
        </w:rPr>
        <w:t>配置</w:t>
      </w:r>
      <w:r>
        <w:rPr>
          <w:color w:val="4183C4"/>
          <w:w w:val="110"/>
        </w:rPr>
        <w:fldChar w:fldCharType="end"/>
      </w:r>
      <w:r>
        <w:rPr>
          <w:color w:val="333333"/>
          <w:w w:val="110"/>
        </w:rPr>
        <w:t>。</w:t>
      </w:r>
    </w:p>
    <w:p>
      <w:pPr>
        <w:pStyle w:val="6"/>
        <w:spacing w:line="291" w:lineRule="exact"/>
        <w:ind w:left="1290" w:right="6366"/>
        <w:jc w:val="left"/>
      </w:pPr>
      <w:r>
        <w:rPr>
          <w:rFonts w:ascii="Calibri" w:hAnsi="Calibri" w:eastAsia="Calibri" w:cs="Calibri"/>
          <w:color w:val="333333"/>
          <w:spacing w:val="-4"/>
          <w:w w:val="110"/>
        </w:rPr>
        <w:t xml:space="preserve">3. </w:t>
      </w:r>
      <w:r>
        <w:rPr>
          <w:rFonts w:ascii="Calibri" w:hAnsi="Calibri" w:eastAsia="Calibri" w:cs="Calibri"/>
          <w:color w:val="333333"/>
          <w:w w:val="110"/>
        </w:rPr>
        <w:t>Maven 3.2.x+</w:t>
      </w:r>
      <w:r>
        <w:rPr>
          <w:color w:val="333333"/>
          <w:w w:val="110"/>
        </w:rPr>
        <w:t>；</w:t>
      </w:r>
      <w:r>
        <w:fldChar w:fldCharType="begin"/>
      </w:r>
      <w:r>
        <w:instrText xml:space="preserve"> HYPERLINK "https://maven.apache.org/download.cgi" \h </w:instrText>
      </w:r>
      <w:r>
        <w:fldChar w:fldCharType="separate"/>
      </w:r>
      <w:r>
        <w:rPr>
          <w:color w:val="4183C4"/>
          <w:w w:val="110"/>
          <w:u w:val="single" w:color="4183C4"/>
        </w:rPr>
        <w:t xml:space="preserve">下载 </w:t>
      </w:r>
      <w:r>
        <w:rPr>
          <w:color w:val="4183C4"/>
          <w:w w:val="110"/>
        </w:rPr>
        <w:fldChar w:fldCharType="end"/>
      </w:r>
      <w:r>
        <w:rPr>
          <w:rFonts w:ascii="Calibri" w:hAnsi="Calibri" w:eastAsia="Calibri" w:cs="Calibri"/>
          <w:color w:val="333333"/>
          <w:w w:val="110"/>
        </w:rPr>
        <w:t>&amp;</w:t>
      </w:r>
      <w:r>
        <w:rPr>
          <w:rFonts w:ascii="Calibri" w:hAnsi="Calibri" w:eastAsia="Calibri" w:cs="Calibri"/>
          <w:color w:val="333333"/>
          <w:spacing w:val="-26"/>
          <w:w w:val="110"/>
        </w:rPr>
        <w:t xml:space="preserve"> </w:t>
      </w:r>
      <w:r>
        <w:fldChar w:fldCharType="begin"/>
      </w:r>
      <w:r>
        <w:instrText xml:space="preserve"> HYPERLINK "https://maven.apache.org/settings.html" \h </w:instrText>
      </w:r>
      <w:r>
        <w:fldChar w:fldCharType="separate"/>
      </w:r>
      <w:r>
        <w:rPr>
          <w:color w:val="4183C4"/>
          <w:w w:val="110"/>
          <w:u w:val="single" w:color="4183C4"/>
        </w:rPr>
        <w:t>配置</w:t>
      </w:r>
      <w:r>
        <w:rPr>
          <w:color w:val="4183C4"/>
          <w:w w:val="110"/>
        </w:rPr>
        <w:fldChar w:fldCharType="end"/>
      </w:r>
      <w:r>
        <w:rPr>
          <w:color w:val="333333"/>
          <w:w w:val="110"/>
        </w:rPr>
        <w:t>。</w:t>
      </w:r>
    </w:p>
    <w:p>
      <w:pPr>
        <w:pStyle w:val="4"/>
        <w:spacing w:before="122" w:line="240" w:lineRule="auto"/>
        <w:ind w:right="6366"/>
        <w:jc w:val="left"/>
        <w:rPr>
          <w:rFonts w:ascii="微软雅黑" w:hAnsi="微软雅黑" w:eastAsia="微软雅黑" w:cs="微软雅黑"/>
          <w:b w:val="0"/>
          <w:bCs w:val="0"/>
        </w:rPr>
      </w:pPr>
      <w:bookmarkStart w:id="16" w:name="3.1.2 下载源码或者安装包"/>
      <w:bookmarkEnd w:id="16"/>
      <w:r>
        <w:rPr>
          <w:b/>
          <w:bCs/>
          <w:color w:val="333333"/>
          <w:w w:val="95"/>
        </w:rPr>
        <w:t xml:space="preserve">3.1.2 </w:t>
      </w:r>
      <w:r>
        <w:rPr>
          <w:b/>
          <w:bCs/>
          <w:color w:val="333333"/>
          <w:spacing w:val="2"/>
          <w:w w:val="95"/>
        </w:rPr>
        <w:t xml:space="preserve"> </w:t>
      </w:r>
      <w:r>
        <w:rPr>
          <w:rFonts w:ascii="微软雅黑" w:hAnsi="微软雅黑" w:eastAsia="微软雅黑" w:cs="微软雅黑"/>
          <w:color w:val="333333"/>
          <w:w w:val="95"/>
        </w:rPr>
        <w:t>下载源码或者安装包</w:t>
      </w:r>
    </w:p>
    <w:p>
      <w:pPr>
        <w:spacing w:before="142" w:line="338" w:lineRule="auto"/>
        <w:ind w:left="1047" w:right="6366" w:firstLine="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你可以通过源码和发行包两种方式来获取</w:t>
      </w:r>
      <w:r>
        <w:rPr>
          <w:rFonts w:ascii="微软雅黑" w:hAnsi="微软雅黑" w:eastAsia="微软雅黑" w:cs="微软雅黑"/>
          <w:color w:val="333333"/>
          <w:spacing w:val="-25"/>
          <w:w w:val="105"/>
          <w:sz w:val="19"/>
          <w:szCs w:val="19"/>
        </w:rPr>
        <w:t xml:space="preserve"> </w:t>
      </w:r>
      <w:r>
        <w:rPr>
          <w:rFonts w:ascii="Calibri" w:hAnsi="Calibri" w:eastAsia="Calibri" w:cs="Calibri"/>
          <w:color w:val="333333"/>
          <w:w w:val="105"/>
          <w:sz w:val="19"/>
          <w:szCs w:val="19"/>
        </w:rPr>
        <w:t>Nacos</w:t>
      </w:r>
      <w:r>
        <w:rPr>
          <w:rFonts w:ascii="微软雅黑" w:hAnsi="微软雅黑" w:eastAsia="微软雅黑" w:cs="微软雅黑"/>
          <w:color w:val="333333"/>
          <w:w w:val="105"/>
          <w:sz w:val="19"/>
          <w:szCs w:val="19"/>
        </w:rPr>
        <w:t>。</w:t>
      </w:r>
      <w:r>
        <w:rPr>
          <w:rFonts w:ascii="微软雅黑" w:hAnsi="微软雅黑" w:eastAsia="微软雅黑" w:cs="微软雅黑"/>
          <w:color w:val="333333"/>
          <w:w w:val="102"/>
          <w:sz w:val="19"/>
          <w:szCs w:val="19"/>
        </w:rPr>
        <w:t xml:space="preserve"> </w:t>
      </w:r>
      <w:r>
        <w:rPr>
          <w:rFonts w:ascii="微软雅黑" w:hAnsi="微软雅黑" w:eastAsia="微软雅黑" w:cs="微软雅黑"/>
          <w:b/>
          <w:bCs/>
          <w:color w:val="333333"/>
          <w:sz w:val="19"/>
          <w:szCs w:val="19"/>
        </w:rPr>
        <w:t xml:space="preserve">从 </w:t>
      </w:r>
      <w:r>
        <w:rPr>
          <w:rFonts w:ascii="Arial Black" w:hAnsi="Arial Black" w:eastAsia="Arial Black" w:cs="Arial Black"/>
          <w:b/>
          <w:bCs/>
          <w:color w:val="333333"/>
          <w:sz w:val="19"/>
          <w:szCs w:val="19"/>
        </w:rPr>
        <w:t xml:space="preserve">Github </w:t>
      </w:r>
      <w:r>
        <w:rPr>
          <w:rFonts w:ascii="微软雅黑" w:hAnsi="微软雅黑" w:eastAsia="微软雅黑" w:cs="微软雅黑"/>
          <w:b/>
          <w:bCs/>
          <w:color w:val="333333"/>
          <w:sz w:val="19"/>
          <w:szCs w:val="19"/>
        </w:rPr>
        <w:t>上下载源码方式</w:t>
      </w:r>
    </w:p>
    <w:p>
      <w:pPr>
        <w:spacing w:after="0" w:line="338" w:lineRule="auto"/>
        <w:jc w:val="left"/>
        <w:rPr>
          <w:rFonts w:ascii="微软雅黑" w:hAnsi="微软雅黑" w:eastAsia="微软雅黑" w:cs="微软雅黑"/>
          <w:sz w:val="19"/>
          <w:szCs w:val="19"/>
        </w:rPr>
        <w:sectPr>
          <w:headerReference r:id="rId9" w:type="default"/>
          <w:footerReference r:id="rId10" w:type="default"/>
          <w:pgSz w:w="11900" w:h="16820"/>
          <w:pgMar w:top="1100" w:right="0" w:bottom="820" w:left="0" w:header="0" w:footer="634" w:gutter="0"/>
          <w:cols w:space="720" w:num="1"/>
        </w:sectPr>
      </w:pPr>
    </w:p>
    <w:p>
      <w:pPr>
        <w:spacing w:before="2" w:line="240" w:lineRule="auto"/>
        <w:rPr>
          <w:rFonts w:ascii="微软雅黑" w:hAnsi="微软雅黑" w:eastAsia="微软雅黑" w:cs="微软雅黑"/>
          <w:b/>
          <w:bCs/>
          <w:sz w:val="5"/>
          <w:szCs w:val="5"/>
        </w:rPr>
      </w:pPr>
      <w:r>
        <w:pict>
          <v:shape id="_x0000_s1141" o:spid="_x0000_s1141"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142" o:spid="_x0000_s1142" o:spt="203" style="position:absolute;left:0pt;margin-left:0pt;margin-top:0pt;height:769.85pt;width:595pt;mso-position-horizontal-relative:page;mso-position-vertical-relative:page;z-index:-251654144;mso-width-relative:page;mso-height-relative:page;" coordsize="11900,15397">
            <o:lock v:ext="edit"/>
            <v:group id="_x0000_s1143" o:spid="_x0000_s1143" o:spt="203" style="position:absolute;left:1058;top:1127;height:2101;width:9785;" coordorigin="1058,1127" coordsize="9785,2101">
              <o:lock v:ext="edit"/>
              <v:shape id="_x0000_s1144" o:spid="_x0000_s1144" style="position:absolute;left:1058;top:1127;height:2101;width:9785;" fillcolor="#F8F8F8" filled="t" stroked="f" coordorigin="1058,1127" coordsize="9785,2101" path="m1095,3228l1073,3223,1060,3207,1058,3191,1058,1165,1063,1142,1079,1130,10805,1127,10827,1133,10840,1149,10842,3191,10837,3214,10821,3226,1095,3228xe">
                <v:path arrowok="t"/>
                <v:fill on="t" focussize="0,0"/>
                <v:stroke on="f"/>
                <v:imagedata o:title=""/>
                <o:lock v:ext="edit"/>
              </v:shape>
            </v:group>
            <v:group id="_x0000_s1145" o:spid="_x0000_s1145" o:spt="203" style="position:absolute;left:1058;top:1127;height:2101;width:9785;" coordorigin="1058,1127" coordsize="9785,2101">
              <o:lock v:ext="edit"/>
              <v:shape id="_x0000_s1146" o:spid="_x0000_s1146" style="position:absolute;left:1058;top:1127;height:2101;width:9785;" filled="f" stroked="t" coordorigin="1058,1127" coordsize="9785,2101" path="m1058,3191l1058,1165,1063,1142,1079,1130,10805,1127,10827,1133,10840,1149,10842,3191,10837,3214,10821,3226,1095,3228,1073,3223,1060,3207,1058,3191xe">
                <v:path arrowok="t"/>
                <v:fill on="f" focussize="0,0"/>
                <v:stroke weight="0.750314960629921pt" color="#DDDDDD"/>
                <v:imagedata o:title=""/>
                <o:lock v:ext="edit"/>
              </v:shape>
              <v:shape id="_x0000_s1147" o:spid="_x0000_s1147" o:spt="75" type="#_x0000_t75" style="position:absolute;left:0;top:0;height:1132;width:11900;" filled="f" stroked="f" coordsize="21600,21600">
                <v:path/>
                <v:fill on="f" focussize="0,0"/>
                <v:stroke on="f"/>
                <v:imagedata r:id="rId74" o:title=""/>
                <o:lock v:ext="edit" aspectratio="t"/>
              </v:shape>
            </v:group>
            <v:group id="_x0000_s1148" o:spid="_x0000_s1148" o:spt="203" style="position:absolute;left:3541;top:3941;height:271;width:2476;" coordorigin="3541,3941" coordsize="2476,271">
              <o:lock v:ext="edit"/>
              <v:shape id="_x0000_s1149" o:spid="_x0000_s1149" style="position:absolute;left:3541;top:3941;height:271;width:2476;" fillcolor="#F8F8F8" filled="t" stroked="f" coordorigin="3541,3941" coordsize="2476,271" path="m3586,4211l3563,4207,3548,4194,3542,4171,3541,3986,3546,3962,3559,3947,3581,3941,5972,3941,5996,3946,6011,3959,6017,3981,6017,4166,6013,4190,6000,4205,5977,4211,3586,4211xe">
                <v:path arrowok="t"/>
                <v:fill on="t" focussize="0,0"/>
                <v:stroke on="f"/>
                <v:imagedata o:title=""/>
                <o:lock v:ext="edit"/>
              </v:shape>
            </v:group>
            <v:group id="_x0000_s1150" o:spid="_x0000_s1150" o:spt="203" style="position:absolute;left:1058;top:5359;height:1036;width:9784;" coordorigin="1058,5359" coordsize="9784,1036">
              <o:lock v:ext="edit"/>
              <v:shape id="_x0000_s1151" o:spid="_x0000_s1151" style="position:absolute;left:1058;top:5359;height:1036;width:9784;" fillcolor="#F8F8F8" filled="t" stroked="f" coordorigin="1058,5359" coordsize="9784,1036" path="m1095,6395l1072,6390,1060,6374,1058,6357,1058,5397,1063,5374,1079,5362,10804,5359,10827,5365,10840,5381,10842,6357,10836,6380,10820,6393,1095,6395xe">
                <v:path arrowok="t"/>
                <v:fill on="t" focussize="0,0"/>
                <v:stroke on="f"/>
                <v:imagedata o:title=""/>
                <o:lock v:ext="edit"/>
              </v:shape>
            </v:group>
            <v:group id="_x0000_s1152" o:spid="_x0000_s1152" o:spt="203" style="position:absolute;left:1050;top:8984;height:271;width:2717;" coordorigin="1050,8984" coordsize="2717,271">
              <o:lock v:ext="edit"/>
              <v:shape id="_x0000_s1153" o:spid="_x0000_s1153" style="position:absolute;left:1050;top:8984;height:271;width:2717;" fillcolor="#F8F8F8" filled="t" stroked="f" coordorigin="1050,8984" coordsize="2717,271" path="m1095,9254l1072,9249,1057,9236,1051,9214,1050,9029,1055,9005,1068,8990,1090,8984,3721,8984,3745,8988,3760,9002,3766,9024,3766,9209,3762,9233,3749,9248,3726,9254,1095,9254xe">
                <v:path arrowok="t"/>
                <v:fill on="t" focussize="0,0"/>
                <v:stroke on="f"/>
                <v:imagedata o:title=""/>
                <o:lock v:ext="edit"/>
              </v:shape>
            </v:group>
            <v:group id="_x0000_s1154" o:spid="_x0000_s1154" o:spt="203" style="position:absolute;left:1050;top:9899;height:271;width:2912;" coordorigin="1050,9899" coordsize="2912,271">
              <o:lock v:ext="edit"/>
              <v:shape id="_x0000_s1155" o:spid="_x0000_s1155" style="position:absolute;left:1050;top:9899;height:271;width:2912;" fillcolor="#F8F8F8" filled="t" stroked="f" coordorigin="1050,9899" coordsize="2912,271" path="m1095,10169l1072,10165,1057,10152,1051,10130,1050,9944,1055,9921,1068,9906,1090,9900,3917,9899,3940,9904,3955,9917,3961,9939,3962,10124,3957,10148,3944,10163,3922,10169,1095,10169xe">
                <v:path arrowok="t"/>
                <v:fill on="t" focussize="0,0"/>
                <v:stroke on="f"/>
                <v:imagedata o:title=""/>
                <o:lock v:ext="edit"/>
              </v:shape>
            </v:group>
            <v:group id="_x0000_s1156" o:spid="_x0000_s1156" o:spt="203" style="position:absolute;left:1050;top:11265;height:271;width:1591;" coordorigin="1050,11265" coordsize="1591,271">
              <o:lock v:ext="edit"/>
              <v:shape id="_x0000_s1157" o:spid="_x0000_s1157" style="position:absolute;left:1050;top:11265;height:271;width:1591;" fillcolor="#F8F8F8" filled="t" stroked="f" coordorigin="1050,11265" coordsize="1591,271" path="m1095,11535l1072,11531,1057,11517,1051,11495,1050,11310,1055,11286,1068,11271,1090,11265,2596,11265,2620,11270,2635,11283,2641,11305,2641,11490,2637,11514,2623,11529,2601,11535,1095,11535xe">
                <v:path arrowok="t"/>
                <v:fill on="t" focussize="0,0"/>
                <v:stroke on="f"/>
                <v:imagedata o:title=""/>
                <o:lock v:ext="edit"/>
              </v:shape>
            </v:group>
            <v:group id="_x0000_s1158" o:spid="_x0000_s1158" o:spt="203" style="position:absolute;left:1058;top:11273;height:256;width:1576;" coordorigin="1058,11273" coordsize="1576,256">
              <o:lock v:ext="edit"/>
              <v:shape id="_x0000_s1159" o:spid="_x0000_s1159" style="position:absolute;left:1058;top:11273;height:256;width:1576;" filled="f" stroked="t" coordorigin="1058,11273" coordsize="1576,256" path="m1058,11490l1058,11310,1063,11287,1079,11275,2596,11273,2619,11278,2631,11294,2634,11490,2628,11513,2612,11525,1095,11528,1072,11522,1060,11506,1058,11490xe">
                <v:path arrowok="t"/>
                <v:fill on="f" focussize="0,0"/>
                <v:stroke weight="0.750314960629921pt" color="#DDDDDD"/>
                <v:imagedata o:title=""/>
                <o:lock v:ext="edit"/>
              </v:shape>
              <v:shape id="_x0000_s1160" o:spid="_x0000_s1160" o:spt="75" type="#_x0000_t75" style="position:absolute;left:0;top:1423;height:13974;width:11900;" filled="f" stroked="f" coordsize="21600,21600">
                <v:path/>
                <v:fill on="f" focussize="0,0"/>
                <v:stroke on="f"/>
                <v:imagedata r:id="rId70" o:title=""/>
                <o:lock v:ext="edit" aspectratio="t"/>
              </v:shape>
            </v:group>
          </v:group>
        </w:pict>
      </w:r>
    </w:p>
    <w:p>
      <w:pPr>
        <w:spacing w:line="2098"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41"/>
          <w:sz w:val="20"/>
          <w:szCs w:val="20"/>
        </w:rPr>
        <w:pict>
          <v:shape id="_x0000_s1161" o:spid="_x0000_s1161" o:spt="202" type="#_x0000_t202" style="height:104.95pt;width:489.15pt;" filled="f" stroked="t" coordsize="21600,21600">
            <v:path/>
            <v:fill on="f" focussize="0,0"/>
            <v:stroke weight="0.750314960629921pt" color="#DDDDDD" dashstyle="dash"/>
            <v:imagedata o:title=""/>
            <o:lock v:ext="edit"/>
            <v:textbox inset="0mm,0mm,0mm,0mm">
              <w:txbxContent>
                <w:p>
                  <w:pPr>
                    <w:spacing w:before="143" w:line="326" w:lineRule="auto"/>
                    <w:ind w:left="232" w:right="5093" w:firstLine="0"/>
                    <w:jc w:val="left"/>
                    <w:rPr>
                      <w:rFonts w:ascii="Consolas" w:hAnsi="Consolas" w:eastAsia="Consolas" w:cs="Consolas"/>
                      <w:sz w:val="17"/>
                      <w:szCs w:val="17"/>
                    </w:rPr>
                  </w:pPr>
                  <w:r>
                    <w:rPr>
                      <w:rFonts w:ascii="Consolas"/>
                      <w:color w:val="3300AA"/>
                      <w:w w:val="103"/>
                      <w:sz w:val="17"/>
                    </w:rPr>
                    <w:t>git</w:t>
                  </w:r>
                  <w:r>
                    <w:rPr>
                      <w:rFonts w:ascii="Consolas"/>
                      <w:color w:val="3300AA"/>
                      <w:spacing w:val="3"/>
                      <w:sz w:val="17"/>
                    </w:rPr>
                    <w:t xml:space="preserve"> </w:t>
                  </w:r>
                  <w:r>
                    <w:rPr>
                      <w:rFonts w:ascii="Consolas"/>
                      <w:color w:val="333333"/>
                      <w:w w:val="103"/>
                      <w:sz w:val="17"/>
                    </w:rPr>
                    <w:t>clone</w:t>
                  </w:r>
                  <w:r>
                    <w:rPr>
                      <w:rFonts w:ascii="Consolas"/>
                      <w:color w:val="333333"/>
                      <w:spacing w:val="3"/>
                      <w:sz w:val="17"/>
                    </w:rPr>
                    <w:t xml:space="preserve"> </w:t>
                  </w:r>
                  <w:r>
                    <w:rPr>
                      <w:rFonts w:ascii="Consolas"/>
                      <w:color w:val="333333"/>
                      <w:w w:val="103"/>
                      <w:sz w:val="17"/>
                    </w:rPr>
                    <w:t xml:space="preserve">https://github.com/alibaba/nacos.git </w:t>
                  </w:r>
                  <w:r>
                    <w:rPr>
                      <w:rFonts w:ascii="Consolas"/>
                      <w:color w:val="3300AA"/>
                      <w:w w:val="103"/>
                      <w:sz w:val="17"/>
                    </w:rPr>
                    <w:t>cd</w:t>
                  </w:r>
                  <w:r>
                    <w:rPr>
                      <w:rFonts w:ascii="Consolas"/>
                      <w:color w:val="3300AA"/>
                      <w:spacing w:val="2"/>
                      <w:sz w:val="17"/>
                    </w:rPr>
                    <w:t xml:space="preserve"> </w:t>
                  </w:r>
                  <w:r>
                    <w:rPr>
                      <w:rFonts w:ascii="Consolas"/>
                      <w:color w:val="333333"/>
                      <w:w w:val="103"/>
                      <w:sz w:val="17"/>
                    </w:rPr>
                    <w:t>nacos/</w:t>
                  </w:r>
                </w:p>
                <w:p>
                  <w:pPr>
                    <w:spacing w:before="0" w:line="326" w:lineRule="auto"/>
                    <w:ind w:left="232" w:right="6059" w:firstLine="0"/>
                    <w:jc w:val="left"/>
                    <w:rPr>
                      <w:rFonts w:ascii="Consolas" w:hAnsi="Consolas" w:eastAsia="Consolas" w:cs="Consolas"/>
                      <w:sz w:val="17"/>
                      <w:szCs w:val="17"/>
                    </w:rPr>
                  </w:pPr>
                  <w:r>
                    <w:rPr>
                      <w:rFonts w:ascii="Consolas" w:hAnsi="Consolas" w:eastAsia="Consolas" w:cs="Consolas"/>
                      <w:color w:val="333333"/>
                      <w:w w:val="103"/>
                      <w:sz w:val="17"/>
                      <w:szCs w:val="17"/>
                    </w:rPr>
                    <w:t>mvn</w:t>
                  </w:r>
                  <w:r>
                    <w:rPr>
                      <w:rFonts w:ascii="Consolas" w:hAnsi="Consolas" w:eastAsia="Consolas" w:cs="Consolas"/>
                      <w:color w:val="333333"/>
                      <w:spacing w:val="2"/>
                      <w:sz w:val="17"/>
                      <w:szCs w:val="17"/>
                    </w:rPr>
                    <w:t xml:space="preserve"> </w:t>
                  </w:r>
                  <w:r>
                    <w:rPr>
                      <w:rFonts w:ascii="Consolas" w:hAnsi="Consolas" w:eastAsia="Consolas" w:cs="Consolas"/>
                      <w:color w:val="0000CC"/>
                      <w:w w:val="103"/>
                      <w:sz w:val="17"/>
                      <w:szCs w:val="17"/>
                    </w:rPr>
                    <w:t>‐Prelease‐nacos</w:t>
                  </w:r>
                  <w:r>
                    <w:rPr>
                      <w:rFonts w:ascii="Consolas" w:hAnsi="Consolas" w:eastAsia="Consolas" w:cs="Consolas"/>
                      <w:color w:val="0000CC"/>
                      <w:spacing w:val="2"/>
                      <w:sz w:val="17"/>
                      <w:szCs w:val="17"/>
                    </w:rPr>
                    <w:t xml:space="preserve"> </w:t>
                  </w:r>
                  <w:r>
                    <w:rPr>
                      <w:rFonts w:ascii="Consolas" w:hAnsi="Consolas" w:eastAsia="Consolas" w:cs="Consolas"/>
                      <w:color w:val="333333"/>
                      <w:w w:val="103"/>
                      <w:sz w:val="17"/>
                      <w:szCs w:val="17"/>
                    </w:rPr>
                    <w:t>clean</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install</w:t>
                  </w:r>
                  <w:r>
                    <w:rPr>
                      <w:rFonts w:ascii="Consolas" w:hAnsi="Consolas" w:eastAsia="Consolas" w:cs="Consolas"/>
                      <w:color w:val="333333"/>
                      <w:spacing w:val="2"/>
                      <w:sz w:val="17"/>
                      <w:szCs w:val="17"/>
                    </w:rPr>
                    <w:t xml:space="preserve"> </w:t>
                  </w:r>
                  <w:r>
                    <w:rPr>
                      <w:rFonts w:ascii="Consolas" w:hAnsi="Consolas" w:eastAsia="Consolas" w:cs="Consolas"/>
                      <w:color w:val="0000CC"/>
                      <w:w w:val="103"/>
                      <w:sz w:val="17"/>
                      <w:szCs w:val="17"/>
                    </w:rPr>
                    <w:t xml:space="preserve">‐U </w:t>
                  </w:r>
                  <w:r>
                    <w:rPr>
                      <w:rFonts w:ascii="Consolas" w:hAnsi="Consolas" w:eastAsia="Consolas" w:cs="Consolas"/>
                      <w:color w:val="3300AA"/>
                      <w:w w:val="103"/>
                      <w:sz w:val="17"/>
                      <w:szCs w:val="17"/>
                    </w:rPr>
                    <w:t>ls</w:t>
                  </w:r>
                  <w:r>
                    <w:rPr>
                      <w:rFonts w:ascii="Consolas" w:hAnsi="Consolas" w:eastAsia="Consolas" w:cs="Consolas"/>
                      <w:color w:val="3300AA"/>
                      <w:spacing w:val="2"/>
                      <w:sz w:val="17"/>
                      <w:szCs w:val="17"/>
                    </w:rPr>
                    <w:t xml:space="preserve"> </w:t>
                  </w:r>
                  <w:r>
                    <w:rPr>
                      <w:rFonts w:ascii="Consolas" w:hAnsi="Consolas" w:eastAsia="Consolas" w:cs="Consolas"/>
                      <w:color w:val="0000CC"/>
                      <w:w w:val="103"/>
                      <w:sz w:val="17"/>
                      <w:szCs w:val="17"/>
                    </w:rPr>
                    <w:t>‐al</w:t>
                  </w:r>
                  <w:r>
                    <w:rPr>
                      <w:rFonts w:ascii="Consolas" w:hAnsi="Consolas" w:eastAsia="Consolas" w:cs="Consolas"/>
                      <w:color w:val="0000CC"/>
                      <w:spacing w:val="3"/>
                      <w:sz w:val="17"/>
                      <w:szCs w:val="17"/>
                    </w:rPr>
                    <w:t xml:space="preserve"> </w:t>
                  </w:r>
                  <w:r>
                    <w:rPr>
                      <w:rFonts w:ascii="Consolas" w:hAnsi="Consolas" w:eastAsia="Consolas" w:cs="Consolas"/>
                      <w:color w:val="333333"/>
                      <w:w w:val="103"/>
                      <w:sz w:val="17"/>
                      <w:szCs w:val="17"/>
                    </w:rPr>
                    <w:t>distribution/target/</w:t>
                  </w:r>
                </w:p>
                <w:p>
                  <w:pPr>
                    <w:spacing w:before="10" w:line="240" w:lineRule="auto"/>
                    <w:rPr>
                      <w:rFonts w:ascii="微软雅黑" w:hAnsi="微软雅黑" w:eastAsia="微软雅黑" w:cs="微软雅黑"/>
                      <w:b/>
                      <w:bCs/>
                      <w:sz w:val="15"/>
                      <w:szCs w:val="15"/>
                    </w:rPr>
                  </w:pPr>
                </w:p>
                <w:p>
                  <w:pPr>
                    <w:spacing w:before="0"/>
                    <w:ind w:left="232" w:right="0" w:firstLine="0"/>
                    <w:jc w:val="left"/>
                    <w:rPr>
                      <w:rFonts w:ascii="Consolas" w:hAnsi="Consolas" w:eastAsia="Consolas" w:cs="Consolas"/>
                      <w:sz w:val="17"/>
                      <w:szCs w:val="17"/>
                    </w:rPr>
                  </w:pPr>
                  <w:r>
                    <w:rPr>
                      <w:rFonts w:ascii="Consolas"/>
                      <w:color w:val="333333"/>
                      <w:w w:val="103"/>
                      <w:sz w:val="17"/>
                    </w:rPr>
                    <w:t>//</w:t>
                  </w:r>
                  <w:r>
                    <w:rPr>
                      <w:rFonts w:ascii="Consolas"/>
                      <w:color w:val="333333"/>
                      <w:spacing w:val="3"/>
                      <w:sz w:val="17"/>
                    </w:rPr>
                    <w:t xml:space="preserve"> </w:t>
                  </w:r>
                  <w:r>
                    <w:rPr>
                      <w:rFonts w:ascii="Consolas"/>
                      <w:color w:val="333333"/>
                      <w:w w:val="103"/>
                      <w:sz w:val="17"/>
                    </w:rPr>
                    <w:t>change</w:t>
                  </w:r>
                  <w:r>
                    <w:rPr>
                      <w:rFonts w:ascii="Consolas"/>
                      <w:color w:val="333333"/>
                      <w:spacing w:val="3"/>
                      <w:sz w:val="17"/>
                    </w:rPr>
                    <w:t xml:space="preserve"> </w:t>
                  </w:r>
                  <w:r>
                    <w:rPr>
                      <w:rFonts w:ascii="Consolas"/>
                      <w:color w:val="333333"/>
                      <w:w w:val="103"/>
                      <w:sz w:val="17"/>
                    </w:rPr>
                    <w:t>the</w:t>
                  </w:r>
                  <w:r>
                    <w:rPr>
                      <w:rFonts w:ascii="Consolas"/>
                      <w:color w:val="333333"/>
                      <w:spacing w:val="2"/>
                      <w:sz w:val="17"/>
                    </w:rPr>
                    <w:t xml:space="preserve"> </w:t>
                  </w:r>
                  <w:r>
                    <w:rPr>
                      <w:rFonts w:ascii="Consolas"/>
                      <w:color w:val="0000FF"/>
                      <w:w w:val="103"/>
                      <w:sz w:val="17"/>
                    </w:rPr>
                    <w:t>$version</w:t>
                  </w:r>
                  <w:r>
                    <w:rPr>
                      <w:rFonts w:ascii="Consolas"/>
                      <w:color w:val="0000FF"/>
                      <w:spacing w:val="2"/>
                      <w:sz w:val="17"/>
                    </w:rPr>
                    <w:t xml:space="preserve"> </w:t>
                  </w:r>
                  <w:r>
                    <w:rPr>
                      <w:rFonts w:ascii="Consolas"/>
                      <w:color w:val="333333"/>
                      <w:w w:val="103"/>
                      <w:sz w:val="17"/>
                    </w:rPr>
                    <w:t>to</w:t>
                  </w:r>
                  <w:r>
                    <w:rPr>
                      <w:rFonts w:ascii="Consolas"/>
                      <w:color w:val="333333"/>
                      <w:spacing w:val="3"/>
                      <w:sz w:val="17"/>
                    </w:rPr>
                    <w:t xml:space="preserve"> </w:t>
                  </w:r>
                  <w:r>
                    <w:rPr>
                      <w:rFonts w:ascii="Consolas"/>
                      <w:color w:val="333333"/>
                      <w:w w:val="103"/>
                      <w:sz w:val="17"/>
                    </w:rPr>
                    <w:t>your</w:t>
                  </w:r>
                  <w:r>
                    <w:rPr>
                      <w:rFonts w:ascii="Consolas"/>
                      <w:color w:val="333333"/>
                      <w:spacing w:val="3"/>
                      <w:sz w:val="17"/>
                    </w:rPr>
                    <w:t xml:space="preserve"> </w:t>
                  </w:r>
                  <w:r>
                    <w:rPr>
                      <w:rFonts w:ascii="Consolas"/>
                      <w:color w:val="333333"/>
                      <w:w w:val="103"/>
                      <w:sz w:val="17"/>
                    </w:rPr>
                    <w:t>actual</w:t>
                  </w:r>
                  <w:r>
                    <w:rPr>
                      <w:rFonts w:ascii="Consolas"/>
                      <w:color w:val="333333"/>
                      <w:spacing w:val="3"/>
                      <w:sz w:val="17"/>
                    </w:rPr>
                    <w:t xml:space="preserve"> </w:t>
                  </w:r>
                  <w:r>
                    <w:rPr>
                      <w:rFonts w:ascii="Consolas"/>
                      <w:color w:val="333333"/>
                      <w:w w:val="103"/>
                      <w:sz w:val="17"/>
                    </w:rPr>
                    <w:t>path</w:t>
                  </w:r>
                </w:p>
                <w:p>
                  <w:pPr>
                    <w:spacing w:before="71"/>
                    <w:ind w:left="232" w:right="0" w:firstLine="0"/>
                    <w:jc w:val="left"/>
                    <w:rPr>
                      <w:rFonts w:ascii="Consolas" w:hAnsi="Consolas" w:eastAsia="Consolas" w:cs="Consolas"/>
                      <w:sz w:val="17"/>
                      <w:szCs w:val="17"/>
                    </w:rPr>
                  </w:pPr>
                  <w:r>
                    <w:rPr>
                      <w:rFonts w:ascii="Consolas" w:hAnsi="Consolas" w:eastAsia="Consolas" w:cs="Consolas"/>
                      <w:color w:val="3300AA"/>
                      <w:w w:val="103"/>
                      <w:sz w:val="17"/>
                      <w:szCs w:val="17"/>
                    </w:rPr>
                    <w:t>cd</w:t>
                  </w:r>
                  <w:r>
                    <w:rPr>
                      <w:rFonts w:ascii="Consolas" w:hAnsi="Consolas" w:eastAsia="Consolas" w:cs="Consolas"/>
                      <w:color w:val="3300AA"/>
                      <w:spacing w:val="2"/>
                      <w:sz w:val="17"/>
                      <w:szCs w:val="17"/>
                    </w:rPr>
                    <w:t xml:space="preserve"> </w:t>
                  </w:r>
                  <w:r>
                    <w:rPr>
                      <w:rFonts w:ascii="Consolas" w:hAnsi="Consolas" w:eastAsia="Consolas" w:cs="Consolas"/>
                      <w:color w:val="333333"/>
                      <w:w w:val="103"/>
                      <w:sz w:val="17"/>
                      <w:szCs w:val="17"/>
                    </w:rPr>
                    <w:t>distribution/target/nacos‐server</w:t>
                  </w:r>
                  <w:r>
                    <w:rPr>
                      <w:rFonts w:ascii="Consolas" w:hAnsi="Consolas" w:eastAsia="Consolas" w:cs="Consolas"/>
                      <w:color w:val="333333"/>
                      <w:spacing w:val="-1"/>
                      <w:w w:val="103"/>
                      <w:sz w:val="17"/>
                      <w:szCs w:val="17"/>
                    </w:rPr>
                    <w:t>‐</w:t>
                  </w:r>
                  <w:r>
                    <w:rPr>
                      <w:rFonts w:ascii="Consolas" w:hAnsi="Consolas" w:eastAsia="Consolas" w:cs="Consolas"/>
                      <w:color w:val="0000FF"/>
                      <w:w w:val="103"/>
                      <w:sz w:val="17"/>
                      <w:szCs w:val="17"/>
                    </w:rPr>
                    <w:t>$versio</w:t>
                  </w:r>
                  <w:r>
                    <w:rPr>
                      <w:rFonts w:ascii="Consolas" w:hAnsi="Consolas" w:eastAsia="Consolas" w:cs="Consolas"/>
                      <w:color w:val="0000FF"/>
                      <w:spacing w:val="-1"/>
                      <w:w w:val="103"/>
                      <w:sz w:val="17"/>
                      <w:szCs w:val="17"/>
                    </w:rPr>
                    <w:t>n</w:t>
                  </w:r>
                  <w:r>
                    <w:rPr>
                      <w:rFonts w:ascii="Consolas" w:hAnsi="Consolas" w:eastAsia="Consolas" w:cs="Consolas"/>
                      <w:color w:val="333333"/>
                      <w:w w:val="103"/>
                      <w:sz w:val="17"/>
                      <w:szCs w:val="17"/>
                    </w:rPr>
                    <w:t>/nacos/bin</w:t>
                  </w:r>
                </w:p>
              </w:txbxContent>
            </v:textbox>
            <w10:wrap type="none"/>
            <w10:anchorlock/>
          </v:shape>
        </w:pict>
      </w:r>
    </w:p>
    <w:p>
      <w:pPr>
        <w:spacing w:before="13" w:line="240" w:lineRule="auto"/>
        <w:rPr>
          <w:rFonts w:ascii="微软雅黑" w:hAnsi="微软雅黑" w:eastAsia="微软雅黑" w:cs="微软雅黑"/>
          <w:b/>
          <w:bCs/>
          <w:sz w:val="11"/>
          <w:szCs w:val="11"/>
        </w:rPr>
      </w:pPr>
    </w:p>
    <w:p>
      <w:pPr>
        <w:pStyle w:val="5"/>
        <w:spacing w:line="306" w:lineRule="exact"/>
        <w:ind w:right="6366"/>
        <w:jc w:val="left"/>
        <w:rPr>
          <w:b w:val="0"/>
          <w:bCs w:val="0"/>
        </w:rPr>
      </w:pPr>
      <w:r>
        <w:rPr>
          <w:color w:val="333333"/>
          <w:w w:val="105"/>
        </w:rPr>
        <w:t>下载编译后压缩包方式</w:t>
      </w:r>
    </w:p>
    <w:p>
      <w:pPr>
        <w:spacing w:before="137" w:line="328" w:lineRule="auto"/>
        <w:ind w:left="1047" w:right="699" w:firstLine="0"/>
        <w:jc w:val="left"/>
        <w:rPr>
          <w:rFonts w:ascii="Calibri" w:hAnsi="Calibri" w:eastAsia="Calibri" w:cs="Calibri"/>
          <w:sz w:val="19"/>
          <w:szCs w:val="19"/>
        </w:rPr>
      </w:pPr>
      <w:r>
        <w:rPr>
          <w:rFonts w:ascii="微软雅黑" w:hAnsi="微软雅黑" w:eastAsia="微软雅黑" w:cs="微软雅黑"/>
          <w:color w:val="333333"/>
          <w:w w:val="105"/>
          <w:sz w:val="19"/>
          <w:szCs w:val="19"/>
        </w:rPr>
        <w:t xml:space="preserve">您可以从 </w:t>
      </w:r>
      <w:r>
        <w:fldChar w:fldCharType="begin"/>
      </w:r>
      <w:r>
        <w:instrText xml:space="preserve"> HYPERLINK "https://github.com/alibaba/nacos/releases" \h </w:instrText>
      </w:r>
      <w:r>
        <w:fldChar w:fldCharType="separate"/>
      </w:r>
      <w:r>
        <w:rPr>
          <w:rFonts w:ascii="微软雅黑" w:hAnsi="微软雅黑" w:eastAsia="微软雅黑" w:cs="微软雅黑"/>
          <w:color w:val="4183C4"/>
          <w:w w:val="105"/>
          <w:sz w:val="19"/>
          <w:szCs w:val="19"/>
          <w:u w:val="single" w:color="4183C4"/>
        </w:rPr>
        <w:t xml:space="preserve">最新稳定版本 </w:t>
      </w:r>
      <w:r>
        <w:rPr>
          <w:rFonts w:ascii="微软雅黑" w:hAnsi="微软雅黑" w:eastAsia="微软雅黑" w:cs="微软雅黑"/>
          <w:color w:val="4183C4"/>
          <w:w w:val="105"/>
          <w:sz w:val="19"/>
          <w:szCs w:val="19"/>
        </w:rPr>
        <w:fldChar w:fldCharType="end"/>
      </w:r>
      <w:r>
        <w:rPr>
          <w:rFonts w:ascii="微软雅黑" w:hAnsi="微软雅黑" w:eastAsia="微软雅黑" w:cs="微软雅黑"/>
          <w:color w:val="333333"/>
          <w:w w:val="105"/>
          <w:sz w:val="19"/>
          <w:szCs w:val="19"/>
        </w:rPr>
        <w:t xml:space="preserve">下载 </w:t>
      </w:r>
      <w:r>
        <w:rPr>
          <w:rFonts w:ascii="Consolas" w:hAnsi="Consolas" w:eastAsia="Consolas" w:cs="Consolas"/>
          <w:color w:val="333333"/>
          <w:w w:val="105"/>
          <w:sz w:val="17"/>
          <w:szCs w:val="17"/>
          <w:u w:val="single" w:color="DDDDDD"/>
        </w:rPr>
        <w:t>nacos</w:t>
      </w:r>
      <w:r>
        <w:rPr>
          <w:rFonts w:ascii="Calibri" w:hAnsi="Calibri" w:eastAsia="Calibri" w:cs="Calibri"/>
          <w:color w:val="333333"/>
          <w:w w:val="105"/>
          <w:sz w:val="17"/>
          <w:szCs w:val="17"/>
          <w:u w:val="single" w:color="DDDDDD"/>
        </w:rPr>
        <w:t>-</w:t>
      </w:r>
      <w:r>
        <w:rPr>
          <w:rFonts w:ascii="Consolas" w:hAnsi="Consolas" w:eastAsia="Consolas" w:cs="Consolas"/>
          <w:color w:val="333333"/>
          <w:w w:val="105"/>
          <w:sz w:val="17"/>
          <w:szCs w:val="17"/>
          <w:u w:val="single" w:color="DDDDDD"/>
        </w:rPr>
        <w:t>server</w:t>
      </w:r>
      <w:r>
        <w:rPr>
          <w:rFonts w:ascii="Calibri" w:hAnsi="Calibri" w:eastAsia="Calibri" w:cs="Calibri"/>
          <w:color w:val="333333"/>
          <w:w w:val="105"/>
          <w:sz w:val="17"/>
          <w:szCs w:val="17"/>
          <w:u w:val="single" w:color="DDDDDD"/>
        </w:rPr>
        <w:t>-</w:t>
      </w:r>
      <w:r>
        <w:rPr>
          <w:rFonts w:ascii="Consolas" w:hAnsi="Consolas" w:eastAsia="Consolas" w:cs="Consolas"/>
          <w:color w:val="333333"/>
          <w:w w:val="105"/>
          <w:sz w:val="17"/>
          <w:szCs w:val="17"/>
          <w:u w:val="single" w:color="DDDDDD"/>
        </w:rPr>
        <w:t>$version.zip</w:t>
      </w:r>
      <w:r>
        <w:rPr>
          <w:rFonts w:ascii="Consolas" w:hAnsi="Consolas" w:eastAsia="Consolas" w:cs="Consolas"/>
          <w:color w:val="333333"/>
          <w:spacing w:val="44"/>
          <w:w w:val="105"/>
          <w:sz w:val="17"/>
          <w:szCs w:val="17"/>
          <w:u w:val="single" w:color="DDDDDD"/>
        </w:rPr>
        <w:t xml:space="preserve"> </w:t>
      </w:r>
      <w:r>
        <w:rPr>
          <w:rFonts w:ascii="微软雅黑" w:hAnsi="微软雅黑" w:eastAsia="微软雅黑" w:cs="微软雅黑"/>
          <w:color w:val="333333"/>
          <w:w w:val="105"/>
          <w:sz w:val="19"/>
          <w:szCs w:val="19"/>
        </w:rPr>
        <w:t>包，本教程使用</w:t>
      </w:r>
      <w:r>
        <w:rPr>
          <w:rFonts w:ascii="Calibri" w:hAnsi="Calibri" w:eastAsia="Calibri" w:cs="Calibri"/>
          <w:color w:val="333333"/>
          <w:w w:val="105"/>
          <w:sz w:val="19"/>
          <w:szCs w:val="19"/>
        </w:rPr>
        <w:t>nacos-server-1.1.3</w:t>
      </w:r>
      <w:r>
        <w:rPr>
          <w:rFonts w:ascii="微软雅黑" w:hAnsi="微软雅黑" w:eastAsia="微软雅黑" w:cs="微软雅黑"/>
          <w:color w:val="333333"/>
          <w:w w:val="105"/>
          <w:sz w:val="19"/>
          <w:szCs w:val="19"/>
        </w:rPr>
        <w:t>版本。</w:t>
      </w:r>
      <w:r>
        <w:rPr>
          <w:rFonts w:ascii="微软雅黑" w:hAnsi="微软雅黑" w:eastAsia="微软雅黑" w:cs="微软雅黑"/>
          <w:color w:val="333333"/>
          <w:w w:val="102"/>
          <w:sz w:val="19"/>
          <w:szCs w:val="19"/>
        </w:rPr>
        <w:t xml:space="preserve"> </w:t>
      </w:r>
      <w:r>
        <w:rPr>
          <w:rFonts w:ascii="微软雅黑" w:hAnsi="微软雅黑" w:eastAsia="微软雅黑" w:cs="微软雅黑"/>
          <w:color w:val="333333"/>
          <w:w w:val="110"/>
          <w:sz w:val="19"/>
          <w:szCs w:val="19"/>
        </w:rPr>
        <w:t>下载地址：</w:t>
      </w:r>
      <w:r>
        <w:fldChar w:fldCharType="begin"/>
      </w:r>
      <w:r>
        <w:instrText xml:space="preserve"> HYPERLINK "https://github.com/alibaba/nacos/releases" \h </w:instrText>
      </w:r>
      <w:r>
        <w:fldChar w:fldCharType="separate"/>
      </w:r>
      <w:r>
        <w:rPr>
          <w:rFonts w:ascii="Calibri" w:hAnsi="Calibri" w:eastAsia="Calibri" w:cs="Calibri"/>
          <w:color w:val="4183C4"/>
          <w:w w:val="110"/>
          <w:sz w:val="19"/>
          <w:szCs w:val="19"/>
          <w:u w:val="single" w:color="4183C4"/>
        </w:rPr>
        <w:t>https://github.com/alibaba/nacos/releases</w:t>
      </w:r>
      <w:r>
        <w:rPr>
          <w:rFonts w:ascii="Calibri" w:hAnsi="Calibri" w:eastAsia="Calibri" w:cs="Calibri"/>
          <w:sz w:val="19"/>
          <w:szCs w:val="19"/>
        </w:rPr>
        <w:fldChar w:fldCharType="end"/>
      </w:r>
    </w:p>
    <w:p>
      <w:pPr>
        <w:pStyle w:val="6"/>
        <w:spacing w:before="27" w:line="240" w:lineRule="auto"/>
        <w:ind w:right="6366"/>
        <w:jc w:val="left"/>
      </w:pPr>
      <w:r>
        <w:rPr>
          <w:color w:val="333333"/>
          <w:w w:val="105"/>
        </w:rPr>
        <w:t>下载后解压：</w:t>
      </w:r>
    </w:p>
    <w:p>
      <w:pPr>
        <w:spacing w:before="17" w:line="240" w:lineRule="auto"/>
        <w:rPr>
          <w:rFonts w:ascii="微软雅黑" w:hAnsi="微软雅黑" w:eastAsia="微软雅黑" w:cs="微软雅黑"/>
          <w:sz w:val="14"/>
          <w:szCs w:val="14"/>
        </w:rPr>
      </w:pPr>
    </w:p>
    <w:p>
      <w:pPr>
        <w:spacing w:line="103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20"/>
          <w:sz w:val="20"/>
          <w:szCs w:val="20"/>
        </w:rPr>
        <w:pict>
          <v:shape id="_x0000_s1162" o:spid="_x0000_s1162" o:spt="202" type="#_x0000_t202" style="height:51.7pt;width:489.15pt;" fillcolor="#F8F8F8" filled="t" stroked="t" coordsize="21600,21600">
            <v:path/>
            <v:fill on="t" focussize="0,0"/>
            <v:stroke weight="0.750314960629921pt" color="#DDDDDD" dashstyle="dash"/>
            <v:imagedata o:title=""/>
            <o:lock v:ext="edit"/>
            <v:textbox inset="0mm,0mm,0mm,0mm">
              <w:txbxContent>
                <w:p>
                  <w:pPr>
                    <w:spacing w:before="65" w:line="297" w:lineRule="auto"/>
                    <w:ind w:left="425" w:right="2232" w:firstLine="0"/>
                    <w:jc w:val="left"/>
                    <w:rPr>
                      <w:rFonts w:ascii="Consolas" w:hAnsi="Consolas" w:eastAsia="Consolas" w:cs="Consolas"/>
                      <w:sz w:val="17"/>
                      <w:szCs w:val="17"/>
                    </w:rPr>
                  </w:pPr>
                  <w:r>
                    <w:rPr>
                      <w:rFonts w:ascii="Consolas" w:hAnsi="Consolas" w:eastAsia="Consolas" w:cs="Consolas"/>
                      <w:color w:val="333333"/>
                      <w:w w:val="103"/>
                      <w:sz w:val="17"/>
                      <w:szCs w:val="17"/>
                    </w:rPr>
                    <w:t>unzip</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nacos‐server‐$version.zip</w:t>
                  </w:r>
                  <w:r>
                    <w:rPr>
                      <w:rFonts w:ascii="Consolas" w:hAnsi="Consolas" w:eastAsia="Consolas" w:cs="Consolas"/>
                      <w:color w:val="333333"/>
                      <w:spacing w:val="3"/>
                      <w:sz w:val="17"/>
                      <w:szCs w:val="17"/>
                    </w:rPr>
                    <w:t xml:space="preserve"> </w:t>
                  </w:r>
                  <w:r>
                    <w:rPr>
                      <w:rFonts w:ascii="微软雅黑" w:hAnsi="微软雅黑" w:eastAsia="微软雅黑" w:cs="微软雅黑"/>
                      <w:color w:val="333333"/>
                      <w:w w:val="103"/>
                      <w:sz w:val="17"/>
                      <w:szCs w:val="17"/>
                    </w:rPr>
                    <w:t>或者</w:t>
                  </w:r>
                  <w:r>
                    <w:rPr>
                      <w:rFonts w:ascii="微软雅黑" w:hAnsi="微软雅黑" w:eastAsia="微软雅黑" w:cs="微软雅黑"/>
                      <w:color w:val="333333"/>
                      <w:sz w:val="17"/>
                      <w:szCs w:val="17"/>
                    </w:rPr>
                    <w:t xml:space="preserve"> </w:t>
                  </w:r>
                  <w:r>
                    <w:rPr>
                      <w:rFonts w:ascii="微软雅黑" w:hAnsi="微软雅黑" w:eastAsia="微软雅黑" w:cs="微软雅黑"/>
                      <w:color w:val="333333"/>
                      <w:spacing w:val="-5"/>
                      <w:sz w:val="17"/>
                      <w:szCs w:val="17"/>
                    </w:rPr>
                    <w:t xml:space="preserve"> </w:t>
                  </w:r>
                  <w:r>
                    <w:rPr>
                      <w:rFonts w:ascii="Consolas" w:hAnsi="Consolas" w:eastAsia="Consolas" w:cs="Consolas"/>
                      <w:color w:val="333333"/>
                      <w:w w:val="103"/>
                      <w:sz w:val="17"/>
                      <w:szCs w:val="17"/>
                    </w:rPr>
                    <w:t>tar</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‐xvf</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nacos‐server‐$version.tar.gz cd</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nacos/bin</w:t>
                  </w:r>
                </w:p>
              </w:txbxContent>
            </v:textbox>
            <w10:wrap type="none"/>
            <w10:anchorlock/>
          </v:shape>
        </w:pict>
      </w:r>
    </w:p>
    <w:p>
      <w:pPr>
        <w:spacing w:before="4" w:line="240" w:lineRule="auto"/>
        <w:rPr>
          <w:rFonts w:ascii="微软雅黑" w:hAnsi="微软雅黑" w:eastAsia="微软雅黑" w:cs="微软雅黑"/>
          <w:sz w:val="11"/>
          <w:szCs w:val="11"/>
        </w:rPr>
      </w:pPr>
    </w:p>
    <w:p>
      <w:pPr>
        <w:pStyle w:val="4"/>
        <w:spacing w:line="370" w:lineRule="exact"/>
        <w:ind w:right="6366"/>
        <w:jc w:val="left"/>
        <w:rPr>
          <w:rFonts w:ascii="微软雅黑" w:hAnsi="微软雅黑" w:eastAsia="微软雅黑" w:cs="微软雅黑"/>
          <w:b w:val="0"/>
          <w:bCs w:val="0"/>
        </w:rPr>
      </w:pPr>
      <w:bookmarkStart w:id="17" w:name="3.1.3 启动服务器"/>
      <w:bookmarkEnd w:id="17"/>
      <w:r>
        <w:rPr>
          <w:b/>
          <w:bCs/>
          <w:color w:val="333333"/>
          <w:w w:val="95"/>
        </w:rPr>
        <w:t>3.1.3</w:t>
      </w:r>
      <w:r>
        <w:rPr>
          <w:b/>
          <w:bCs/>
          <w:color w:val="333333"/>
          <w:spacing w:val="14"/>
          <w:w w:val="95"/>
        </w:rPr>
        <w:t xml:space="preserve"> </w:t>
      </w:r>
      <w:r>
        <w:rPr>
          <w:rFonts w:ascii="微软雅黑" w:hAnsi="微软雅黑" w:eastAsia="微软雅黑" w:cs="微软雅黑"/>
          <w:color w:val="333333"/>
          <w:w w:val="95"/>
        </w:rPr>
        <w:t>启动服务器</w:t>
      </w:r>
    </w:p>
    <w:p>
      <w:pPr>
        <w:pStyle w:val="6"/>
        <w:spacing w:before="142" w:line="328" w:lineRule="auto"/>
        <w:ind w:right="3849"/>
        <w:jc w:val="left"/>
      </w:pPr>
      <w:r>
        <w:rPr>
          <w:rFonts w:ascii="Calibri" w:hAnsi="Calibri" w:eastAsia="Calibri" w:cs="Calibri"/>
          <w:color w:val="333333"/>
          <w:w w:val="105"/>
        </w:rPr>
        <w:t>nacos</w:t>
      </w:r>
      <w:r>
        <w:rPr>
          <w:color w:val="333333"/>
          <w:w w:val="105"/>
        </w:rPr>
        <w:t>的默认端口是</w:t>
      </w:r>
      <w:r>
        <w:rPr>
          <w:rFonts w:ascii="Calibri" w:hAnsi="Calibri" w:eastAsia="Calibri" w:cs="Calibri"/>
          <w:color w:val="333333"/>
          <w:w w:val="105"/>
        </w:rPr>
        <w:t>8848</w:t>
      </w:r>
      <w:r>
        <w:rPr>
          <w:color w:val="333333"/>
          <w:w w:val="105"/>
        </w:rPr>
        <w:t>，需要保证</w:t>
      </w:r>
      <w:r>
        <w:rPr>
          <w:rFonts w:ascii="Calibri" w:hAnsi="Calibri" w:eastAsia="Calibri" w:cs="Calibri"/>
          <w:color w:val="333333"/>
          <w:w w:val="105"/>
        </w:rPr>
        <w:t>8848</w:t>
      </w:r>
      <w:r>
        <w:rPr>
          <w:color w:val="333333"/>
          <w:w w:val="105"/>
        </w:rPr>
        <w:t>默认端口没有被其他进程占用。</w:t>
      </w:r>
      <w:r>
        <w:rPr>
          <w:color w:val="333333"/>
          <w:spacing w:val="-23"/>
          <w:w w:val="105"/>
        </w:rPr>
        <w:t xml:space="preserve"> </w:t>
      </w:r>
      <w:r>
        <w:rPr>
          <w:color w:val="333333"/>
          <w:w w:val="105"/>
        </w:rPr>
        <w:t>进入安装程序的</w:t>
      </w:r>
      <w:r>
        <w:rPr>
          <w:rFonts w:ascii="Calibri" w:hAnsi="Calibri" w:eastAsia="Calibri" w:cs="Calibri"/>
          <w:color w:val="333333"/>
          <w:w w:val="105"/>
        </w:rPr>
        <w:t>bin</w:t>
      </w:r>
      <w:r>
        <w:rPr>
          <w:color w:val="333333"/>
          <w:w w:val="105"/>
        </w:rPr>
        <w:t>目录：</w:t>
      </w:r>
    </w:p>
    <w:p>
      <w:pPr>
        <w:spacing w:before="42" w:line="319" w:lineRule="auto"/>
        <w:ind w:left="1047" w:right="4637" w:firstLine="0"/>
        <w:jc w:val="left"/>
        <w:rPr>
          <w:rFonts w:ascii="Calibri" w:hAnsi="Calibri" w:eastAsia="Calibri" w:cs="Calibri"/>
          <w:sz w:val="19"/>
          <w:szCs w:val="19"/>
        </w:rPr>
      </w:pPr>
      <w:r>
        <w:rPr>
          <w:rFonts w:ascii="Arial Black" w:hAnsi="Arial Black" w:eastAsia="Arial Black" w:cs="Arial Black"/>
          <w:b/>
          <w:bCs/>
          <w:color w:val="333333"/>
          <w:w w:val="105"/>
          <w:sz w:val="19"/>
          <w:szCs w:val="19"/>
        </w:rPr>
        <w:t>Linux/Unix/Mac</w:t>
      </w:r>
      <w:r>
        <w:rPr>
          <w:rFonts w:ascii="微软雅黑" w:hAnsi="微软雅黑" w:eastAsia="微软雅黑" w:cs="微软雅黑"/>
          <w:b/>
          <w:bCs/>
          <w:color w:val="333333"/>
          <w:w w:val="105"/>
          <w:sz w:val="19"/>
          <w:szCs w:val="19"/>
        </w:rPr>
        <w:t>启动方式：</w:t>
      </w:r>
      <w:r>
        <w:rPr>
          <w:rFonts w:ascii="微软雅黑" w:hAnsi="微软雅黑" w:eastAsia="微软雅黑" w:cs="微软雅黑"/>
          <w:b/>
          <w:bCs/>
          <w:color w:val="333333"/>
          <w:w w:val="102"/>
          <w:sz w:val="19"/>
          <w:szCs w:val="19"/>
        </w:rPr>
        <w:t xml:space="preserve"> </w:t>
      </w:r>
      <w:r>
        <w:rPr>
          <w:rFonts w:ascii="微软雅黑" w:hAnsi="微软雅黑" w:eastAsia="微软雅黑" w:cs="微软雅黑"/>
          <w:color w:val="333333"/>
          <w:w w:val="105"/>
          <w:sz w:val="19"/>
          <w:szCs w:val="19"/>
        </w:rPr>
        <w:t>启动命令</w:t>
      </w:r>
      <w:r>
        <w:rPr>
          <w:rFonts w:ascii="Calibri" w:hAnsi="Calibri" w:eastAsia="Calibri" w:cs="Calibri"/>
          <w:color w:val="333333"/>
          <w:w w:val="105"/>
          <w:sz w:val="19"/>
          <w:szCs w:val="19"/>
        </w:rPr>
        <w:t>(standalone</w:t>
      </w:r>
      <w:r>
        <w:rPr>
          <w:rFonts w:ascii="微软雅黑" w:hAnsi="微软雅黑" w:eastAsia="微软雅黑" w:cs="微软雅黑"/>
          <w:color w:val="333333"/>
          <w:w w:val="105"/>
          <w:sz w:val="19"/>
          <w:szCs w:val="19"/>
        </w:rPr>
        <w:t>代表着单机模式运行，非集群模式</w:t>
      </w:r>
      <w:r>
        <w:rPr>
          <w:rFonts w:ascii="Calibri" w:hAnsi="Calibri" w:eastAsia="Calibri" w:cs="Calibri"/>
          <w:color w:val="333333"/>
          <w:w w:val="105"/>
          <w:sz w:val="19"/>
          <w:szCs w:val="19"/>
        </w:rPr>
        <w:t>):</w:t>
      </w:r>
    </w:p>
    <w:p>
      <w:pPr>
        <w:spacing w:before="5" w:line="240" w:lineRule="auto"/>
        <w:rPr>
          <w:rFonts w:ascii="Calibri" w:hAnsi="Calibri" w:eastAsia="Calibri" w:cs="Calibri"/>
          <w:sz w:val="9"/>
          <w:szCs w:val="9"/>
        </w:rPr>
      </w:pPr>
    </w:p>
    <w:p>
      <w:pPr>
        <w:spacing w:line="252" w:lineRule="exact"/>
        <w:ind w:left="1057" w:right="0" w:firstLine="0"/>
        <w:rPr>
          <w:rFonts w:ascii="Calibri" w:hAnsi="Calibri" w:eastAsia="Calibri" w:cs="Calibri"/>
          <w:sz w:val="20"/>
          <w:szCs w:val="20"/>
        </w:rPr>
      </w:pPr>
      <w:r>
        <w:rPr>
          <w:rFonts w:ascii="Calibri" w:hAnsi="Calibri" w:eastAsia="Calibri" w:cs="Calibri"/>
          <w:position w:val="-4"/>
          <w:sz w:val="20"/>
          <w:szCs w:val="20"/>
        </w:rPr>
        <w:pict>
          <v:shape id="_x0000_s1163" o:spid="_x0000_s1163" o:spt="202" type="#_x0000_t202" style="height:12.65pt;width:135pt;" fillcolor="#F8F8F8" filled="t" stroked="t" coordsize="21600,21600">
            <v:path/>
            <v:fill on="t" focussize="0,0"/>
            <v:stroke weight="0.750314960629921pt" color="#DDDDDD" dashstyle="dash"/>
            <v:imagedata o:title=""/>
            <o:lock v:ext="edit"/>
            <v:textbox inset="0mm,0mm,0mm,0mm">
              <w:txbxContent>
                <w:p>
                  <w:pPr>
                    <w:spacing w:before="32" w:line="206" w:lineRule="exact"/>
                    <w:ind w:left="56" w:right="0" w:firstLine="0"/>
                    <w:jc w:val="left"/>
                    <w:rPr>
                      <w:rFonts w:ascii="Consolas" w:hAnsi="Consolas" w:eastAsia="Consolas" w:cs="Consolas"/>
                      <w:sz w:val="17"/>
                      <w:szCs w:val="17"/>
                    </w:rPr>
                  </w:pPr>
                  <w:r>
                    <w:rPr>
                      <w:rFonts w:ascii="Consolas"/>
                      <w:color w:val="333333"/>
                      <w:w w:val="103"/>
                      <w:sz w:val="17"/>
                    </w:rPr>
                    <w:t>sh</w:t>
                  </w:r>
                  <w:r>
                    <w:rPr>
                      <w:rFonts w:ascii="Consolas"/>
                      <w:color w:val="333333"/>
                      <w:spacing w:val="3"/>
                      <w:sz w:val="17"/>
                    </w:rPr>
                    <w:t xml:space="preserve"> </w:t>
                  </w:r>
                  <w:r>
                    <w:rPr>
                      <w:rFonts w:ascii="Consolas"/>
                      <w:color w:val="333333"/>
                      <w:w w:val="103"/>
                      <w:sz w:val="17"/>
                    </w:rPr>
                    <w:t>startup.sh</w:t>
                  </w:r>
                  <w:r>
                    <w:rPr>
                      <w:rFonts w:ascii="Consolas"/>
                      <w:color w:val="333333"/>
                      <w:spacing w:val="2"/>
                      <w:sz w:val="17"/>
                    </w:rPr>
                    <w:t xml:space="preserve"> </w:t>
                  </w:r>
                  <w:r>
                    <w:rPr>
                      <w:rFonts w:ascii="Calibri"/>
                      <w:color w:val="333333"/>
                      <w:spacing w:val="-1"/>
                      <w:w w:val="108"/>
                      <w:sz w:val="17"/>
                    </w:rPr>
                    <w:t>-</w:t>
                  </w:r>
                  <w:r>
                    <w:rPr>
                      <w:rFonts w:ascii="Consolas"/>
                      <w:color w:val="333333"/>
                      <w:w w:val="103"/>
                      <w:sz w:val="17"/>
                    </w:rPr>
                    <w:t>m</w:t>
                  </w:r>
                  <w:r>
                    <w:rPr>
                      <w:rFonts w:ascii="Consolas"/>
                      <w:color w:val="333333"/>
                      <w:spacing w:val="3"/>
                      <w:sz w:val="17"/>
                    </w:rPr>
                    <w:t xml:space="preserve"> </w:t>
                  </w:r>
                  <w:r>
                    <w:rPr>
                      <w:rFonts w:ascii="Consolas"/>
                      <w:color w:val="333333"/>
                      <w:w w:val="103"/>
                      <w:sz w:val="17"/>
                    </w:rPr>
                    <w:t>standalone</w:t>
                  </w:r>
                </w:p>
              </w:txbxContent>
            </v:textbox>
            <w10:wrap type="none"/>
            <w10:anchorlock/>
          </v:shape>
        </w:pict>
      </w:r>
    </w:p>
    <w:p>
      <w:pPr>
        <w:spacing w:before="12" w:line="240" w:lineRule="auto"/>
        <w:rPr>
          <w:rFonts w:ascii="Calibri" w:hAnsi="Calibri" w:eastAsia="Calibri" w:cs="Calibri"/>
          <w:sz w:val="12"/>
          <w:szCs w:val="12"/>
        </w:rPr>
      </w:pPr>
    </w:p>
    <w:p>
      <w:pPr>
        <w:pStyle w:val="6"/>
        <w:spacing w:line="307" w:lineRule="exact"/>
        <w:ind w:right="699"/>
        <w:jc w:val="left"/>
      </w:pPr>
      <w:r>
        <w:rPr>
          <w:color w:val="333333"/>
          <w:w w:val="105"/>
        </w:rPr>
        <w:t>如果您使用的是</w:t>
      </w:r>
      <w:r>
        <w:rPr>
          <w:rFonts w:ascii="Calibri" w:hAnsi="Calibri" w:eastAsia="Calibri" w:cs="Calibri"/>
          <w:color w:val="333333"/>
          <w:w w:val="105"/>
        </w:rPr>
        <w:t>ubuntu</w:t>
      </w:r>
      <w:r>
        <w:rPr>
          <w:color w:val="333333"/>
          <w:w w:val="105"/>
        </w:rPr>
        <w:t>系统，或者运行脚本报错提示</w:t>
      </w:r>
      <w:r>
        <w:rPr>
          <w:rFonts w:ascii="Calibri" w:hAnsi="Calibri" w:eastAsia="Calibri" w:cs="Calibri"/>
          <w:color w:val="333333"/>
          <w:w w:val="105"/>
        </w:rPr>
        <w:t>[[</w:t>
      </w:r>
      <w:r>
        <w:rPr>
          <w:color w:val="333333"/>
          <w:w w:val="105"/>
        </w:rPr>
        <w:t>符号找不到，可尝试如下运行：</w:t>
      </w:r>
    </w:p>
    <w:p>
      <w:pPr>
        <w:spacing w:before="8" w:line="240" w:lineRule="auto"/>
        <w:rPr>
          <w:rFonts w:ascii="微软雅黑" w:hAnsi="微软雅黑" w:eastAsia="微软雅黑" w:cs="微软雅黑"/>
          <w:sz w:val="11"/>
          <w:szCs w:val="11"/>
        </w:rPr>
      </w:pPr>
    </w:p>
    <w:p>
      <w:pPr>
        <w:spacing w:line="252"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4"/>
          <w:sz w:val="20"/>
          <w:szCs w:val="20"/>
        </w:rPr>
        <w:pict>
          <v:shape id="_x0000_s1164" o:spid="_x0000_s1164" o:spt="202" type="#_x0000_t202" style="height:12.65pt;width:144.75pt;" fillcolor="#F8F8F8" filled="t" stroked="t" coordsize="21600,21600">
            <v:path/>
            <v:fill on="t" focussize="0,0"/>
            <v:stroke weight="0.750314960629921pt" color="#DDDDDD" dashstyle="dash"/>
            <v:imagedata o:title=""/>
            <o:lock v:ext="edit"/>
            <v:textbox inset="0mm,0mm,0mm,0mm">
              <w:txbxContent>
                <w:p>
                  <w:pPr>
                    <w:spacing w:before="32" w:line="206" w:lineRule="exact"/>
                    <w:ind w:left="56" w:right="0" w:firstLine="0"/>
                    <w:jc w:val="left"/>
                    <w:rPr>
                      <w:rFonts w:ascii="Consolas" w:hAnsi="Consolas" w:eastAsia="Consolas" w:cs="Consolas"/>
                      <w:sz w:val="17"/>
                      <w:szCs w:val="17"/>
                    </w:rPr>
                  </w:pPr>
                  <w:r>
                    <w:rPr>
                      <w:rFonts w:ascii="Consolas"/>
                      <w:color w:val="333333"/>
                      <w:w w:val="103"/>
                      <w:sz w:val="17"/>
                    </w:rPr>
                    <w:t>bash</w:t>
                  </w:r>
                  <w:r>
                    <w:rPr>
                      <w:rFonts w:ascii="Consolas"/>
                      <w:color w:val="333333"/>
                      <w:spacing w:val="3"/>
                      <w:sz w:val="17"/>
                    </w:rPr>
                    <w:t xml:space="preserve"> </w:t>
                  </w:r>
                  <w:r>
                    <w:rPr>
                      <w:rFonts w:ascii="Consolas"/>
                      <w:color w:val="333333"/>
                      <w:w w:val="103"/>
                      <w:sz w:val="17"/>
                    </w:rPr>
                    <w:t>startup.sh</w:t>
                  </w:r>
                  <w:r>
                    <w:rPr>
                      <w:rFonts w:ascii="Consolas"/>
                      <w:color w:val="333333"/>
                      <w:spacing w:val="3"/>
                      <w:sz w:val="17"/>
                    </w:rPr>
                    <w:t xml:space="preserve"> </w:t>
                  </w:r>
                  <w:r>
                    <w:rPr>
                      <w:rFonts w:ascii="Calibri"/>
                      <w:color w:val="333333"/>
                      <w:spacing w:val="-1"/>
                      <w:w w:val="108"/>
                      <w:sz w:val="17"/>
                    </w:rPr>
                    <w:t>-</w:t>
                  </w:r>
                  <w:r>
                    <w:rPr>
                      <w:rFonts w:ascii="Consolas"/>
                      <w:color w:val="333333"/>
                      <w:w w:val="103"/>
                      <w:sz w:val="17"/>
                    </w:rPr>
                    <w:t>m</w:t>
                  </w:r>
                  <w:r>
                    <w:rPr>
                      <w:rFonts w:ascii="Consolas"/>
                      <w:color w:val="333333"/>
                      <w:spacing w:val="3"/>
                      <w:sz w:val="17"/>
                    </w:rPr>
                    <w:t xml:space="preserve"> </w:t>
                  </w:r>
                  <w:r>
                    <w:rPr>
                      <w:rFonts w:ascii="Consolas"/>
                      <w:color w:val="333333"/>
                      <w:w w:val="103"/>
                      <w:sz w:val="17"/>
                    </w:rPr>
                    <w:t>standalone</w:t>
                  </w:r>
                </w:p>
              </w:txbxContent>
            </v:textbox>
            <w10:wrap type="none"/>
            <w10:anchorlock/>
          </v:shape>
        </w:pict>
      </w:r>
    </w:p>
    <w:p>
      <w:pPr>
        <w:spacing w:before="5" w:line="240" w:lineRule="auto"/>
        <w:rPr>
          <w:rFonts w:ascii="微软雅黑" w:hAnsi="微软雅黑" w:eastAsia="微软雅黑" w:cs="微软雅黑"/>
          <w:sz w:val="8"/>
          <w:szCs w:val="8"/>
        </w:rPr>
      </w:pPr>
    </w:p>
    <w:p>
      <w:pPr>
        <w:pStyle w:val="5"/>
        <w:spacing w:line="315" w:lineRule="exact"/>
        <w:ind w:right="6366"/>
        <w:jc w:val="left"/>
        <w:rPr>
          <w:b w:val="0"/>
          <w:bCs w:val="0"/>
        </w:rPr>
      </w:pPr>
      <w:r>
        <w:rPr>
          <w:rFonts w:ascii="Arial Black" w:hAnsi="Arial Black" w:eastAsia="Arial Black" w:cs="Arial Black"/>
          <w:b/>
          <w:bCs/>
          <w:color w:val="333333"/>
        </w:rPr>
        <w:t>Windows</w:t>
      </w:r>
      <w:r>
        <w:rPr>
          <w:color w:val="333333"/>
        </w:rPr>
        <w:t>启动方式：</w:t>
      </w:r>
    </w:p>
    <w:p>
      <w:pPr>
        <w:pStyle w:val="6"/>
        <w:spacing w:before="128" w:line="240" w:lineRule="auto"/>
        <w:ind w:right="6366"/>
        <w:jc w:val="left"/>
      </w:pPr>
      <w:r>
        <w:rPr>
          <w:color w:val="333333"/>
          <w:w w:val="105"/>
        </w:rPr>
        <w:t>启动命令：</w:t>
      </w:r>
    </w:p>
    <w:p>
      <w:pPr>
        <w:spacing w:before="15" w:line="240" w:lineRule="auto"/>
        <w:rPr>
          <w:rFonts w:ascii="微软雅黑" w:hAnsi="微软雅黑" w:eastAsia="微软雅黑" w:cs="微软雅黑"/>
          <w:sz w:val="9"/>
          <w:szCs w:val="9"/>
        </w:rPr>
      </w:pPr>
    </w:p>
    <w:p>
      <w:pPr>
        <w:spacing w:before="74"/>
        <w:ind w:left="1122" w:right="6366" w:firstLine="0"/>
        <w:jc w:val="left"/>
        <w:rPr>
          <w:rFonts w:ascii="Consolas" w:hAnsi="Consolas" w:eastAsia="Consolas" w:cs="Consolas"/>
          <w:sz w:val="17"/>
          <w:szCs w:val="17"/>
        </w:rPr>
      </w:pPr>
      <w:r>
        <w:rPr>
          <w:rFonts w:ascii="Consolas"/>
          <w:color w:val="333333"/>
          <w:w w:val="105"/>
          <w:sz w:val="17"/>
        </w:rPr>
        <w:t>cmd</w:t>
      </w:r>
      <w:r>
        <w:rPr>
          <w:rFonts w:ascii="Consolas"/>
          <w:color w:val="333333"/>
          <w:spacing w:val="-25"/>
          <w:w w:val="105"/>
          <w:sz w:val="17"/>
        </w:rPr>
        <w:t xml:space="preserve"> </w:t>
      </w:r>
      <w:r>
        <w:rPr>
          <w:rFonts w:ascii="Consolas"/>
          <w:color w:val="333333"/>
          <w:w w:val="105"/>
          <w:sz w:val="17"/>
        </w:rPr>
        <w:t>startup.cmd</w:t>
      </w:r>
    </w:p>
    <w:p>
      <w:pPr>
        <w:pStyle w:val="6"/>
        <w:spacing w:before="144" w:line="240" w:lineRule="auto"/>
        <w:ind w:right="6366"/>
        <w:jc w:val="left"/>
      </w:pPr>
      <w:r>
        <w:rPr>
          <w:color w:val="333333"/>
          <w:w w:val="110"/>
        </w:rPr>
        <w:t>或者双击</w:t>
      </w:r>
      <w:r>
        <w:rPr>
          <w:rFonts w:ascii="Calibri" w:hAnsi="Calibri" w:eastAsia="Calibri" w:cs="Calibri"/>
          <w:color w:val="333333"/>
          <w:w w:val="110"/>
        </w:rPr>
        <w:t>startup.cmd</w:t>
      </w:r>
      <w:r>
        <w:rPr>
          <w:color w:val="333333"/>
          <w:w w:val="110"/>
        </w:rPr>
        <w:t>运行文件。</w:t>
      </w:r>
    </w:p>
    <w:p>
      <w:pPr>
        <w:spacing w:before="0" w:line="240" w:lineRule="auto"/>
        <w:rPr>
          <w:rFonts w:ascii="微软雅黑" w:hAnsi="微软雅黑" w:eastAsia="微软雅黑" w:cs="微软雅黑"/>
          <w:sz w:val="20"/>
          <w:szCs w:val="20"/>
        </w:rPr>
      </w:pPr>
    </w:p>
    <w:p>
      <w:pPr>
        <w:spacing w:before="1" w:line="240" w:lineRule="auto"/>
        <w:rPr>
          <w:rFonts w:ascii="微软雅黑" w:hAnsi="微软雅黑" w:eastAsia="微软雅黑" w:cs="微软雅黑"/>
          <w:sz w:val="13"/>
          <w:szCs w:val="13"/>
        </w:rPr>
      </w:pPr>
    </w:p>
    <w:p>
      <w:pPr>
        <w:pStyle w:val="6"/>
        <w:spacing w:line="240" w:lineRule="auto"/>
        <w:ind w:right="699"/>
        <w:jc w:val="left"/>
      </w:pPr>
      <w:r>
        <w:rPr>
          <w:color w:val="333333"/>
          <w:w w:val="105"/>
        </w:rPr>
        <w:t xml:space="preserve">启动成功，可通过浏览器访问  </w:t>
      </w:r>
      <w:r>
        <w:rPr>
          <w:rFonts w:ascii="Calibri" w:hAnsi="Calibri" w:eastAsia="Calibri" w:cs="Calibri"/>
          <w:color w:val="4183C4"/>
          <w:w w:val="105"/>
          <w:u w:val="single" w:color="4183C4"/>
        </w:rPr>
        <w:t xml:space="preserve">http://127.0.0.1:8848/nacos </w:t>
      </w:r>
      <w:r>
        <w:rPr>
          <w:rFonts w:ascii="Calibri" w:hAnsi="Calibri" w:eastAsia="Calibri" w:cs="Calibri"/>
          <w:color w:val="4183C4"/>
          <w:spacing w:val="28"/>
          <w:w w:val="105"/>
          <w:u w:val="single" w:color="4183C4"/>
        </w:rPr>
        <w:t xml:space="preserve"> </w:t>
      </w:r>
      <w:r>
        <w:rPr>
          <w:color w:val="333333"/>
          <w:w w:val="105"/>
        </w:rPr>
        <w:t>，打开如下</w:t>
      </w:r>
      <w:r>
        <w:rPr>
          <w:rFonts w:ascii="Calibri" w:hAnsi="Calibri" w:eastAsia="Calibri" w:cs="Calibri"/>
          <w:color w:val="333333"/>
          <w:w w:val="105"/>
        </w:rPr>
        <w:t>nacos</w:t>
      </w:r>
      <w:r>
        <w:rPr>
          <w:color w:val="333333"/>
          <w:w w:val="105"/>
        </w:rPr>
        <w:t>控制台登录页面：</w:t>
      </w:r>
    </w:p>
    <w:p>
      <w:pPr>
        <w:spacing w:after="0" w:line="240" w:lineRule="auto"/>
        <w:jc w:val="left"/>
        <w:sectPr>
          <w:headerReference r:id="rId11" w:type="default"/>
          <w:footerReference r:id="rId12" w:type="default"/>
          <w:pgSz w:w="11900" w:h="16820"/>
          <w:pgMar w:top="104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165" o:spid="_x0000_s1165"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166" o:spid="_x0000_s1166" o:spt="203" style="position:absolute;left:0pt;margin-left:0pt;margin-top:0pt;height:769.85pt;width:595pt;mso-position-horizontal-relative:page;mso-position-vertical-relative:page;z-index:-251654144;mso-width-relative:page;mso-height-relative:page;" coordsize="11900,15397">
            <o:lock v:ext="edit"/>
            <v:shape id="_x0000_s1167" o:spid="_x0000_s1167" o:spt="75" type="#_x0000_t75" style="position:absolute;left:1050;top:1128;height:4149;width:9799;" filled="f" stroked="f" coordsize="21600,21600">
              <v:path/>
              <v:fill on="f" focussize="0,0"/>
              <v:stroke on="f"/>
              <v:imagedata r:id="rId76" o:title=""/>
              <o:lock v:ext="edit" aspectratio="t"/>
            </v:shape>
            <v:shape id="_x0000_s1168" o:spid="_x0000_s1168" o:spt="75" type="#_x0000_t75" style="position:absolute;left:0;top:0;height:1132;width:11900;" filled="f" stroked="f" coordsize="21600,21600">
              <v:path/>
              <v:fill on="f" focussize="0,0"/>
              <v:stroke on="f"/>
              <v:imagedata r:id="rId74" o:title=""/>
              <o:lock v:ext="edit" aspectratio="t"/>
            </v:shape>
            <v:shape id="_x0000_s1169" o:spid="_x0000_s1169" o:spt="75" type="#_x0000_t75" style="position:absolute;left:1050;top:5877;height:2940;width:9799;" filled="f" stroked="f" coordsize="21600,21600">
              <v:path/>
              <v:fill on="f" focussize="0,0"/>
              <v:stroke on="f"/>
              <v:imagedata r:id="rId77" o:title=""/>
              <o:lock v:ext="edit" aspectratio="t"/>
            </v:shape>
            <v:group id="_x0000_s1170" o:spid="_x0000_s1170" o:spt="203" style="position:absolute;left:1050;top:12735;height:270;width:5433;" coordorigin="1050,12735" coordsize="5433,270">
              <o:lock v:ext="edit"/>
              <v:shape id="_x0000_s1171" o:spid="_x0000_s1171" style="position:absolute;left:1050;top:12735;height:270;width:5433;" fillcolor="#F8F8F8" filled="t" stroked="f" coordorigin="1050,12735" coordsize="5433,270" path="m6483,13005l1095,13005,1072,13000,1057,12987,1051,12965,1050,12779,1055,12756,1068,12741,1089,12735,6483,12735,6483,13005xe">
                <v:path arrowok="t"/>
                <v:fill on="t" focussize="0,0"/>
                <v:stroke on="f"/>
                <v:imagedata o:title=""/>
                <o:lock v:ext="edit"/>
              </v:shape>
            </v:group>
            <v:group id="_x0000_s1172" o:spid="_x0000_s1172" o:spt="203" style="position:absolute;left:1063;top:12747;height:2;width:5420;" coordorigin="1063,12747" coordsize="5420,2">
              <o:lock v:ext="edit"/>
              <v:shape id="_x0000_s1173" o:spid="_x0000_s1173" style="position:absolute;left:1063;top:12747;height:2;width:5420;" filled="f" stroked="t" coordorigin="1063,12747" coordsize="5420,0" path="m1063,12747l6483,12747e">
                <v:path arrowok="t"/>
                <v:fill on="f" focussize="0,0"/>
                <v:stroke weight="1.22803149606299pt" color="#DDDDDD"/>
                <v:imagedata o:title=""/>
                <o:lock v:ext="edit"/>
              </v:shape>
            </v:group>
            <v:group id="_x0000_s1174" o:spid="_x0000_s1174" o:spt="203" style="position:absolute;left:1063;top:12993;height:2;width:5420;" coordorigin="1063,12993" coordsize="5420,2">
              <o:lock v:ext="edit"/>
              <v:shape id="_x0000_s1175" o:spid="_x0000_s1175" style="position:absolute;left:1063;top:12993;height:2;width:5420;" filled="f" stroked="t" coordorigin="1063,12993" coordsize="5420,0" path="m1063,12993l6483,12993e">
                <v:path arrowok="t"/>
                <v:fill on="f" focussize="0,0"/>
                <v:stroke weight="1.20740157480315pt" color="#DDDDDD"/>
                <v:imagedata o:title=""/>
                <o:lock v:ext="edit"/>
              </v:shape>
            </v:group>
            <v:group id="_x0000_s1176" o:spid="_x0000_s1176" o:spt="203" style="position:absolute;left:1050;top:13035;height:270;width:5283;" coordorigin="1050,13035" coordsize="5283,270">
              <o:lock v:ext="edit"/>
              <v:shape id="_x0000_s1177" o:spid="_x0000_s1177" style="position:absolute;left:1050;top:13035;height:270;width:5283;" fillcolor="#F8F8F8" filled="t" stroked="f" coordorigin="1050,13035" coordsize="5283,270" path="m1050,13305l1050,13035,6290,13035,6311,13039,6326,13052,6332,13075,6333,13260,6328,13284,6315,13298,6293,13305,1050,13305xe">
                <v:path arrowok="t"/>
                <v:fill on="t" focussize="0,0"/>
                <v:stroke on="f"/>
                <v:imagedata o:title=""/>
                <o:lock v:ext="edit"/>
              </v:shape>
            </v:group>
            <v:group id="_x0000_s1178" o:spid="_x0000_s1178" o:spt="203" style="position:absolute;left:1050;top:13047;height:2;width:5270;" coordorigin="1050,13047" coordsize="5270,2">
              <o:lock v:ext="edit"/>
              <v:shape id="_x0000_s1179" o:spid="_x0000_s1179" style="position:absolute;left:1050;top:13047;height:2;width:5270;" filled="f" stroked="t" coordorigin="1050,13047" coordsize="5270,0" path="m1050,13047l6320,13047e">
                <v:path arrowok="t"/>
                <v:fill on="f" focussize="0,0"/>
                <v:stroke weight="1.22897637795276pt" color="#DDDDDD"/>
                <v:imagedata o:title=""/>
                <o:lock v:ext="edit"/>
              </v:shape>
            </v:group>
            <v:group id="_x0000_s1180" o:spid="_x0000_s1180" o:spt="203" style="position:absolute;left:1050;top:13293;height:2;width:5270;" coordorigin="1050,13293" coordsize="5270,2">
              <o:lock v:ext="edit"/>
              <v:shape id="_x0000_s1181" o:spid="_x0000_s1181" style="position:absolute;left:1050;top:13293;height:2;width:5270;" filled="f" stroked="t" coordorigin="1050,13293" coordsize="5270,0" path="m1050,13293l6320,13293e">
                <v:path arrowok="t"/>
                <v:fill on="f" focussize="0,0"/>
                <v:stroke weight="1.20748031496063pt" color="#DDDDDD"/>
                <v:imagedata o:title=""/>
                <o:lock v:ext="edit"/>
              </v:shape>
            </v:group>
            <v:group id="_x0000_s1182" o:spid="_x0000_s1182" o:spt="203" style="position:absolute;left:6321;top:13048;height:244;width:2;" coordorigin="6321,13048" coordsize="2,244">
              <o:lock v:ext="edit"/>
              <v:shape id="_x0000_s1183" o:spid="_x0000_s1183" style="position:absolute;left:6321;top:13048;height:244;width:2;" filled="f" stroked="t" coordorigin="6321,13048" coordsize="0,244" path="m6321,13048l6321,13292e">
                <v:path arrowok="t"/>
                <v:fill on="f" focussize="0,0"/>
                <v:stroke weight="1.18574803149606pt" color="#DDDDDD"/>
                <v:imagedata o:title=""/>
                <o:lock v:ext="edit"/>
              </v:shape>
              <v:shape id="_x0000_s1184" o:spid="_x0000_s1184" o:spt="75" type="#_x0000_t75" style="position:absolute;left:0;top:1423;height:13974;width:11900;" filled="f" stroked="f" coordsize="21600,21600">
                <v:path/>
                <v:fill on="f" focussize="0,0"/>
                <v:stroke on="f"/>
                <v:imagedata r:id="rId70" o:title=""/>
                <o:lock v:ext="edit" aspectratio="t"/>
              </v:shape>
            </v:group>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3" w:line="240" w:lineRule="auto"/>
        <w:rPr>
          <w:rFonts w:ascii="微软雅黑" w:hAnsi="微软雅黑" w:eastAsia="微软雅黑" w:cs="微软雅黑"/>
          <w:sz w:val="19"/>
          <w:szCs w:val="19"/>
        </w:rPr>
      </w:pPr>
    </w:p>
    <w:p>
      <w:pPr>
        <w:pStyle w:val="6"/>
        <w:spacing w:line="307" w:lineRule="exact"/>
        <w:ind w:right="699"/>
        <w:jc w:val="left"/>
      </w:pPr>
      <w:r>
        <w:rPr>
          <w:color w:val="333333"/>
          <w:w w:val="105"/>
        </w:rPr>
        <w:t>使用默认用户名：</w:t>
      </w:r>
      <w:r>
        <w:rPr>
          <w:rFonts w:ascii="Calibri" w:hAnsi="Calibri" w:eastAsia="Calibri" w:cs="Calibri"/>
          <w:color w:val="333333"/>
          <w:w w:val="105"/>
        </w:rPr>
        <w:t>nacos</w:t>
      </w:r>
      <w:r>
        <w:rPr>
          <w:color w:val="333333"/>
          <w:w w:val="105"/>
        </w:rPr>
        <w:t>，默认密码：</w:t>
      </w:r>
      <w:r>
        <w:rPr>
          <w:rFonts w:ascii="Calibri" w:hAnsi="Calibri" w:eastAsia="Calibri" w:cs="Calibri"/>
          <w:color w:val="333333"/>
          <w:w w:val="105"/>
        </w:rPr>
        <w:t>nacos</w:t>
      </w:r>
      <w:r>
        <w:rPr>
          <w:rFonts w:ascii="Calibri" w:hAnsi="Calibri" w:eastAsia="Calibri" w:cs="Calibri"/>
          <w:color w:val="333333"/>
          <w:spacing w:val="27"/>
          <w:w w:val="105"/>
        </w:rPr>
        <w:t xml:space="preserve"> </w:t>
      </w:r>
      <w:r>
        <w:rPr>
          <w:color w:val="333333"/>
          <w:w w:val="105"/>
        </w:rPr>
        <w:t>登录即可打开主页面。</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7" w:line="240" w:lineRule="auto"/>
        <w:rPr>
          <w:rFonts w:ascii="微软雅黑" w:hAnsi="微软雅黑" w:eastAsia="微软雅黑" w:cs="微软雅黑"/>
          <w:sz w:val="15"/>
          <w:szCs w:val="15"/>
        </w:rPr>
      </w:pPr>
    </w:p>
    <w:p>
      <w:pPr>
        <w:pStyle w:val="4"/>
        <w:spacing w:line="370" w:lineRule="exact"/>
        <w:ind w:right="6366"/>
        <w:jc w:val="left"/>
        <w:rPr>
          <w:rFonts w:ascii="微软雅黑" w:hAnsi="微软雅黑" w:eastAsia="微软雅黑" w:cs="微软雅黑"/>
          <w:b w:val="0"/>
          <w:bCs w:val="0"/>
        </w:rPr>
      </w:pPr>
      <w:bookmarkStart w:id="18" w:name="3.1.4 OPEN API 配置管理测试"/>
      <w:bookmarkEnd w:id="18"/>
      <w:r>
        <w:rPr>
          <w:b/>
          <w:bCs/>
          <w:color w:val="333333"/>
          <w:w w:val="95"/>
        </w:rPr>
        <w:t>3.1.4 OPEN API</w:t>
      </w:r>
      <w:r>
        <w:rPr>
          <w:b/>
          <w:bCs/>
          <w:color w:val="333333"/>
          <w:spacing w:val="-51"/>
          <w:w w:val="95"/>
        </w:rPr>
        <w:t xml:space="preserve"> </w:t>
      </w:r>
      <w:r>
        <w:rPr>
          <w:rFonts w:ascii="微软雅黑" w:hAnsi="微软雅黑" w:eastAsia="微软雅黑" w:cs="微软雅黑"/>
          <w:color w:val="333333"/>
          <w:w w:val="95"/>
        </w:rPr>
        <w:t>配置管理测试</w:t>
      </w:r>
    </w:p>
    <w:p>
      <w:pPr>
        <w:pStyle w:val="6"/>
        <w:spacing w:before="142" w:line="328" w:lineRule="auto"/>
        <w:ind w:right="3849"/>
        <w:jc w:val="left"/>
      </w:pPr>
      <w:r>
        <w:rPr>
          <w:color w:val="333333"/>
          <w:w w:val="105"/>
        </w:rPr>
        <w:t>启动</w:t>
      </w:r>
      <w:r>
        <w:rPr>
          <w:rFonts w:ascii="Calibri" w:hAnsi="Calibri" w:eastAsia="Calibri" w:cs="Calibri"/>
          <w:color w:val="333333"/>
          <w:w w:val="105"/>
        </w:rPr>
        <w:t>nacos</w:t>
      </w:r>
      <w:r>
        <w:rPr>
          <w:color w:val="333333"/>
          <w:w w:val="105"/>
        </w:rPr>
        <w:t>成功后，可通过</w:t>
      </w:r>
      <w:r>
        <w:rPr>
          <w:rFonts w:ascii="Calibri" w:hAnsi="Calibri" w:eastAsia="Calibri" w:cs="Calibri"/>
          <w:color w:val="333333"/>
          <w:w w:val="105"/>
        </w:rPr>
        <w:t>nacos</w:t>
      </w:r>
      <w:r>
        <w:rPr>
          <w:color w:val="333333"/>
          <w:w w:val="105"/>
        </w:rPr>
        <w:t>提供的</w:t>
      </w:r>
      <w:r>
        <w:rPr>
          <w:rFonts w:ascii="Calibri" w:hAnsi="Calibri" w:eastAsia="Calibri" w:cs="Calibri"/>
          <w:color w:val="333333"/>
          <w:w w:val="105"/>
        </w:rPr>
        <w:t>http</w:t>
      </w:r>
      <w:r>
        <w:rPr>
          <w:rFonts w:ascii="Calibri" w:hAnsi="Calibri" w:eastAsia="Calibri" w:cs="Calibri"/>
          <w:color w:val="333333"/>
          <w:spacing w:val="19"/>
          <w:w w:val="105"/>
        </w:rPr>
        <w:t xml:space="preserve"> </w:t>
      </w:r>
      <w:r>
        <w:rPr>
          <w:rFonts w:ascii="Calibri" w:hAnsi="Calibri" w:eastAsia="Calibri" w:cs="Calibri"/>
          <w:color w:val="333333"/>
          <w:w w:val="105"/>
        </w:rPr>
        <w:t>api</w:t>
      </w:r>
      <w:r>
        <w:rPr>
          <w:color w:val="333333"/>
          <w:w w:val="105"/>
        </w:rPr>
        <w:t>验证</w:t>
      </w:r>
      <w:r>
        <w:rPr>
          <w:rFonts w:ascii="Calibri" w:hAnsi="Calibri" w:eastAsia="Calibri" w:cs="Calibri"/>
          <w:color w:val="333333"/>
          <w:w w:val="105"/>
        </w:rPr>
        <w:t>nacos</w:t>
      </w:r>
      <w:r>
        <w:rPr>
          <w:color w:val="333333"/>
          <w:w w:val="105"/>
        </w:rPr>
        <w:t>服务运行是否正常。</w:t>
      </w:r>
      <w:r>
        <w:rPr>
          <w:color w:val="333333"/>
          <w:spacing w:val="-54"/>
          <w:w w:val="105"/>
        </w:rPr>
        <w:t xml:space="preserve"> </w:t>
      </w:r>
      <w:r>
        <w:rPr>
          <w:color w:val="333333"/>
          <w:w w:val="110"/>
        </w:rPr>
        <w:t>下边我们通过</w:t>
      </w:r>
      <w:r>
        <w:rPr>
          <w:color w:val="333333"/>
          <w:spacing w:val="-44"/>
          <w:w w:val="110"/>
        </w:rPr>
        <w:t xml:space="preserve"> </w:t>
      </w:r>
      <w:r>
        <w:rPr>
          <w:rFonts w:ascii="Calibri" w:hAnsi="Calibri" w:eastAsia="Calibri" w:cs="Calibri"/>
          <w:color w:val="333333"/>
          <w:w w:val="110"/>
        </w:rPr>
        <w:t>curl</w:t>
      </w:r>
      <w:r>
        <w:rPr>
          <w:color w:val="333333"/>
          <w:w w:val="110"/>
        </w:rPr>
        <w:t>工具来测试</w:t>
      </w:r>
      <w:r>
        <w:rPr>
          <w:rFonts w:ascii="Calibri" w:hAnsi="Calibri" w:eastAsia="Calibri" w:cs="Calibri"/>
          <w:color w:val="333333"/>
          <w:w w:val="110"/>
        </w:rPr>
        <w:t>nacos</w:t>
      </w:r>
      <w:r>
        <w:rPr>
          <w:color w:val="333333"/>
          <w:w w:val="110"/>
        </w:rPr>
        <w:t>的</w:t>
      </w:r>
      <w:r>
        <w:rPr>
          <w:rFonts w:ascii="Calibri" w:hAnsi="Calibri" w:eastAsia="Calibri" w:cs="Calibri"/>
          <w:color w:val="333333"/>
          <w:w w:val="110"/>
        </w:rPr>
        <w:t>open</w:t>
      </w:r>
      <w:r>
        <w:rPr>
          <w:rFonts w:ascii="Calibri" w:hAnsi="Calibri" w:eastAsia="Calibri" w:cs="Calibri"/>
          <w:color w:val="333333"/>
          <w:spacing w:val="-30"/>
          <w:w w:val="110"/>
        </w:rPr>
        <w:t xml:space="preserve"> </w:t>
      </w:r>
      <w:r>
        <w:rPr>
          <w:rFonts w:ascii="Calibri" w:hAnsi="Calibri" w:eastAsia="Calibri" w:cs="Calibri"/>
          <w:color w:val="333333"/>
          <w:w w:val="110"/>
        </w:rPr>
        <w:t>api</w:t>
      </w:r>
      <w:r>
        <w:rPr>
          <w:color w:val="333333"/>
          <w:w w:val="110"/>
        </w:rPr>
        <w:t>：</w:t>
      </w:r>
    </w:p>
    <w:p>
      <w:pPr>
        <w:pStyle w:val="6"/>
        <w:spacing w:before="42" w:line="240" w:lineRule="auto"/>
        <w:ind w:right="699"/>
        <w:jc w:val="left"/>
      </w:pPr>
      <w:r>
        <w:rPr>
          <w:rFonts w:ascii="Calibri" w:hAnsi="Calibri" w:eastAsia="Calibri" w:cs="Calibri"/>
          <w:color w:val="333333"/>
          <w:w w:val="105"/>
        </w:rPr>
        <w:t>curl</w:t>
      </w:r>
      <w:r>
        <w:rPr>
          <w:rFonts w:ascii="Calibri" w:hAnsi="Calibri" w:eastAsia="Calibri" w:cs="Calibri"/>
          <w:color w:val="333333"/>
          <w:spacing w:val="3"/>
          <w:w w:val="105"/>
        </w:rPr>
        <w:t xml:space="preserve"> </w:t>
      </w:r>
      <w:r>
        <w:rPr>
          <w:color w:val="333333"/>
          <w:w w:val="105"/>
        </w:rPr>
        <w:t>是开发中常用的命令行工具，可以用作</w:t>
      </w:r>
      <w:r>
        <w:rPr>
          <w:rFonts w:ascii="Calibri" w:hAnsi="Calibri" w:eastAsia="Calibri" w:cs="Calibri"/>
          <w:color w:val="333333"/>
          <w:w w:val="105"/>
        </w:rPr>
        <w:t>HTTP</w:t>
      </w:r>
      <w:r>
        <w:rPr>
          <w:color w:val="333333"/>
          <w:w w:val="105"/>
        </w:rPr>
        <w:t>协议测试。</w:t>
      </w:r>
    </w:p>
    <w:p>
      <w:pPr>
        <w:pStyle w:val="6"/>
        <w:spacing w:before="120" w:line="240" w:lineRule="auto"/>
        <w:ind w:right="699"/>
        <w:jc w:val="left"/>
        <w:rPr>
          <w:rFonts w:ascii="Calibri" w:hAnsi="Calibri" w:eastAsia="Calibri" w:cs="Calibri"/>
        </w:rPr>
      </w:pPr>
      <w:r>
        <w:rPr>
          <w:color w:val="333333"/>
          <w:w w:val="110"/>
        </w:rPr>
        <w:t>本教程下载</w:t>
      </w:r>
      <w:r>
        <w:rPr>
          <w:rFonts w:ascii="Calibri" w:hAnsi="Calibri" w:eastAsia="Calibri" w:cs="Calibri"/>
          <w:color w:val="333333"/>
          <w:w w:val="110"/>
        </w:rPr>
        <w:t>curl</w:t>
      </w:r>
      <w:r>
        <w:rPr>
          <w:color w:val="333333"/>
          <w:w w:val="110"/>
        </w:rPr>
        <w:t>的</w:t>
      </w:r>
      <w:r>
        <w:rPr>
          <w:rFonts w:ascii="Calibri" w:hAnsi="Calibri" w:eastAsia="Calibri" w:cs="Calibri"/>
          <w:color w:val="333333"/>
          <w:w w:val="110"/>
        </w:rPr>
        <w:t>windows</w:t>
      </w:r>
      <w:r>
        <w:rPr>
          <w:color w:val="333333"/>
          <w:w w:val="110"/>
        </w:rPr>
        <w:t>版本：</w:t>
      </w:r>
      <w:r>
        <w:rPr>
          <w:rFonts w:ascii="Calibri" w:hAnsi="Calibri" w:eastAsia="Calibri" w:cs="Calibri"/>
          <w:color w:val="333333"/>
          <w:w w:val="110"/>
        </w:rPr>
        <w:t>curl-7.66.0_2-win64-mingw</w:t>
      </w:r>
      <w:r>
        <w:rPr>
          <w:color w:val="333333"/>
          <w:w w:val="110"/>
        </w:rPr>
        <w:t>，下载地址：</w:t>
      </w:r>
      <w:r>
        <w:fldChar w:fldCharType="begin"/>
      </w:r>
      <w:r>
        <w:instrText xml:space="preserve"> HYPERLINK "https://curl.haxx.se/windows/" \h </w:instrText>
      </w:r>
      <w:r>
        <w:fldChar w:fldCharType="separate"/>
      </w:r>
      <w:r>
        <w:rPr>
          <w:rFonts w:ascii="Calibri" w:hAnsi="Calibri" w:eastAsia="Calibri" w:cs="Calibri"/>
          <w:color w:val="4183C4"/>
          <w:w w:val="110"/>
          <w:u w:val="single" w:color="4183C4"/>
        </w:rPr>
        <w:t>https://curl.haxx.se/windows/</w:t>
      </w:r>
      <w:r>
        <w:rPr>
          <w:rFonts w:ascii="Calibri" w:hAnsi="Calibri" w:eastAsia="Calibri" w:cs="Calibri"/>
        </w:rPr>
        <w:fldChar w:fldCharType="end"/>
      </w:r>
    </w:p>
    <w:p>
      <w:pPr>
        <w:spacing w:before="8" w:line="240" w:lineRule="auto"/>
        <w:rPr>
          <w:rFonts w:ascii="Calibri" w:hAnsi="Calibri" w:eastAsia="Calibri" w:cs="Calibri"/>
          <w:sz w:val="11"/>
          <w:szCs w:val="11"/>
        </w:rPr>
      </w:pPr>
    </w:p>
    <w:p>
      <w:pPr>
        <w:pStyle w:val="6"/>
        <w:spacing w:line="308" w:lineRule="exact"/>
        <w:ind w:right="699"/>
        <w:jc w:val="left"/>
      </w:pPr>
      <w:r>
        <w:rPr>
          <w:color w:val="333333"/>
          <w:w w:val="110"/>
        </w:rPr>
        <w:t>下载完成进入</w:t>
      </w:r>
      <w:r>
        <w:rPr>
          <w:rFonts w:ascii="Calibri" w:hAnsi="Calibri" w:eastAsia="Calibri" w:cs="Calibri"/>
          <w:color w:val="333333"/>
          <w:w w:val="110"/>
        </w:rPr>
        <w:t>curl-7.66.0_2-win64-mingw</w:t>
      </w:r>
      <w:r>
        <w:rPr>
          <w:color w:val="333333"/>
          <w:w w:val="110"/>
        </w:rPr>
        <w:t>的</w:t>
      </w:r>
      <w:r>
        <w:rPr>
          <w:rFonts w:ascii="Calibri" w:hAnsi="Calibri" w:eastAsia="Calibri" w:cs="Calibri"/>
          <w:color w:val="333333"/>
          <w:w w:val="110"/>
        </w:rPr>
        <w:t>bin</w:t>
      </w:r>
      <w:r>
        <w:rPr>
          <w:color w:val="333333"/>
          <w:w w:val="110"/>
        </w:rPr>
        <w:t>目录，进行下边的测试，通过测试可判断</w:t>
      </w:r>
      <w:r>
        <w:rPr>
          <w:rFonts w:ascii="Calibri" w:hAnsi="Calibri" w:eastAsia="Calibri" w:cs="Calibri"/>
          <w:color w:val="333333"/>
          <w:w w:val="110"/>
        </w:rPr>
        <w:t>nacos</w:t>
      </w:r>
      <w:r>
        <w:rPr>
          <w:color w:val="333333"/>
          <w:w w:val="110"/>
        </w:rPr>
        <w:t>是否正常工作：</w:t>
      </w:r>
    </w:p>
    <w:p>
      <w:pPr>
        <w:pStyle w:val="5"/>
        <w:spacing w:before="135" w:line="240" w:lineRule="auto"/>
        <w:ind w:right="6366"/>
        <w:jc w:val="left"/>
        <w:rPr>
          <w:b w:val="0"/>
          <w:bCs w:val="0"/>
        </w:rPr>
      </w:pPr>
      <w:r>
        <w:rPr>
          <w:color w:val="333333"/>
          <w:w w:val="105"/>
        </w:rPr>
        <w:t>发布配置</w:t>
      </w:r>
    </w:p>
    <w:p>
      <w:pPr>
        <w:spacing w:before="7" w:line="240" w:lineRule="auto"/>
        <w:rPr>
          <w:rFonts w:ascii="微软雅黑" w:hAnsi="微软雅黑" w:eastAsia="微软雅黑" w:cs="微软雅黑"/>
          <w:b/>
          <w:bCs/>
          <w:sz w:val="9"/>
          <w:szCs w:val="9"/>
        </w:rPr>
      </w:pPr>
    </w:p>
    <w:p>
      <w:pPr>
        <w:spacing w:before="76" w:line="352" w:lineRule="auto"/>
        <w:ind w:left="1047" w:right="699" w:firstLine="75"/>
        <w:jc w:val="left"/>
        <w:rPr>
          <w:rFonts w:ascii="Consolas" w:hAnsi="Consolas" w:eastAsia="Consolas" w:cs="Consolas"/>
          <w:sz w:val="17"/>
          <w:szCs w:val="17"/>
        </w:rPr>
      </w:pPr>
      <w:r>
        <w:rPr>
          <w:rFonts w:ascii="Consolas"/>
          <w:color w:val="333333"/>
          <w:w w:val="105"/>
          <w:sz w:val="17"/>
        </w:rPr>
        <w:t>curl</w:t>
      </w:r>
      <w:r>
        <w:rPr>
          <w:rFonts w:ascii="Consolas"/>
          <w:color w:val="333333"/>
          <w:spacing w:val="-31"/>
          <w:w w:val="105"/>
          <w:sz w:val="17"/>
        </w:rPr>
        <w:t xml:space="preserve"> </w:t>
      </w:r>
      <w:r>
        <w:rPr>
          <w:rFonts w:ascii="Calibri"/>
          <w:color w:val="333333"/>
          <w:w w:val="105"/>
          <w:sz w:val="17"/>
        </w:rPr>
        <w:t>-</w:t>
      </w:r>
      <w:r>
        <w:rPr>
          <w:rFonts w:ascii="Consolas"/>
          <w:color w:val="333333"/>
          <w:w w:val="105"/>
          <w:sz w:val="17"/>
        </w:rPr>
        <w:t>X</w:t>
      </w:r>
      <w:r>
        <w:rPr>
          <w:rFonts w:ascii="Consolas"/>
          <w:color w:val="333333"/>
          <w:spacing w:val="-30"/>
          <w:w w:val="105"/>
          <w:sz w:val="17"/>
        </w:rPr>
        <w:t xml:space="preserve"> </w:t>
      </w:r>
      <w:r>
        <w:rPr>
          <w:rFonts w:ascii="Consolas"/>
          <w:color w:val="333333"/>
          <w:w w:val="105"/>
          <w:sz w:val="17"/>
        </w:rPr>
        <w:t>POST</w:t>
      </w:r>
      <w:r>
        <w:rPr>
          <w:rFonts w:ascii="Consolas"/>
          <w:color w:val="333333"/>
          <w:spacing w:val="-30"/>
          <w:w w:val="105"/>
          <w:sz w:val="17"/>
        </w:rPr>
        <w:t xml:space="preserve"> </w:t>
      </w:r>
      <w:r>
        <w:rPr>
          <w:rFonts w:ascii="Consolas"/>
          <w:color w:val="333333"/>
          <w:w w:val="105"/>
          <w:sz w:val="17"/>
        </w:rPr>
        <w:t>"http://127.0.0.1:8848/nacos/v1/cs/configs?</w:t>
      </w:r>
      <w:r>
        <w:rPr>
          <w:rFonts w:ascii="Consolas"/>
          <w:color w:val="333333"/>
          <w:w w:val="103"/>
          <w:sz w:val="17"/>
        </w:rPr>
        <w:t xml:space="preserve"> </w:t>
      </w:r>
      <w:r>
        <w:rPr>
          <w:rFonts w:ascii="Consolas"/>
          <w:color w:val="333333"/>
          <w:w w:val="105"/>
          <w:sz w:val="17"/>
        </w:rPr>
        <w:t>dataId=nacos.cfg.dataId&amp;group=test&amp;content=HelloWorld"</w:t>
      </w:r>
    </w:p>
    <w:p>
      <w:pPr>
        <w:pStyle w:val="6"/>
        <w:spacing w:before="50" w:line="240" w:lineRule="auto"/>
        <w:ind w:right="6366"/>
        <w:jc w:val="left"/>
      </w:pPr>
      <w:r>
        <w:rPr>
          <w:color w:val="333333"/>
          <w:w w:val="105"/>
        </w:rPr>
        <w:t>上边的命令表示向</w:t>
      </w:r>
      <w:r>
        <w:rPr>
          <w:rFonts w:ascii="Calibri" w:hAnsi="Calibri" w:eastAsia="Calibri" w:cs="Calibri"/>
          <w:color w:val="333333"/>
          <w:w w:val="105"/>
        </w:rPr>
        <w:t>nacos</w:t>
      </w:r>
      <w:r>
        <w:rPr>
          <w:color w:val="333333"/>
          <w:w w:val="105"/>
        </w:rPr>
        <w:t>发布一个配置：</w:t>
      </w:r>
    </w:p>
    <w:p>
      <w:pPr>
        <w:spacing w:after="0" w:line="240" w:lineRule="auto"/>
        <w:jc w:val="left"/>
        <w:sectPr>
          <w:headerReference r:id="rId13" w:type="default"/>
          <w:footerReference r:id="rId14" w:type="default"/>
          <w:pgSz w:w="11900" w:h="16820"/>
          <w:pgMar w:top="160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185" o:spid="_x0000_s1185"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186" o:spid="_x0000_s1186" o:spt="203" style="position:absolute;left:0pt;margin-left:0pt;margin-top:0pt;height:769.85pt;width:595pt;mso-position-horizontal-relative:page;mso-position-vertical-relative:page;z-index:-251654144;mso-width-relative:page;mso-height-relative:page;" coordsize="11900,15397">
            <o:lock v:ext="edit"/>
            <v:shape id="_x0000_s1187" o:spid="_x0000_s1187" o:spt="75" type="#_x0000_t75" style="position:absolute;left:1050;top:1123;height:2263;width:9799;" filled="f" stroked="f" coordsize="21600,21600">
              <v:path/>
              <v:fill on="f" focussize="0,0"/>
              <v:stroke on="f"/>
              <v:imagedata r:id="rId78" o:title=""/>
              <o:lock v:ext="edit" aspectratio="t"/>
            </v:shape>
            <v:shape id="_x0000_s1188" o:spid="_x0000_s1188" o:spt="75" type="#_x0000_t75" style="position:absolute;left:0;top:0;height:1132;width:11900;" filled="f" stroked="f" coordsize="21600,21600">
              <v:path/>
              <v:fill on="f" focussize="0,0"/>
              <v:stroke on="f"/>
              <v:imagedata r:id="rId74" o:title=""/>
              <o:lock v:ext="edit" aspectratio="t"/>
            </v:shape>
            <v:shape id="_x0000_s1189" o:spid="_x0000_s1189" o:spt="75" type="#_x0000_t75" style="position:absolute;left:1938;top:4001;height:4949;width:8041;" filled="f" stroked="f" coordsize="21600,21600">
              <v:path/>
              <v:fill on="f" focussize="0,0"/>
              <v:stroke on="f"/>
              <v:imagedata r:id="rId79" o:title=""/>
              <o:lock v:ext="edit" aspectratio="t"/>
            </v:shape>
            <v:group id="_x0000_s1190" o:spid="_x0000_s1190" o:spt="203" style="position:absolute;left:1050;top:10484;height:271;width:8794;" coordorigin="1050,10484" coordsize="8794,271">
              <o:lock v:ext="edit"/>
              <v:shape id="_x0000_s1191" o:spid="_x0000_s1191" style="position:absolute;left:1050;top:10484;height:271;width:8794;" fillcolor="#F8F8F8" filled="t" stroked="f" coordorigin="1050,10484" coordsize="8794,271" path="m1095,10755l1072,10750,1057,10737,1051,10715,1050,10529,1055,10506,1068,10491,1090,10485,9799,10484,9823,10489,9838,10502,9844,10524,9844,10710,9840,10733,9826,10748,9804,10754,1095,10755xe">
                <v:path arrowok="t"/>
                <v:fill on="t" focussize="0,0"/>
                <v:stroke on="f"/>
                <v:imagedata o:title=""/>
                <o:lock v:ext="edit"/>
              </v:shape>
              <v:shape id="_x0000_s1192" o:spid="_x0000_s1192" o:spt="75" type="#_x0000_t75" style="position:absolute;left:1050;top:10934;height:300;width:9799;" filled="f" stroked="f" coordsize="21600,21600">
                <v:path/>
                <v:fill on="f" focussize="0,0"/>
                <v:stroke on="f"/>
                <v:imagedata r:id="rId80" o:title=""/>
                <o:lock v:ext="edit" aspectratio="t"/>
              </v:shape>
            </v:group>
            <v:group id="_x0000_s1193" o:spid="_x0000_s1193" o:spt="203" style="position:absolute;left:1050;top:13336;height:271;width:1501;" coordorigin="1050,13336" coordsize="1501,271">
              <o:lock v:ext="edit"/>
              <v:shape id="_x0000_s1194" o:spid="_x0000_s1194" style="position:absolute;left:1050;top:13336;height:271;width:1501;" fillcolor="#F8F8F8" filled="t" stroked="f" coordorigin="1050,13336" coordsize="1501,271" path="m1095,13606l1072,13601,1057,13588,1051,13566,1050,13381,1055,13357,1068,13342,1090,13336,2506,13336,2530,13340,2545,13353,2551,13376,2551,13561,2547,13585,2533,13599,2511,13606,1095,13606xe">
                <v:path arrowok="t"/>
                <v:fill on="t" focussize="0,0"/>
                <v:stroke on="f"/>
                <v:imagedata o:title=""/>
                <o:lock v:ext="edit"/>
              </v:shape>
            </v:group>
            <v:group id="_x0000_s1195" o:spid="_x0000_s1195" o:spt="203" style="position:absolute;left:1058;top:13343;height:256;width:1486;" coordorigin="1058,13343" coordsize="1486,256">
              <o:lock v:ext="edit"/>
              <v:shape id="_x0000_s1196" o:spid="_x0000_s1196" style="position:absolute;left:1058;top:13343;height:256;width:1486;" filled="f" stroked="t" coordorigin="1058,13343" coordsize="1486,256" path="m1058,13561l1058,13381,1063,13358,1079,13345,2506,13343,2529,13348,2541,13364,2544,13561,2538,13584,2522,13596,1095,13598,1072,13593,1060,13577,1058,13561xe">
                <v:path arrowok="t"/>
                <v:fill on="f" focussize="0,0"/>
                <v:stroke weight="0.750314960629921pt" color="#DDDDDD"/>
                <v:imagedata o:title=""/>
                <o:lock v:ext="edit"/>
              </v:shape>
            </v:group>
            <v:group id="_x0000_s1197" o:spid="_x0000_s1197" o:spt="203" style="position:absolute;left:1050;top:14251;height:271;width:1696;" coordorigin="1050,14251" coordsize="1696,271">
              <o:lock v:ext="edit"/>
              <v:shape id="_x0000_s1198" o:spid="_x0000_s1198" style="position:absolute;left:1050;top:14251;height:271;width:1696;" fillcolor="#F8F8F8" filled="t" stroked="f" coordorigin="1050,14251" coordsize="1696,271" path="m1095,14521l1072,14517,1057,14504,1051,14481,1050,14296,1055,14272,1068,14257,1090,14251,2701,14251,2725,14256,2740,14269,2746,14291,2746,14476,2742,14500,2728,14515,2706,14521,1095,14521xe">
                <v:path arrowok="t"/>
                <v:fill on="t" focussize="0,0"/>
                <v:stroke on="f"/>
                <v:imagedata o:title=""/>
                <o:lock v:ext="edit"/>
              </v:shape>
              <v:shape id="_x0000_s1199" o:spid="_x0000_s1199" o:spt="75" type="#_x0000_t75" style="position:absolute;left:0;top:1423;height:13974;width:11900;" filled="f" stroked="f" coordsize="21600,21600">
                <v:path/>
                <v:fill on="f" focussize="0,0"/>
                <v:stroke on="f"/>
                <v:imagedata r:id="rId70" o:title=""/>
                <o:lock v:ext="edit" aspectratio="t"/>
              </v:shape>
            </v:group>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pStyle w:val="6"/>
        <w:spacing w:before="156" w:line="240" w:lineRule="auto"/>
        <w:ind w:right="6366"/>
        <w:jc w:val="left"/>
      </w:pPr>
      <w:r>
        <w:rPr>
          <w:color w:val="333333"/>
        </w:rPr>
        <w:t>点击</w:t>
      </w:r>
      <w:r>
        <w:rPr>
          <w:rFonts w:ascii="Calibri" w:hAnsi="Calibri" w:eastAsia="Calibri" w:cs="Calibri"/>
          <w:color w:val="333333"/>
        </w:rPr>
        <w:t>“</w:t>
      </w:r>
      <w:r>
        <w:rPr>
          <w:color w:val="333333"/>
        </w:rPr>
        <w:t>详情</w:t>
      </w:r>
      <w:r>
        <w:rPr>
          <w:rFonts w:ascii="Calibri" w:hAnsi="Calibri" w:eastAsia="Calibri" w:cs="Calibri"/>
          <w:color w:val="333333"/>
        </w:rPr>
        <w:t>”</w:t>
      </w:r>
      <w:r>
        <w:rPr>
          <w:color w:val="333333"/>
        </w:rPr>
        <w:t>：</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1" w:line="240" w:lineRule="auto"/>
        <w:rPr>
          <w:rFonts w:ascii="微软雅黑" w:hAnsi="微软雅黑" w:eastAsia="微软雅黑" w:cs="微软雅黑"/>
          <w:sz w:val="10"/>
          <w:szCs w:val="10"/>
        </w:rPr>
      </w:pPr>
    </w:p>
    <w:p>
      <w:pPr>
        <w:pStyle w:val="5"/>
        <w:spacing w:line="306" w:lineRule="exact"/>
        <w:ind w:right="6366"/>
        <w:jc w:val="left"/>
        <w:rPr>
          <w:b w:val="0"/>
          <w:bCs w:val="0"/>
        </w:rPr>
      </w:pPr>
      <w:r>
        <w:rPr>
          <w:color w:val="333333"/>
          <w:w w:val="105"/>
        </w:rPr>
        <w:t>获取配置</w:t>
      </w:r>
    </w:p>
    <w:p>
      <w:pPr>
        <w:pStyle w:val="6"/>
        <w:spacing w:before="137" w:line="240" w:lineRule="auto"/>
        <w:ind w:right="699"/>
        <w:jc w:val="left"/>
      </w:pPr>
      <w:r>
        <w:rPr>
          <w:color w:val="333333"/>
          <w:w w:val="105"/>
        </w:rPr>
        <w:t>向</w:t>
      </w:r>
      <w:r>
        <w:rPr>
          <w:rFonts w:ascii="Calibri" w:hAnsi="Calibri" w:eastAsia="Calibri" w:cs="Calibri"/>
          <w:color w:val="333333"/>
          <w:w w:val="105"/>
        </w:rPr>
        <w:t>nacos</w:t>
      </w:r>
      <w:r>
        <w:rPr>
          <w:color w:val="333333"/>
          <w:w w:val="105"/>
        </w:rPr>
        <w:t>发布配置成功，就可以通过客户端从</w:t>
      </w:r>
      <w:r>
        <w:rPr>
          <w:rFonts w:ascii="Calibri" w:hAnsi="Calibri" w:eastAsia="Calibri" w:cs="Calibri"/>
          <w:color w:val="333333"/>
          <w:w w:val="105"/>
        </w:rPr>
        <w:t>nacos</w:t>
      </w:r>
      <w:r>
        <w:rPr>
          <w:color w:val="333333"/>
          <w:w w:val="105"/>
        </w:rPr>
        <w:t>获取配置信息，执行下边的命令：</w:t>
      </w:r>
    </w:p>
    <w:p>
      <w:pPr>
        <w:spacing w:before="8" w:line="240" w:lineRule="auto"/>
        <w:rPr>
          <w:rFonts w:ascii="微软雅黑" w:hAnsi="微软雅黑" w:eastAsia="微软雅黑" w:cs="微软雅黑"/>
          <w:sz w:val="11"/>
          <w:szCs w:val="11"/>
        </w:rPr>
      </w:pPr>
    </w:p>
    <w:p>
      <w:pPr>
        <w:spacing w:line="252"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4"/>
          <w:sz w:val="20"/>
          <w:szCs w:val="20"/>
        </w:rPr>
        <w:pict>
          <v:shape id="_x0000_s1200" o:spid="_x0000_s1200" o:spt="202" type="#_x0000_t202" style="height:12.65pt;width:438.9pt;" fillcolor="#F8F8F8" filled="t" stroked="t" coordsize="21600,21600">
            <v:path/>
            <v:fill on="t" focussize="0,0"/>
            <v:stroke weight="0.750314960629921pt" color="#DDDDDD" dashstyle="dash"/>
            <v:imagedata o:title=""/>
            <o:lock v:ext="edit"/>
            <v:textbox inset="0mm,0mm,0mm,0mm">
              <w:txbxContent>
                <w:p>
                  <w:pPr>
                    <w:spacing w:before="32" w:line="206" w:lineRule="exact"/>
                    <w:ind w:left="56" w:right="0" w:firstLine="0"/>
                    <w:jc w:val="left"/>
                    <w:rPr>
                      <w:rFonts w:ascii="Consolas" w:hAnsi="Consolas" w:eastAsia="Consolas" w:cs="Consolas"/>
                      <w:sz w:val="17"/>
                      <w:szCs w:val="17"/>
                    </w:rPr>
                  </w:pPr>
                  <w:r>
                    <w:rPr>
                      <w:rFonts w:ascii="Consolas"/>
                      <w:color w:val="333333"/>
                      <w:w w:val="103"/>
                      <w:sz w:val="17"/>
                    </w:rPr>
                    <w:t>curl</w:t>
                  </w:r>
                  <w:r>
                    <w:rPr>
                      <w:rFonts w:ascii="Consolas"/>
                      <w:color w:val="333333"/>
                      <w:spacing w:val="2"/>
                      <w:sz w:val="17"/>
                    </w:rPr>
                    <w:t xml:space="preserve"> </w:t>
                  </w:r>
                  <w:r>
                    <w:rPr>
                      <w:rFonts w:ascii="Calibri"/>
                      <w:color w:val="333333"/>
                      <w:spacing w:val="-1"/>
                      <w:w w:val="108"/>
                      <w:sz w:val="17"/>
                    </w:rPr>
                    <w:t>-</w:t>
                  </w:r>
                  <w:r>
                    <w:rPr>
                      <w:rFonts w:ascii="Consolas"/>
                      <w:color w:val="333333"/>
                      <w:w w:val="103"/>
                      <w:sz w:val="17"/>
                    </w:rPr>
                    <w:t>X</w:t>
                  </w:r>
                  <w:r>
                    <w:rPr>
                      <w:rFonts w:ascii="Consolas"/>
                      <w:color w:val="333333"/>
                      <w:spacing w:val="3"/>
                      <w:sz w:val="17"/>
                    </w:rPr>
                    <w:t xml:space="preserve"> </w:t>
                  </w:r>
                  <w:r>
                    <w:rPr>
                      <w:rFonts w:ascii="Consolas"/>
                      <w:color w:val="333333"/>
                      <w:w w:val="103"/>
                      <w:sz w:val="17"/>
                    </w:rPr>
                    <w:t>GET</w:t>
                  </w:r>
                  <w:r>
                    <w:rPr>
                      <w:rFonts w:ascii="Consolas"/>
                      <w:color w:val="333333"/>
                      <w:spacing w:val="3"/>
                      <w:sz w:val="17"/>
                    </w:rPr>
                    <w:t xml:space="preserve"> </w:t>
                  </w:r>
                  <w:r>
                    <w:rPr>
                      <w:rFonts w:ascii="Consolas"/>
                      <w:color w:val="333333"/>
                      <w:w w:val="103"/>
                      <w:sz w:val="17"/>
                    </w:rPr>
                    <w:t>"http://127.0.0.1:8848/nacos/v1/cs/configs?dataId=nacos.cfg.dataId&amp;group=test"</w:t>
                  </w:r>
                </w:p>
              </w:txbxContent>
            </v:textbox>
            <w10:wrap type="none"/>
            <w10:anchorlock/>
          </v:shape>
        </w:pict>
      </w:r>
    </w:p>
    <w:p>
      <w:pPr>
        <w:spacing w:before="0" w:line="240" w:lineRule="auto"/>
        <w:rPr>
          <w:rFonts w:ascii="微软雅黑" w:hAnsi="微软雅黑" w:eastAsia="微软雅黑" w:cs="微软雅黑"/>
          <w:sz w:val="20"/>
          <w:szCs w:val="20"/>
        </w:rPr>
      </w:pPr>
    </w:p>
    <w:p>
      <w:pPr>
        <w:spacing w:before="2" w:line="240" w:lineRule="auto"/>
        <w:rPr>
          <w:rFonts w:ascii="微软雅黑" w:hAnsi="微软雅黑" w:eastAsia="微软雅黑" w:cs="微软雅黑"/>
          <w:sz w:val="16"/>
          <w:szCs w:val="16"/>
        </w:rPr>
      </w:pPr>
    </w:p>
    <w:p>
      <w:pPr>
        <w:pStyle w:val="6"/>
        <w:spacing w:line="307" w:lineRule="exact"/>
        <w:ind w:right="699"/>
        <w:jc w:val="left"/>
        <w:rPr>
          <w:rFonts w:ascii="Calibri" w:hAnsi="Calibri" w:eastAsia="Calibri" w:cs="Calibri"/>
        </w:rPr>
      </w:pPr>
      <w:r>
        <w:rPr>
          <w:color w:val="333333"/>
          <w:w w:val="110"/>
        </w:rPr>
        <w:t>通过测试发现，可以从</w:t>
      </w:r>
      <w:r>
        <w:rPr>
          <w:rFonts w:ascii="Calibri" w:hAnsi="Calibri" w:eastAsia="Calibri" w:cs="Calibri"/>
          <w:color w:val="333333"/>
          <w:w w:val="110"/>
        </w:rPr>
        <w:t>nacos</w:t>
      </w:r>
      <w:r>
        <w:rPr>
          <w:color w:val="333333"/>
          <w:w w:val="110"/>
        </w:rPr>
        <w:t>获取前边发布的配置：</w:t>
      </w:r>
      <w:r>
        <w:rPr>
          <w:rFonts w:ascii="Calibri" w:hAnsi="Calibri" w:eastAsia="Calibri" w:cs="Calibri"/>
          <w:color w:val="333333"/>
          <w:w w:val="110"/>
        </w:rPr>
        <w:t>HelloWorld</w:t>
      </w:r>
    </w:p>
    <w:p>
      <w:pPr>
        <w:pStyle w:val="4"/>
        <w:spacing w:before="122" w:line="240" w:lineRule="auto"/>
        <w:ind w:right="6366"/>
        <w:jc w:val="left"/>
        <w:rPr>
          <w:rFonts w:ascii="微软雅黑" w:hAnsi="微软雅黑" w:eastAsia="微软雅黑" w:cs="微软雅黑"/>
          <w:b w:val="0"/>
          <w:bCs w:val="0"/>
        </w:rPr>
      </w:pPr>
      <w:bookmarkStart w:id="19" w:name="3.1.5.关闭服务器"/>
      <w:bookmarkEnd w:id="19"/>
      <w:r>
        <w:rPr>
          <w:b/>
          <w:bCs/>
          <w:color w:val="333333"/>
        </w:rPr>
        <w:t>3.1.5.</w:t>
      </w:r>
      <w:r>
        <w:rPr>
          <w:rFonts w:ascii="微软雅黑" w:hAnsi="微软雅黑" w:eastAsia="微软雅黑" w:cs="微软雅黑"/>
          <w:color w:val="333333"/>
        </w:rPr>
        <w:t>关闭服务器</w:t>
      </w:r>
    </w:p>
    <w:p>
      <w:pPr>
        <w:pStyle w:val="6"/>
        <w:spacing w:before="142" w:line="240" w:lineRule="auto"/>
        <w:ind w:right="6366"/>
        <w:jc w:val="left"/>
      </w:pPr>
      <w:r>
        <w:rPr>
          <w:color w:val="333333"/>
          <w:w w:val="110"/>
        </w:rPr>
        <w:t>关闭</w:t>
      </w:r>
      <w:r>
        <w:rPr>
          <w:rFonts w:ascii="Calibri" w:hAnsi="Calibri" w:eastAsia="Calibri" w:cs="Calibri"/>
          <w:color w:val="333333"/>
          <w:w w:val="110"/>
        </w:rPr>
        <w:t>nacos</w:t>
      </w:r>
      <w:r>
        <w:rPr>
          <w:color w:val="333333"/>
          <w:w w:val="110"/>
        </w:rPr>
        <w:t>服务的方式如下：</w:t>
      </w:r>
    </w:p>
    <w:p>
      <w:pPr>
        <w:pStyle w:val="5"/>
        <w:spacing w:before="120" w:line="240" w:lineRule="auto"/>
        <w:ind w:right="6366"/>
        <w:jc w:val="left"/>
        <w:rPr>
          <w:b w:val="0"/>
          <w:bCs w:val="0"/>
        </w:rPr>
      </w:pPr>
      <w:r>
        <w:rPr>
          <w:rFonts w:ascii="Arial Black" w:hAnsi="Arial Black" w:eastAsia="Arial Black" w:cs="Arial Black"/>
          <w:b/>
          <w:bCs/>
          <w:color w:val="333333"/>
        </w:rPr>
        <w:t>Linux/Unix/Mac</w:t>
      </w:r>
      <w:r>
        <w:rPr>
          <w:color w:val="333333"/>
        </w:rPr>
        <w:t>方式：</w:t>
      </w:r>
    </w:p>
    <w:p>
      <w:pPr>
        <w:spacing w:before="6" w:line="240" w:lineRule="auto"/>
        <w:rPr>
          <w:rFonts w:ascii="微软雅黑" w:hAnsi="微软雅黑" w:eastAsia="微软雅黑" w:cs="微软雅黑"/>
          <w:b/>
          <w:bCs/>
          <w:sz w:val="9"/>
          <w:szCs w:val="9"/>
        </w:rPr>
      </w:pPr>
    </w:p>
    <w:p>
      <w:pPr>
        <w:spacing w:before="74"/>
        <w:ind w:left="1122" w:right="6366" w:firstLine="0"/>
        <w:jc w:val="left"/>
        <w:rPr>
          <w:rFonts w:ascii="Consolas" w:hAnsi="Consolas" w:eastAsia="Consolas" w:cs="Consolas"/>
          <w:sz w:val="17"/>
          <w:szCs w:val="17"/>
        </w:rPr>
      </w:pPr>
      <w:r>
        <w:rPr>
          <w:rFonts w:ascii="Consolas"/>
          <w:color w:val="333333"/>
          <w:w w:val="105"/>
          <w:sz w:val="17"/>
        </w:rPr>
        <w:t>sh</w:t>
      </w:r>
      <w:r>
        <w:rPr>
          <w:rFonts w:ascii="Consolas"/>
          <w:color w:val="333333"/>
          <w:spacing w:val="-24"/>
          <w:w w:val="105"/>
          <w:sz w:val="17"/>
        </w:rPr>
        <w:t xml:space="preserve"> </w:t>
      </w:r>
      <w:r>
        <w:rPr>
          <w:rFonts w:ascii="Consolas"/>
          <w:color w:val="333333"/>
          <w:w w:val="105"/>
          <w:sz w:val="17"/>
        </w:rPr>
        <w:t>shutdown.sh</w:t>
      </w:r>
    </w:p>
    <w:p>
      <w:pPr>
        <w:pStyle w:val="5"/>
        <w:spacing w:before="144" w:line="240" w:lineRule="auto"/>
        <w:ind w:right="6366"/>
        <w:jc w:val="left"/>
        <w:rPr>
          <w:b w:val="0"/>
          <w:bCs w:val="0"/>
        </w:rPr>
      </w:pPr>
      <w:r>
        <w:rPr>
          <w:rFonts w:ascii="Arial Black" w:hAnsi="Arial Black" w:eastAsia="Arial Black" w:cs="Arial Black"/>
          <w:b/>
          <w:bCs/>
          <w:color w:val="333333"/>
        </w:rPr>
        <w:t>Windows</w:t>
      </w:r>
      <w:r>
        <w:rPr>
          <w:color w:val="333333"/>
        </w:rPr>
        <w:t>方式：</w:t>
      </w:r>
    </w:p>
    <w:p>
      <w:pPr>
        <w:spacing w:before="0" w:line="240" w:lineRule="auto"/>
        <w:rPr>
          <w:rFonts w:ascii="微软雅黑" w:hAnsi="微软雅黑" w:eastAsia="微软雅黑" w:cs="微软雅黑"/>
          <w:b/>
          <w:bCs/>
          <w:sz w:val="11"/>
          <w:szCs w:val="11"/>
        </w:rPr>
      </w:pPr>
    </w:p>
    <w:p>
      <w:pPr>
        <w:spacing w:line="252"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4"/>
          <w:sz w:val="20"/>
          <w:szCs w:val="20"/>
        </w:rPr>
        <w:pict>
          <v:shape id="_x0000_s1201" o:spid="_x0000_s1201" o:spt="202" type="#_x0000_t202" style="height:12.65pt;width:84pt;" fillcolor="#F8F8F8" filled="t" stroked="t" coordsize="21600,21600">
            <v:path/>
            <v:fill on="t" focussize="0,0"/>
            <v:stroke weight="0.750314960629921pt" color="#DDDDDD" dashstyle="dash"/>
            <v:imagedata o:title=""/>
            <o:lock v:ext="edit"/>
            <v:textbox inset="0mm,0mm,0mm,0mm">
              <w:txbxContent>
                <w:p>
                  <w:pPr>
                    <w:spacing w:before="37"/>
                    <w:ind w:left="56" w:right="0" w:firstLine="0"/>
                    <w:jc w:val="left"/>
                    <w:rPr>
                      <w:rFonts w:ascii="Consolas" w:hAnsi="Consolas" w:eastAsia="Consolas" w:cs="Consolas"/>
                      <w:sz w:val="17"/>
                      <w:szCs w:val="17"/>
                    </w:rPr>
                  </w:pPr>
                  <w:r>
                    <w:rPr>
                      <w:rFonts w:ascii="Consolas"/>
                      <w:color w:val="333333"/>
                      <w:w w:val="103"/>
                      <w:sz w:val="17"/>
                    </w:rPr>
                    <w:t>cmd</w:t>
                  </w:r>
                  <w:r>
                    <w:rPr>
                      <w:rFonts w:ascii="Consolas"/>
                      <w:color w:val="333333"/>
                      <w:spacing w:val="3"/>
                      <w:sz w:val="17"/>
                    </w:rPr>
                    <w:t xml:space="preserve"> </w:t>
                  </w:r>
                  <w:r>
                    <w:rPr>
                      <w:rFonts w:ascii="Consolas"/>
                      <w:color w:val="333333"/>
                      <w:w w:val="103"/>
                      <w:sz w:val="17"/>
                    </w:rPr>
                    <w:t>shutdown.cmd</w:t>
                  </w:r>
                </w:p>
              </w:txbxContent>
            </v:textbox>
            <w10:wrap type="none"/>
            <w10:anchorlock/>
          </v:shape>
        </w:pict>
      </w:r>
    </w:p>
    <w:p>
      <w:pPr>
        <w:spacing w:before="5" w:line="240" w:lineRule="auto"/>
        <w:rPr>
          <w:rFonts w:ascii="微软雅黑" w:hAnsi="微软雅黑" w:eastAsia="微软雅黑" w:cs="微软雅黑"/>
          <w:b/>
          <w:bCs/>
          <w:sz w:val="8"/>
          <w:szCs w:val="8"/>
        </w:rPr>
      </w:pPr>
    </w:p>
    <w:p>
      <w:pPr>
        <w:pStyle w:val="6"/>
        <w:spacing w:line="307" w:lineRule="exact"/>
        <w:ind w:right="6366"/>
        <w:jc w:val="left"/>
      </w:pPr>
      <w:r>
        <w:rPr>
          <w:color w:val="333333"/>
          <w:w w:val="110"/>
        </w:rPr>
        <w:t>或者双击</w:t>
      </w:r>
      <w:r>
        <w:rPr>
          <w:rFonts w:ascii="Calibri" w:hAnsi="Calibri" w:eastAsia="Calibri" w:cs="Calibri"/>
          <w:color w:val="333333"/>
          <w:w w:val="110"/>
        </w:rPr>
        <w:t>shutdown.cmd</w:t>
      </w:r>
      <w:r>
        <w:rPr>
          <w:color w:val="333333"/>
          <w:w w:val="110"/>
        </w:rPr>
        <w:t>运行文件。</w:t>
      </w:r>
    </w:p>
    <w:p>
      <w:pPr>
        <w:spacing w:after="0" w:line="307" w:lineRule="exact"/>
        <w:jc w:val="left"/>
        <w:sectPr>
          <w:headerReference r:id="rId15" w:type="default"/>
          <w:footerReference r:id="rId16" w:type="default"/>
          <w:pgSz w:w="11900" w:h="16820"/>
          <w:pgMar w:top="160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202" o:spid="_x0000_s1202"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203" o:spid="_x0000_s1203" o:spt="203" style="position:absolute;left:0pt;margin-left:0pt;margin-top:71.15pt;height:698.7pt;width:595pt;mso-position-horizontal-relative:page;mso-position-vertical-relative:page;z-index:-251654144;mso-width-relative:page;mso-height-relative:page;" coordorigin="0,1423" coordsize="11900,13974">
            <o:lock v:ext="edit"/>
            <v:group id="_x0000_s1204" o:spid="_x0000_s1204" o:spt="203" style="position:absolute;left:1080;top:11534;height:301;width:2;" coordorigin="1080,11534" coordsize="2,301">
              <o:lock v:ext="edit"/>
              <v:shape id="_x0000_s1205" o:spid="_x0000_s1205" style="position:absolute;left:1080;top:11534;height:301;width:2;" filled="f" stroked="t" coordorigin="1080,11534" coordsize="0,301" path="m1080,11534l1080,11834e">
                <v:path arrowok="t"/>
                <v:fill on="f" focussize="0,0"/>
                <v:stroke weight="3.00125984251969pt" color="#DDDDDD"/>
                <v:imagedata o:title=""/>
                <o:lock v:ext="edit"/>
              </v:shape>
            </v:group>
            <v:group id="_x0000_s1206" o:spid="_x0000_s1206" o:spt="203" style="position:absolute;left:1261;top:2520;height:69;width:75;" coordorigin="1261,2520" coordsize="75,69">
              <o:lock v:ext="edit"/>
              <v:shape id="_x0000_s1207" o:spid="_x0000_s1207" style="position:absolute;left:1261;top:2520;height:69;width:75;" fillcolor="#333333" filled="t" stroked="f" coordorigin="1261,2520" coordsize="75,69" path="m1314,2589l1285,2587,1268,2577,1261,2561,1265,2534,1278,2520,1309,2520,1327,2528,1335,2543,1336,2553,1330,2576,1314,2589xe">
                <v:path arrowok="t"/>
                <v:fill on="t" focussize="0,0"/>
                <v:stroke on="f"/>
                <v:imagedata o:title=""/>
                <o:lock v:ext="edit"/>
              </v:shape>
            </v:group>
            <v:group id="_x0000_s1208" o:spid="_x0000_s1208" o:spt="203" style="position:absolute;left:1261;top:2925;height:69;width:75;" coordorigin="1261,2925" coordsize="75,69">
              <o:lock v:ext="edit"/>
              <v:shape id="_x0000_s1209" o:spid="_x0000_s1209" style="position:absolute;left:1261;top:2925;height:69;width:75;" fillcolor="#333333" filled="t" stroked="f" coordorigin="1261,2925" coordsize="75,69" path="m1314,2994l1285,2992,1268,2983,1261,2966,1265,2940,1278,2925,1309,2926,1327,2934,1335,2948,1336,2959,1330,2982,1314,2994xe">
                <v:path arrowok="t"/>
                <v:fill on="t" focussize="0,0"/>
                <v:stroke on="f"/>
                <v:imagedata o:title=""/>
                <o:lock v:ext="edit"/>
              </v:shape>
            </v:group>
            <v:group id="_x0000_s1210" o:spid="_x0000_s1210" o:spt="203" style="position:absolute;left:1261;top:3616;height:69;width:75;" coordorigin="1261,3616" coordsize="75,69">
              <o:lock v:ext="edit"/>
              <v:shape id="_x0000_s1211" o:spid="_x0000_s1211" style="position:absolute;left:1261;top:3616;height:69;width:75;" fillcolor="#333333" filled="t" stroked="f" coordorigin="1261,3616" coordsize="75,69" path="m1314,3684l1284,3683,1268,3673,1261,3656,1265,3630,1278,3616,1309,3616,1327,3624,1335,3638,1336,3649,1330,3672,1314,3684xe">
                <v:path arrowok="t"/>
                <v:fill on="t" focussize="0,0"/>
                <v:stroke on="f"/>
                <v:imagedata o:title=""/>
                <o:lock v:ext="edit"/>
              </v:shape>
            </v:group>
            <v:group id="_x0000_s1212" o:spid="_x0000_s1212" o:spt="203" style="position:absolute;left:1508;top:4324;height:2116;width:9334;" coordorigin="1508,4324" coordsize="9334,2116">
              <o:lock v:ext="edit"/>
              <v:shape id="_x0000_s1213" o:spid="_x0000_s1213" style="position:absolute;left:1508;top:4324;height:2116;width:9334;" fillcolor="#F8F8F8" filled="t" stroked="f" coordorigin="1508,4324" coordsize="9334,2116" path="m1546,6440l1523,6435,1510,6419,1508,6403,1508,4362,1513,4339,1529,4327,10804,4324,10827,4330,10840,4346,10842,6403,10836,6426,10820,6438,1546,6440xe">
                <v:path arrowok="t"/>
                <v:fill on="t" focussize="0,0"/>
                <v:stroke on="f"/>
                <v:imagedata o:title=""/>
                <o:lock v:ext="edit"/>
              </v:shape>
            </v:group>
            <v:group id="_x0000_s1214" o:spid="_x0000_s1214" o:spt="203" style="position:absolute;left:1058;top:9727;height:1576;width:9784;" coordorigin="1058,9727" coordsize="9784,1576">
              <o:lock v:ext="edit"/>
              <v:shape id="_x0000_s1215" o:spid="_x0000_s1215" style="position:absolute;left:1058;top:9727;height:1576;width:9784;" fillcolor="#F8F8F8" filled="t" stroked="f" coordorigin="1058,9727" coordsize="9784,1576" path="m1095,11302l1072,11297,1060,11281,1058,11265,1058,9764,1063,9741,1079,9729,10804,9727,10827,9732,10839,9748,10842,11265,10836,11288,10820,11300,1095,11302xe">
                <v:path arrowok="t"/>
                <v:fill on="t" focussize="0,0"/>
                <v:stroke on="f"/>
                <v:imagedata o:title=""/>
                <o:lock v:ext="edit"/>
              </v:shape>
              <v:shape id="_x0000_s1216" o:spid="_x0000_s1216" o:spt="75" type="#_x0000_t75" style="position:absolute;left:1050;top:12451;height:2025;width:9799;" filled="f" stroked="f" coordsize="21600,21600">
                <v:path/>
                <v:fill on="f" focussize="0,0"/>
                <v:stroke on="f"/>
                <v:imagedata r:id="rId81" o:title=""/>
                <o:lock v:ext="edit" aspectratio="t"/>
              </v:shape>
              <v:shape id="_x0000_s1217" o:spid="_x0000_s1217" o:spt="75" type="#_x0000_t75" style="position:absolute;left:0;top:1423;height:13974;width:11900;" filled="f" stroked="f" coordsize="21600,21600">
                <v:path/>
                <v:fill on="f" focussize="0,0"/>
                <v:stroke on="f"/>
                <v:imagedata r:id="rId70" o:title=""/>
                <o:lock v:ext="edit" aspectratio="t"/>
              </v:shape>
            </v:group>
          </v:group>
        </w:pict>
      </w:r>
      <w:r>
        <w:pict>
          <v:shape id="_x0000_s1218" o:spid="_x0000_s1218" o:spt="75" type="#_x0000_t75" style="position:absolute;left:0pt;margin-left:0pt;margin-top:0pt;height:56.6pt;width:594.95pt;mso-position-horizontal-relative:page;mso-position-vertical-relative:page;z-index:-251654144;mso-width-relative:page;mso-height-relative:page;" filled="f" stroked="f" coordsize="21600,21600">
            <v:path/>
            <v:fill on="f" focussize="0,0"/>
            <v:stroke on="f"/>
            <v:imagedata r:id="rId74" o:title=""/>
            <o:lock v:ext="edit" aspectratio="t"/>
          </v:shape>
        </w:pict>
      </w:r>
    </w:p>
    <w:p>
      <w:pPr>
        <w:spacing w:before="0" w:line="240" w:lineRule="auto"/>
        <w:rPr>
          <w:rFonts w:ascii="微软雅黑" w:hAnsi="微软雅黑" w:eastAsia="微软雅黑" w:cs="微软雅黑"/>
          <w:sz w:val="20"/>
          <w:szCs w:val="20"/>
        </w:rPr>
      </w:pPr>
    </w:p>
    <w:p>
      <w:pPr>
        <w:spacing w:before="9" w:line="240" w:lineRule="auto"/>
        <w:rPr>
          <w:rFonts w:ascii="微软雅黑" w:hAnsi="微软雅黑" w:eastAsia="微软雅黑" w:cs="微软雅黑"/>
          <w:sz w:val="22"/>
          <w:szCs w:val="22"/>
        </w:rPr>
      </w:pPr>
    </w:p>
    <w:p>
      <w:pPr>
        <w:pStyle w:val="4"/>
        <w:spacing w:line="370" w:lineRule="exact"/>
        <w:ind w:right="6366"/>
        <w:jc w:val="left"/>
        <w:rPr>
          <w:rFonts w:ascii="微软雅黑" w:hAnsi="微软雅黑" w:eastAsia="微软雅黑" w:cs="微软雅黑"/>
          <w:b w:val="0"/>
          <w:bCs w:val="0"/>
        </w:rPr>
      </w:pPr>
      <w:bookmarkStart w:id="20" w:name="3.1.6.外部mysql数据库支持"/>
      <w:bookmarkEnd w:id="20"/>
      <w:r>
        <w:rPr>
          <w:b/>
          <w:bCs/>
          <w:color w:val="333333"/>
        </w:rPr>
        <w:t>3.1.6.</w:t>
      </w:r>
      <w:r>
        <w:rPr>
          <w:rFonts w:ascii="微软雅黑" w:hAnsi="微软雅黑" w:eastAsia="微软雅黑" w:cs="微软雅黑"/>
          <w:color w:val="333333"/>
        </w:rPr>
        <w:t>外部</w:t>
      </w:r>
      <w:r>
        <w:rPr>
          <w:b/>
          <w:bCs/>
          <w:color w:val="333333"/>
        </w:rPr>
        <w:t>mysql</w:t>
      </w:r>
      <w:r>
        <w:rPr>
          <w:rFonts w:ascii="微软雅黑" w:hAnsi="微软雅黑" w:eastAsia="微软雅黑" w:cs="微软雅黑"/>
          <w:color w:val="333333"/>
        </w:rPr>
        <w:t>数据库支持</w:t>
      </w:r>
    </w:p>
    <w:p>
      <w:pPr>
        <w:pStyle w:val="6"/>
        <w:spacing w:before="181" w:line="300" w:lineRule="exact"/>
        <w:ind w:right="1188" w:firstLine="50"/>
        <w:jc w:val="left"/>
      </w:pPr>
      <w:r>
        <w:rPr>
          <w:color w:val="333333"/>
          <w:w w:val="105"/>
        </w:rPr>
        <w:t>单机模式时</w:t>
      </w:r>
      <w:r>
        <w:rPr>
          <w:rFonts w:ascii="Calibri" w:hAnsi="Calibri" w:eastAsia="Calibri" w:cs="Calibri"/>
          <w:color w:val="333333"/>
          <w:w w:val="105"/>
        </w:rPr>
        <w:t>nacos</w:t>
      </w:r>
      <w:r>
        <w:rPr>
          <w:color w:val="333333"/>
          <w:w w:val="105"/>
        </w:rPr>
        <w:t>默认使用嵌入式数据库实现数据的存储，若想使用外部</w:t>
      </w:r>
      <w:r>
        <w:rPr>
          <w:rFonts w:ascii="Calibri" w:hAnsi="Calibri" w:eastAsia="Calibri" w:cs="Calibri"/>
          <w:color w:val="333333"/>
          <w:w w:val="105"/>
        </w:rPr>
        <w:t>mysql</w:t>
      </w:r>
      <w:r>
        <w:rPr>
          <w:color w:val="333333"/>
          <w:w w:val="105"/>
        </w:rPr>
        <w:t>存储</w:t>
      </w:r>
      <w:r>
        <w:rPr>
          <w:rFonts w:ascii="Calibri" w:hAnsi="Calibri" w:eastAsia="Calibri" w:cs="Calibri"/>
          <w:color w:val="333333"/>
          <w:w w:val="105"/>
        </w:rPr>
        <w:t>nacos</w:t>
      </w:r>
      <w:r>
        <w:rPr>
          <w:color w:val="333333"/>
          <w:w w:val="105"/>
        </w:rPr>
        <w:t>数据，需要进行以下步</w:t>
      </w:r>
      <w:r>
        <w:rPr>
          <w:color w:val="333333"/>
          <w:w w:val="102"/>
        </w:rPr>
        <w:t xml:space="preserve"> </w:t>
      </w:r>
      <w:r>
        <w:rPr>
          <w:color w:val="333333"/>
          <w:w w:val="105"/>
        </w:rPr>
        <w:t>骤：</w:t>
      </w:r>
    </w:p>
    <w:p>
      <w:pPr>
        <w:spacing w:before="13" w:line="240" w:lineRule="auto"/>
        <w:rPr>
          <w:rFonts w:ascii="微软雅黑" w:hAnsi="微软雅黑" w:eastAsia="微软雅黑" w:cs="微软雅黑"/>
          <w:sz w:val="7"/>
          <w:szCs w:val="7"/>
        </w:rPr>
      </w:pPr>
    </w:p>
    <w:p>
      <w:pPr>
        <w:pStyle w:val="6"/>
        <w:spacing w:line="307" w:lineRule="exact"/>
        <w:ind w:left="1497" w:right="699"/>
        <w:jc w:val="left"/>
      </w:pPr>
      <w:r>
        <w:rPr>
          <w:rFonts w:ascii="Calibri" w:hAnsi="Calibri" w:eastAsia="Calibri" w:cs="Calibri"/>
          <w:color w:val="333333"/>
          <w:w w:val="105"/>
        </w:rPr>
        <w:t>1.</w:t>
      </w:r>
      <w:r>
        <w:rPr>
          <w:color w:val="333333"/>
          <w:w w:val="105"/>
        </w:rPr>
        <w:t>安装数据库，版本要求：</w:t>
      </w:r>
      <w:r>
        <w:rPr>
          <w:rFonts w:ascii="Calibri" w:hAnsi="Calibri" w:eastAsia="Calibri" w:cs="Calibri"/>
          <w:color w:val="333333"/>
          <w:w w:val="105"/>
        </w:rPr>
        <w:t xml:space="preserve">5.6.5+  </w:t>
      </w:r>
      <w:r>
        <w:rPr>
          <w:color w:val="333333"/>
          <w:w w:val="105"/>
        </w:rPr>
        <w:t>，</w:t>
      </w:r>
      <w:r>
        <w:rPr>
          <w:rFonts w:ascii="Calibri" w:hAnsi="Calibri" w:eastAsia="Calibri" w:cs="Calibri"/>
          <w:color w:val="333333"/>
          <w:w w:val="105"/>
        </w:rPr>
        <w:t>mysql  8</w:t>
      </w:r>
      <w:r>
        <w:rPr>
          <w:rFonts w:ascii="Calibri" w:hAnsi="Calibri" w:eastAsia="Calibri" w:cs="Calibri"/>
          <w:color w:val="333333"/>
          <w:spacing w:val="-5"/>
          <w:w w:val="105"/>
        </w:rPr>
        <w:t xml:space="preserve"> </w:t>
      </w:r>
      <w:r>
        <w:rPr>
          <w:color w:val="333333"/>
          <w:w w:val="105"/>
        </w:rPr>
        <w:t>以下</w:t>
      </w:r>
    </w:p>
    <w:p>
      <w:pPr>
        <w:pStyle w:val="6"/>
        <w:spacing w:before="76" w:line="295" w:lineRule="auto"/>
        <w:ind w:left="1497" w:right="1622"/>
        <w:jc w:val="left"/>
      </w:pPr>
      <w:r>
        <w:rPr>
          <w:rFonts w:ascii="Calibri" w:hAnsi="Calibri" w:eastAsia="Calibri" w:cs="Calibri"/>
          <w:color w:val="333333"/>
          <w:w w:val="105"/>
        </w:rPr>
        <w:t>2.</w:t>
      </w:r>
      <w:r>
        <w:rPr>
          <w:color w:val="333333"/>
          <w:w w:val="105"/>
        </w:rPr>
        <w:t>初始化</w:t>
      </w:r>
      <w:r>
        <w:rPr>
          <w:rFonts w:ascii="Calibri" w:hAnsi="Calibri" w:eastAsia="Calibri" w:cs="Calibri"/>
          <w:color w:val="333333"/>
          <w:w w:val="105"/>
        </w:rPr>
        <w:t>mysql</w:t>
      </w:r>
      <w:r>
        <w:rPr>
          <w:color w:val="333333"/>
          <w:w w:val="105"/>
        </w:rPr>
        <w:t>数据库，新建数据库</w:t>
      </w:r>
      <w:r>
        <w:rPr>
          <w:rFonts w:ascii="Calibri" w:hAnsi="Calibri" w:eastAsia="Calibri" w:cs="Calibri"/>
          <w:color w:val="333333"/>
          <w:w w:val="105"/>
        </w:rPr>
        <w:t>nacos_conﬁg</w:t>
      </w:r>
      <w:r>
        <w:rPr>
          <w:color w:val="333333"/>
          <w:w w:val="105"/>
        </w:rPr>
        <w:t>，数据库初始化文件：</w:t>
      </w:r>
      <w:r>
        <w:rPr>
          <w:rFonts w:ascii="Calibri" w:hAnsi="Calibri" w:eastAsia="Calibri" w:cs="Calibri"/>
          <w:color w:val="333333"/>
          <w:w w:val="105"/>
        </w:rPr>
        <w:t>${nacoshome}/conf/nacos-</w:t>
      </w:r>
      <w:r>
        <w:rPr>
          <w:rFonts w:ascii="Calibri" w:hAnsi="Calibri" w:eastAsia="Calibri" w:cs="Calibri"/>
          <w:color w:val="333333"/>
          <w:spacing w:val="27"/>
          <w:w w:val="105"/>
        </w:rPr>
        <w:t xml:space="preserve"> </w:t>
      </w:r>
      <w:r>
        <w:rPr>
          <w:rFonts w:ascii="Calibri" w:hAnsi="Calibri" w:eastAsia="Calibri" w:cs="Calibri"/>
          <w:color w:val="333333"/>
          <w:w w:val="115"/>
        </w:rPr>
        <w:t>mysql.sql</w:t>
      </w:r>
      <w:r>
        <w:rPr>
          <w:rFonts w:ascii="Calibri" w:hAnsi="Calibri" w:eastAsia="Calibri" w:cs="Calibri"/>
          <w:color w:val="333333"/>
          <w:spacing w:val="-23"/>
          <w:w w:val="115"/>
        </w:rPr>
        <w:t xml:space="preserve"> </w:t>
      </w:r>
      <w:r>
        <w:rPr>
          <w:rFonts w:ascii="Calibri" w:hAnsi="Calibri" w:eastAsia="Calibri" w:cs="Calibri"/>
          <w:color w:val="333333"/>
          <w:spacing w:val="-1"/>
          <w:w w:val="110"/>
        </w:rPr>
        <w:t>3.</w:t>
      </w:r>
      <w:r>
        <w:rPr>
          <w:color w:val="333333"/>
          <w:spacing w:val="-1"/>
          <w:w w:val="110"/>
        </w:rPr>
        <w:t>修改</w:t>
      </w:r>
      <w:r>
        <w:rPr>
          <w:rFonts w:ascii="Calibri" w:hAnsi="Calibri" w:eastAsia="Calibri" w:cs="Calibri"/>
          <w:color w:val="333333"/>
          <w:spacing w:val="-1"/>
          <w:w w:val="110"/>
        </w:rPr>
        <w:t>${nacoshome}/conf/application.properties</w:t>
      </w:r>
      <w:r>
        <w:rPr>
          <w:color w:val="333333"/>
          <w:spacing w:val="-1"/>
          <w:w w:val="110"/>
        </w:rPr>
        <w:t>文件，增加支持</w:t>
      </w:r>
      <w:r>
        <w:rPr>
          <w:rFonts w:ascii="Calibri" w:hAnsi="Calibri" w:eastAsia="Calibri" w:cs="Calibri"/>
          <w:color w:val="333333"/>
          <w:spacing w:val="-1"/>
          <w:w w:val="110"/>
        </w:rPr>
        <w:t>mysql</w:t>
      </w:r>
      <w:r>
        <w:rPr>
          <w:color w:val="333333"/>
          <w:spacing w:val="-1"/>
          <w:w w:val="110"/>
        </w:rPr>
        <w:t>数据源配置（目前只支持</w:t>
      </w:r>
    </w:p>
    <w:p>
      <w:pPr>
        <w:pStyle w:val="6"/>
        <w:spacing w:line="242" w:lineRule="exact"/>
        <w:ind w:left="1497" w:right="699"/>
        <w:jc w:val="left"/>
      </w:pPr>
      <w:r>
        <w:rPr>
          <w:rFonts w:ascii="Calibri" w:hAnsi="Calibri" w:eastAsia="Calibri" w:cs="Calibri"/>
          <w:color w:val="333333"/>
          <w:w w:val="110"/>
        </w:rPr>
        <w:t>mysql</w:t>
      </w:r>
      <w:r>
        <w:rPr>
          <w:color w:val="333333"/>
          <w:w w:val="110"/>
        </w:rPr>
        <w:t>），添加</w:t>
      </w:r>
      <w:r>
        <w:rPr>
          <w:rFonts w:ascii="Calibri" w:hAnsi="Calibri" w:eastAsia="Calibri" w:cs="Calibri"/>
          <w:color w:val="333333"/>
          <w:w w:val="110"/>
        </w:rPr>
        <w:t>mysql</w:t>
      </w:r>
      <w:r>
        <w:rPr>
          <w:color w:val="333333"/>
          <w:w w:val="110"/>
        </w:rPr>
        <w:t>数据源的</w:t>
      </w:r>
      <w:r>
        <w:rPr>
          <w:rFonts w:ascii="Calibri" w:hAnsi="Calibri" w:eastAsia="Calibri" w:cs="Calibri"/>
          <w:color w:val="333333"/>
          <w:w w:val="110"/>
        </w:rPr>
        <w:t>url</w:t>
      </w:r>
      <w:r>
        <w:rPr>
          <w:color w:val="333333"/>
          <w:w w:val="110"/>
        </w:rPr>
        <w:t>、用户名和密码。</w:t>
      </w:r>
    </w:p>
    <w:p>
      <w:pPr>
        <w:spacing w:before="16" w:line="240" w:lineRule="auto"/>
        <w:rPr>
          <w:rFonts w:ascii="微软雅黑" w:hAnsi="微软雅黑" w:eastAsia="微软雅黑" w:cs="微软雅黑"/>
          <w:sz w:val="14"/>
          <w:szCs w:val="14"/>
        </w:rPr>
      </w:pPr>
    </w:p>
    <w:p>
      <w:pPr>
        <w:spacing w:line="2113" w:lineRule="exact"/>
        <w:ind w:left="1508" w:right="0" w:firstLine="0"/>
        <w:rPr>
          <w:rFonts w:ascii="微软雅黑" w:hAnsi="微软雅黑" w:eastAsia="微软雅黑" w:cs="微软雅黑"/>
          <w:sz w:val="20"/>
          <w:szCs w:val="20"/>
        </w:rPr>
      </w:pPr>
      <w:r>
        <w:rPr>
          <w:rFonts w:ascii="微软雅黑" w:hAnsi="微软雅黑" w:eastAsia="微软雅黑" w:cs="微软雅黑"/>
          <w:position w:val="-41"/>
          <w:sz w:val="20"/>
          <w:szCs w:val="20"/>
        </w:rPr>
        <w:pict>
          <v:shape id="_x0000_s1219" o:spid="_x0000_s1219" o:spt="202" type="#_x0000_t202" style="height:105.7pt;width:466.65pt;" fillcolor="#F8F8F8" filled="t" stroked="t" coordsize="21600,21600">
            <v:path/>
            <v:fill on="t" focussize="0,0"/>
            <v:stroke weight="0.750314960629921pt" color="#DDDDDD" dashstyle="dash"/>
            <v:imagedata o:title=""/>
            <o:lock v:ext="edit"/>
            <v:textbox inset="0mm,0mm,0mm,0mm">
              <w:txbxContent>
                <w:p>
                  <w:pPr>
                    <w:spacing w:before="157"/>
                    <w:ind w:left="232" w:right="0" w:firstLine="0"/>
                    <w:jc w:val="left"/>
                    <w:rPr>
                      <w:rFonts w:ascii="Consolas" w:hAnsi="Consolas" w:eastAsia="Consolas" w:cs="Consolas"/>
                      <w:sz w:val="17"/>
                      <w:szCs w:val="17"/>
                    </w:rPr>
                  </w:pPr>
                  <w:r>
                    <w:rPr>
                      <w:rFonts w:ascii="Consolas"/>
                      <w:color w:val="333333"/>
                      <w:w w:val="103"/>
                      <w:sz w:val="17"/>
                    </w:rPr>
                    <w:t>spring.datasource.platform=mysql</w:t>
                  </w:r>
                </w:p>
                <w:p>
                  <w:pPr>
                    <w:spacing w:before="13" w:line="240" w:lineRule="auto"/>
                    <w:rPr>
                      <w:rFonts w:ascii="微软雅黑" w:hAnsi="微软雅黑" w:eastAsia="微软雅黑" w:cs="微软雅黑"/>
                      <w:sz w:val="19"/>
                      <w:szCs w:val="19"/>
                    </w:rPr>
                  </w:pPr>
                </w:p>
                <w:p>
                  <w:pPr>
                    <w:spacing w:before="0" w:line="326" w:lineRule="auto"/>
                    <w:ind w:left="232" w:right="3870" w:firstLine="0"/>
                    <w:jc w:val="left"/>
                    <w:rPr>
                      <w:rFonts w:ascii="Consolas" w:hAnsi="Consolas" w:eastAsia="Consolas" w:cs="Consolas"/>
                      <w:sz w:val="17"/>
                      <w:szCs w:val="17"/>
                    </w:rPr>
                  </w:pPr>
                  <w:r>
                    <w:rPr>
                      <w:rFonts w:ascii="Consolas"/>
                      <w:color w:val="333333"/>
                      <w:w w:val="103"/>
                      <w:sz w:val="17"/>
                    </w:rPr>
                    <w:t>db.num=1 db.url.0=jdbc:mysql://11.162.196.16:3306/nacos_config?</w:t>
                  </w:r>
                </w:p>
                <w:p>
                  <w:pPr>
                    <w:spacing w:before="0" w:line="326" w:lineRule="auto"/>
                    <w:ind w:left="232" w:right="1361" w:firstLine="0"/>
                    <w:jc w:val="left"/>
                    <w:rPr>
                      <w:rFonts w:ascii="Consolas" w:hAnsi="Consolas" w:eastAsia="Consolas" w:cs="Consolas"/>
                      <w:sz w:val="17"/>
                      <w:szCs w:val="17"/>
                    </w:rPr>
                  </w:pPr>
                  <w:r>
                    <w:rPr>
                      <w:rFonts w:ascii="Consolas"/>
                      <w:color w:val="333333"/>
                      <w:w w:val="103"/>
                      <w:sz w:val="17"/>
                    </w:rPr>
                    <w:t>characterEncoding=utf8&amp;connectTimeout=1000&amp;socketTimeout=3000&amp;autoReconnect=true db.user=nacos_devtest</w:t>
                  </w:r>
                </w:p>
                <w:p>
                  <w:pPr>
                    <w:spacing w:before="0" w:line="198" w:lineRule="exact"/>
                    <w:ind w:left="232" w:right="0" w:firstLine="0"/>
                    <w:jc w:val="left"/>
                    <w:rPr>
                      <w:rFonts w:ascii="Consolas" w:hAnsi="Consolas" w:eastAsia="Consolas" w:cs="Consolas"/>
                      <w:sz w:val="17"/>
                      <w:szCs w:val="17"/>
                    </w:rPr>
                  </w:pPr>
                  <w:r>
                    <w:rPr>
                      <w:rFonts w:ascii="Consolas"/>
                      <w:color w:val="333333"/>
                      <w:w w:val="103"/>
                      <w:sz w:val="17"/>
                    </w:rPr>
                    <w:t>db.password=youdontknow</w:t>
                  </w:r>
                </w:p>
              </w:txbxContent>
            </v:textbox>
            <w10:wrap type="none"/>
            <w10:anchorlock/>
          </v:shape>
        </w:pict>
      </w:r>
    </w:p>
    <w:p>
      <w:pPr>
        <w:spacing w:before="0" w:line="240" w:lineRule="auto"/>
        <w:rPr>
          <w:rFonts w:ascii="微软雅黑" w:hAnsi="微软雅黑" w:eastAsia="微软雅黑" w:cs="微软雅黑"/>
          <w:sz w:val="20"/>
          <w:szCs w:val="20"/>
        </w:rPr>
      </w:pPr>
    </w:p>
    <w:p>
      <w:pPr>
        <w:spacing w:before="2" w:line="240" w:lineRule="auto"/>
        <w:rPr>
          <w:rFonts w:ascii="微软雅黑" w:hAnsi="微软雅黑" w:eastAsia="微软雅黑" w:cs="微软雅黑"/>
          <w:sz w:val="21"/>
          <w:szCs w:val="21"/>
        </w:rPr>
      </w:pPr>
    </w:p>
    <w:p>
      <w:pPr>
        <w:pStyle w:val="3"/>
        <w:spacing w:line="424" w:lineRule="exact"/>
        <w:ind w:right="6366"/>
        <w:jc w:val="left"/>
        <w:rPr>
          <w:rFonts w:ascii="微软雅黑" w:hAnsi="微软雅黑" w:eastAsia="微软雅黑" w:cs="微软雅黑"/>
          <w:b w:val="0"/>
          <w:bCs w:val="0"/>
        </w:rPr>
      </w:pPr>
      <w:bookmarkStart w:id="21" w:name="3.2 Nacos配置入门"/>
      <w:bookmarkEnd w:id="21"/>
      <w:r>
        <w:rPr>
          <w:b/>
          <w:bCs/>
          <w:color w:val="333333"/>
          <w:w w:val="95"/>
        </w:rPr>
        <w:t>3.2</w:t>
      </w:r>
      <w:r>
        <w:rPr>
          <w:b/>
          <w:bCs/>
          <w:color w:val="333333"/>
          <w:spacing w:val="-47"/>
          <w:w w:val="95"/>
        </w:rPr>
        <w:t xml:space="preserve"> </w:t>
      </w:r>
      <w:r>
        <w:rPr>
          <w:b/>
          <w:bCs/>
          <w:color w:val="333333"/>
          <w:w w:val="95"/>
        </w:rPr>
        <w:t>Nacos</w:t>
      </w:r>
      <w:r>
        <w:rPr>
          <w:rFonts w:ascii="微软雅黑" w:hAnsi="微软雅黑" w:eastAsia="微软雅黑" w:cs="微软雅黑"/>
          <w:color w:val="333333"/>
          <w:w w:val="95"/>
        </w:rPr>
        <w:t>配置入门</w:t>
      </w:r>
    </w:p>
    <w:p>
      <w:pPr>
        <w:pStyle w:val="4"/>
        <w:spacing w:before="98" w:line="240" w:lineRule="auto"/>
        <w:ind w:right="6366"/>
        <w:jc w:val="left"/>
        <w:rPr>
          <w:rFonts w:ascii="微软雅黑" w:hAnsi="微软雅黑" w:eastAsia="微软雅黑" w:cs="微软雅黑"/>
          <w:b w:val="0"/>
          <w:bCs w:val="0"/>
        </w:rPr>
      </w:pPr>
      <w:bookmarkStart w:id="22" w:name="3.3.1 发布配置"/>
      <w:bookmarkEnd w:id="22"/>
      <w:r>
        <w:rPr>
          <w:b/>
          <w:bCs/>
          <w:color w:val="333333"/>
          <w:w w:val="95"/>
        </w:rPr>
        <w:t>3.3.1</w:t>
      </w:r>
      <w:r>
        <w:rPr>
          <w:b/>
          <w:bCs/>
          <w:color w:val="333333"/>
          <w:spacing w:val="-2"/>
          <w:w w:val="95"/>
        </w:rPr>
        <w:t xml:space="preserve"> </w:t>
      </w:r>
      <w:r>
        <w:rPr>
          <w:rFonts w:ascii="微软雅黑" w:hAnsi="微软雅黑" w:eastAsia="微软雅黑" w:cs="微软雅黑"/>
          <w:color w:val="333333"/>
          <w:w w:val="95"/>
        </w:rPr>
        <w:t>发布配置</w:t>
      </w:r>
    </w:p>
    <w:p>
      <w:pPr>
        <w:pStyle w:val="6"/>
        <w:spacing w:before="142" w:line="240" w:lineRule="auto"/>
        <w:ind w:right="6366"/>
        <w:jc w:val="left"/>
      </w:pPr>
      <w:r>
        <w:rPr>
          <w:color w:val="333333"/>
          <w:w w:val="110"/>
        </w:rPr>
        <w:t>首先在</w:t>
      </w:r>
      <w:r>
        <w:rPr>
          <w:rFonts w:ascii="Calibri" w:hAnsi="Calibri" w:eastAsia="Calibri" w:cs="Calibri"/>
          <w:color w:val="333333"/>
          <w:w w:val="110"/>
        </w:rPr>
        <w:t>nacos</w:t>
      </w:r>
      <w:r>
        <w:rPr>
          <w:color w:val="333333"/>
          <w:w w:val="110"/>
        </w:rPr>
        <w:t>发布配置。</w:t>
      </w:r>
    </w:p>
    <w:p>
      <w:pPr>
        <w:pStyle w:val="6"/>
        <w:spacing w:before="120" w:line="319" w:lineRule="auto"/>
        <w:ind w:right="699"/>
        <w:jc w:val="left"/>
      </w:pPr>
      <w:r>
        <w:rPr>
          <w:color w:val="333333"/>
          <w:w w:val="105"/>
        </w:rPr>
        <w:t xml:space="preserve">浏览器访问 </w:t>
      </w:r>
      <w:r>
        <w:rPr>
          <w:rFonts w:ascii="Calibri" w:hAnsi="Calibri" w:eastAsia="Calibri" w:cs="Calibri"/>
          <w:color w:val="4183C4"/>
          <w:w w:val="105"/>
          <w:u w:val="single" w:color="4183C4"/>
        </w:rPr>
        <w:t xml:space="preserve">http://127.0.0.1:8848/nacos </w:t>
      </w:r>
      <w:r>
        <w:rPr>
          <w:color w:val="333333"/>
          <w:w w:val="105"/>
        </w:rPr>
        <w:t>，打开</w:t>
      </w:r>
      <w:r>
        <w:rPr>
          <w:rFonts w:ascii="Calibri" w:hAnsi="Calibri" w:eastAsia="Calibri" w:cs="Calibri"/>
          <w:color w:val="333333"/>
          <w:w w:val="105"/>
        </w:rPr>
        <w:t>nacos</w:t>
      </w:r>
      <w:r>
        <w:rPr>
          <w:color w:val="333333"/>
          <w:w w:val="105"/>
        </w:rPr>
        <w:t>控制台，并点击菜单</w:t>
      </w:r>
      <w:r>
        <w:rPr>
          <w:rFonts w:ascii="微软雅黑" w:hAnsi="微软雅黑" w:eastAsia="微软雅黑" w:cs="微软雅黑"/>
          <w:b/>
          <w:bCs/>
          <w:color w:val="333333"/>
          <w:w w:val="105"/>
        </w:rPr>
        <w:t>配置管理</w:t>
      </w:r>
      <w:r>
        <w:rPr>
          <w:rFonts w:ascii="Arial Black" w:hAnsi="Arial Black" w:eastAsia="Arial Black" w:cs="Arial Black"/>
          <w:b/>
          <w:bCs/>
          <w:color w:val="333333"/>
          <w:w w:val="105"/>
        </w:rPr>
        <w:t>-&gt;</w:t>
      </w:r>
      <w:r>
        <w:rPr>
          <w:rFonts w:ascii="微软雅黑" w:hAnsi="微软雅黑" w:eastAsia="微软雅黑" w:cs="微软雅黑"/>
          <w:b/>
          <w:bCs/>
          <w:color w:val="333333"/>
          <w:w w:val="105"/>
        </w:rPr>
        <w:t>配置列表</w:t>
      </w:r>
      <w:r>
        <w:rPr>
          <w:color w:val="333333"/>
          <w:w w:val="105"/>
        </w:rPr>
        <w:t>：</w:t>
      </w:r>
      <w:r>
        <w:rPr>
          <w:color w:val="333333"/>
          <w:spacing w:val="-56"/>
          <w:w w:val="105"/>
        </w:rPr>
        <w:t xml:space="preserve"> </w:t>
      </w:r>
      <w:r>
        <w:rPr>
          <w:color w:val="333333"/>
          <w:w w:val="105"/>
        </w:rPr>
        <w:t>在</w:t>
      </w:r>
      <w:r>
        <w:rPr>
          <w:rFonts w:ascii="Calibri" w:hAnsi="Calibri" w:eastAsia="Calibri" w:cs="Calibri"/>
          <w:color w:val="333333"/>
          <w:w w:val="105"/>
        </w:rPr>
        <w:t>Nacos</w:t>
      </w:r>
      <w:r>
        <w:rPr>
          <w:color w:val="333333"/>
          <w:w w:val="105"/>
        </w:rPr>
        <w:t>添加如下的配置：</w:t>
      </w:r>
    </w:p>
    <w:p>
      <w:pPr>
        <w:spacing w:before="2" w:line="240" w:lineRule="auto"/>
        <w:rPr>
          <w:rFonts w:ascii="微软雅黑" w:hAnsi="微软雅黑" w:eastAsia="微软雅黑" w:cs="微软雅黑"/>
          <w:sz w:val="10"/>
          <w:szCs w:val="10"/>
        </w:rPr>
      </w:pPr>
    </w:p>
    <w:p>
      <w:pPr>
        <w:spacing w:line="157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30"/>
          <w:sz w:val="20"/>
          <w:szCs w:val="20"/>
        </w:rPr>
        <w:pict>
          <v:shape id="_x0000_s1220" o:spid="_x0000_s1220" o:spt="202" type="#_x0000_t202" style="height:78.7pt;width:489.15pt;" fillcolor="#F8F8F8" filled="t" stroked="t" coordsize="21600,21600">
            <v:path/>
            <v:fill on="t" focussize="0,0"/>
            <v:stroke weight="0.750314960629921pt" color="#DDDDDD" dashstyle="dash"/>
            <v:imagedata o:title=""/>
            <o:lock v:ext="edit"/>
            <v:textbox inset="0mm,0mm,0mm,0mm">
              <w:txbxContent>
                <w:p>
                  <w:pPr>
                    <w:tabs>
                      <w:tab w:val="left" w:pos="1390"/>
                    </w:tabs>
                    <w:spacing w:before="157" w:line="326" w:lineRule="auto"/>
                    <w:ind w:left="232" w:right="6251" w:firstLine="0"/>
                    <w:jc w:val="left"/>
                    <w:rPr>
                      <w:rFonts w:ascii="Consolas" w:hAnsi="Consolas" w:eastAsia="Consolas" w:cs="Consolas"/>
                      <w:sz w:val="17"/>
                      <w:szCs w:val="17"/>
                    </w:rPr>
                  </w:pPr>
                  <w:r>
                    <w:rPr>
                      <w:rFonts w:ascii="Consolas" w:hAnsi="Consolas" w:eastAsia="Consolas" w:cs="Consolas"/>
                      <w:color w:val="333333"/>
                      <w:w w:val="103"/>
                      <w:sz w:val="17"/>
                      <w:szCs w:val="17"/>
                    </w:rPr>
                    <w:t>Data</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ID:</w:t>
                  </w:r>
                  <w:r>
                    <w:rPr>
                      <w:rFonts w:ascii="Consolas" w:hAnsi="Consolas" w:eastAsia="Consolas" w:cs="Consolas"/>
                      <w:color w:val="333333"/>
                      <w:sz w:val="17"/>
                      <w:szCs w:val="17"/>
                    </w:rPr>
                    <w:tab/>
                  </w:r>
                  <w:r>
                    <w:rPr>
                      <w:rFonts w:ascii="Consolas" w:hAnsi="Consolas" w:eastAsia="Consolas" w:cs="Consolas"/>
                      <w:color w:val="333333"/>
                      <w:w w:val="103"/>
                      <w:sz w:val="17"/>
                      <w:szCs w:val="17"/>
                    </w:rPr>
                    <w:t>nacos‐simple‐demo.yaml Group</w:t>
                  </w:r>
                  <w:r>
                    <w:rPr>
                      <w:rFonts w:ascii="Consolas" w:hAnsi="Consolas" w:eastAsia="Consolas" w:cs="Consolas"/>
                      <w:color w:val="333333"/>
                      <w:sz w:val="17"/>
                      <w:szCs w:val="17"/>
                    </w:rPr>
                    <w:t xml:space="preserve"> </w:t>
                  </w:r>
                  <w:r>
                    <w:rPr>
                      <w:rFonts w:ascii="Consolas" w:hAnsi="Consolas" w:eastAsia="Consolas" w:cs="Consolas"/>
                      <w:color w:val="333333"/>
                      <w:spacing w:val="6"/>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z w:val="17"/>
                      <w:szCs w:val="17"/>
                    </w:rPr>
                    <w:tab/>
                  </w:r>
                  <w:r>
                    <w:rPr>
                      <w:rFonts w:ascii="Consolas" w:hAnsi="Consolas" w:eastAsia="Consolas" w:cs="Consolas"/>
                      <w:color w:val="333333"/>
                      <w:w w:val="103"/>
                      <w:sz w:val="17"/>
                      <w:szCs w:val="17"/>
                    </w:rPr>
                    <w:t>DEFAULT_GROUP</w:t>
                  </w:r>
                </w:p>
                <w:p>
                  <w:pPr>
                    <w:tabs>
                      <w:tab w:val="left" w:pos="1416"/>
                    </w:tabs>
                    <w:spacing w:before="0" w:line="189" w:lineRule="exact"/>
                    <w:ind w:left="232" w:right="0" w:firstLine="0"/>
                    <w:jc w:val="left"/>
                    <w:rPr>
                      <w:rFonts w:ascii="Consolas" w:hAnsi="Consolas" w:eastAsia="Consolas" w:cs="Consolas"/>
                      <w:sz w:val="17"/>
                      <w:szCs w:val="17"/>
                    </w:rPr>
                  </w:pPr>
                  <w:r>
                    <w:rPr>
                      <w:rFonts w:ascii="微软雅黑" w:hAnsi="微软雅黑" w:eastAsia="微软雅黑" w:cs="微软雅黑"/>
                      <w:color w:val="333333"/>
                      <w:w w:val="103"/>
                      <w:sz w:val="17"/>
                      <w:szCs w:val="17"/>
                    </w:rPr>
                    <w:t>配置格式</w:t>
                  </w:r>
                  <w:r>
                    <w:rPr>
                      <w:rFonts w:ascii="Consolas" w:hAnsi="Consolas" w:eastAsia="Consolas" w:cs="Consolas"/>
                      <w:color w:val="333333"/>
                      <w:w w:val="103"/>
                      <w:sz w:val="17"/>
                      <w:szCs w:val="17"/>
                    </w:rPr>
                    <w:t>:</w:t>
                  </w:r>
                  <w:r>
                    <w:rPr>
                      <w:rFonts w:ascii="Consolas" w:hAnsi="Consolas" w:eastAsia="Consolas" w:cs="Consolas"/>
                      <w:color w:val="333333"/>
                      <w:sz w:val="17"/>
                      <w:szCs w:val="17"/>
                    </w:rPr>
                    <w:tab/>
                  </w:r>
                  <w:r>
                    <w:rPr>
                      <w:rFonts w:ascii="Consolas" w:hAnsi="Consolas" w:eastAsia="Consolas" w:cs="Consolas"/>
                      <w:color w:val="333333"/>
                      <w:w w:val="103"/>
                      <w:sz w:val="17"/>
                      <w:szCs w:val="17"/>
                    </w:rPr>
                    <w:t>YAML</w:t>
                  </w:r>
                </w:p>
                <w:p>
                  <w:pPr>
                    <w:tabs>
                      <w:tab w:val="left" w:pos="1399"/>
                    </w:tabs>
                    <w:spacing w:before="0" w:line="282" w:lineRule="exact"/>
                    <w:ind w:left="232" w:right="0" w:firstLine="0"/>
                    <w:jc w:val="left"/>
                    <w:rPr>
                      <w:rFonts w:ascii="Consolas" w:hAnsi="Consolas" w:eastAsia="Consolas" w:cs="Consolas"/>
                      <w:sz w:val="17"/>
                      <w:szCs w:val="17"/>
                    </w:rPr>
                  </w:pPr>
                  <w:r>
                    <w:rPr>
                      <w:rFonts w:ascii="微软雅黑" w:hAnsi="微软雅黑" w:eastAsia="微软雅黑" w:cs="微软雅黑"/>
                      <w:color w:val="333333"/>
                      <w:w w:val="103"/>
                      <w:sz w:val="17"/>
                      <w:szCs w:val="17"/>
                    </w:rPr>
                    <w:t>配置内容：</w:t>
                  </w:r>
                  <w:r>
                    <w:rPr>
                      <w:rFonts w:ascii="微软雅黑" w:hAnsi="微软雅黑" w:eastAsia="微软雅黑" w:cs="微软雅黑"/>
                      <w:color w:val="333333"/>
                      <w:sz w:val="17"/>
                      <w:szCs w:val="17"/>
                    </w:rPr>
                    <w:tab/>
                  </w:r>
                  <w:r>
                    <w:rPr>
                      <w:rFonts w:ascii="Consolas" w:hAnsi="Consolas" w:eastAsia="Consolas" w:cs="Consolas"/>
                      <w:color w:val="333333"/>
                      <w:w w:val="103"/>
                      <w:sz w:val="17"/>
                      <w:szCs w:val="17"/>
                    </w:rPr>
                    <w:t>common:</w:t>
                  </w:r>
                </w:p>
                <w:p>
                  <w:pPr>
                    <w:spacing w:before="69"/>
                    <w:ind w:left="1572" w:right="0" w:firstLine="0"/>
                    <w:jc w:val="left"/>
                    <w:rPr>
                      <w:rFonts w:ascii="Consolas" w:hAnsi="Consolas" w:eastAsia="Consolas" w:cs="Consolas"/>
                      <w:sz w:val="17"/>
                      <w:szCs w:val="17"/>
                    </w:rPr>
                  </w:pPr>
                  <w:r>
                    <w:rPr>
                      <w:rFonts w:ascii="Consolas"/>
                      <w:color w:val="333333"/>
                      <w:w w:val="103"/>
                      <w:sz w:val="17"/>
                    </w:rPr>
                    <w:t>config1:</w:t>
                  </w:r>
                  <w:r>
                    <w:rPr>
                      <w:rFonts w:ascii="Consolas"/>
                      <w:color w:val="333333"/>
                      <w:spacing w:val="3"/>
                      <w:sz w:val="17"/>
                    </w:rPr>
                    <w:t xml:space="preserve"> </w:t>
                  </w:r>
                  <w:r>
                    <w:rPr>
                      <w:rFonts w:ascii="Consolas"/>
                      <w:color w:val="333333"/>
                      <w:w w:val="103"/>
                      <w:sz w:val="17"/>
                    </w:rPr>
                    <w:t>something</w:t>
                  </w:r>
                </w:p>
              </w:txbxContent>
            </v:textbox>
            <w10:wrap type="none"/>
            <w10:anchorlock/>
          </v:shape>
        </w:pict>
      </w:r>
    </w:p>
    <w:p>
      <w:pPr>
        <w:spacing w:before="13" w:line="240" w:lineRule="auto"/>
        <w:rPr>
          <w:rFonts w:ascii="微软雅黑" w:hAnsi="微软雅黑" w:eastAsia="微软雅黑" w:cs="微软雅黑"/>
          <w:sz w:val="11"/>
          <w:szCs w:val="11"/>
        </w:rPr>
      </w:pPr>
    </w:p>
    <w:p>
      <w:pPr>
        <w:pStyle w:val="6"/>
        <w:spacing w:line="307" w:lineRule="exact"/>
        <w:ind w:right="699" w:firstLine="285"/>
        <w:jc w:val="left"/>
      </w:pPr>
      <w:r>
        <w:rPr>
          <w:rFonts w:ascii="Calibri" w:hAnsi="Calibri" w:eastAsia="Calibri" w:cs="Calibri"/>
          <w:color w:val="777777"/>
          <w:w w:val="105"/>
        </w:rPr>
        <w:t>Note</w:t>
      </w:r>
      <w:r>
        <w:rPr>
          <w:color w:val="777777"/>
          <w:w w:val="105"/>
        </w:rPr>
        <w:t>：  注意</w:t>
      </w:r>
      <w:r>
        <w:rPr>
          <w:rFonts w:ascii="Calibri" w:hAnsi="Calibri" w:eastAsia="Calibri" w:cs="Calibri"/>
          <w:color w:val="777777"/>
          <w:w w:val="105"/>
        </w:rPr>
        <w:t>dataid</w:t>
      </w:r>
      <w:r>
        <w:rPr>
          <w:color w:val="777777"/>
          <w:w w:val="105"/>
        </w:rPr>
        <w:t xml:space="preserve">是以 </w:t>
      </w:r>
      <w:r>
        <w:rPr>
          <w:color w:val="777777"/>
          <w:spacing w:val="34"/>
          <w:w w:val="105"/>
        </w:rPr>
        <w:t xml:space="preserve"> </w:t>
      </w:r>
      <w:r>
        <w:rPr>
          <w:rFonts w:ascii="Calibri" w:hAnsi="Calibri" w:eastAsia="Calibri" w:cs="Calibri"/>
          <w:color w:val="777777"/>
          <w:spacing w:val="-1"/>
          <w:w w:val="105"/>
        </w:rPr>
        <w:t>properties(</w:t>
      </w:r>
      <w:r>
        <w:rPr>
          <w:color w:val="777777"/>
          <w:spacing w:val="-1"/>
          <w:w w:val="105"/>
        </w:rPr>
        <w:t>默认的文件扩展名方式</w:t>
      </w:r>
      <w:r>
        <w:rPr>
          <w:rFonts w:ascii="Calibri" w:hAnsi="Calibri" w:eastAsia="Calibri" w:cs="Calibri"/>
          <w:color w:val="777777"/>
          <w:spacing w:val="-1"/>
          <w:w w:val="105"/>
        </w:rPr>
        <w:t>)</w:t>
      </w:r>
      <w:r>
        <w:rPr>
          <w:color w:val="777777"/>
          <w:spacing w:val="-1"/>
          <w:w w:val="105"/>
        </w:rPr>
        <w:t>为扩展名，这里使用</w:t>
      </w:r>
      <w:r>
        <w:rPr>
          <w:rFonts w:ascii="Calibri" w:hAnsi="Calibri" w:eastAsia="Calibri" w:cs="Calibri"/>
          <w:color w:val="777777"/>
          <w:spacing w:val="-1"/>
          <w:w w:val="105"/>
        </w:rPr>
        <w:t>yaml</w:t>
      </w:r>
      <w:r>
        <w:rPr>
          <w:color w:val="777777"/>
          <w:spacing w:val="-1"/>
          <w:w w:val="105"/>
        </w:rPr>
        <w:t>。</w:t>
      </w:r>
    </w:p>
    <w:p>
      <w:pPr>
        <w:pStyle w:val="6"/>
        <w:spacing w:before="120" w:line="240" w:lineRule="auto"/>
        <w:ind w:right="6366"/>
        <w:jc w:val="left"/>
      </w:pPr>
      <w:r>
        <w:rPr>
          <w:color w:val="333333"/>
          <w:w w:val="105"/>
        </w:rPr>
        <w:t>第一步：点击新增配置</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3" w:line="240" w:lineRule="auto"/>
        <w:rPr>
          <w:rFonts w:ascii="微软雅黑" w:hAnsi="微软雅黑" w:eastAsia="微软雅黑" w:cs="微软雅黑"/>
          <w:sz w:val="15"/>
          <w:szCs w:val="15"/>
        </w:rPr>
      </w:pPr>
    </w:p>
    <w:p>
      <w:pPr>
        <w:pStyle w:val="6"/>
        <w:spacing w:line="306" w:lineRule="exact"/>
        <w:ind w:right="6366"/>
        <w:jc w:val="left"/>
      </w:pPr>
      <w:r>
        <w:rPr>
          <w:color w:val="333333"/>
          <w:w w:val="105"/>
        </w:rPr>
        <w:t>第二步：配置信息</w:t>
      </w:r>
    </w:p>
    <w:p>
      <w:pPr>
        <w:spacing w:after="0" w:line="306" w:lineRule="exact"/>
        <w:jc w:val="left"/>
        <w:sectPr>
          <w:headerReference r:id="rId17" w:type="default"/>
          <w:footerReference r:id="rId18" w:type="default"/>
          <w:pgSz w:w="11900" w:h="16820"/>
          <w:pgMar w:top="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221" o:spid="_x0000_s1221"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222" o:spid="_x0000_s1222" o:spt="203" style="position:absolute;left:0pt;margin-left:0pt;margin-top:0pt;height:769.85pt;width:595pt;mso-position-horizontal-relative:page;mso-position-vertical-relative:page;z-index:-251654144;mso-width-relative:page;mso-height-relative:page;" coordsize="11900,15397">
            <o:lock v:ext="edit"/>
            <v:shape id="_x0000_s1223" o:spid="_x0000_s1223" o:spt="75" type="#_x0000_t75" style="position:absolute;left:1050;top:1123;height:3659;width:9799;" filled="f" stroked="f" coordsize="21600,21600">
              <v:path/>
              <v:fill on="f" focussize="0,0"/>
              <v:stroke on="f"/>
              <v:imagedata r:id="rId82" o:title=""/>
              <o:lock v:ext="edit" aspectratio="t"/>
            </v:shape>
            <v:shape id="_x0000_s1224" o:spid="_x0000_s1224" o:spt="75" type="#_x0000_t75" style="position:absolute;left:0;top:0;height:1132;width:11900;" filled="f" stroked="f" coordsize="21600,21600">
              <v:path/>
              <v:fill on="f" focussize="0,0"/>
              <v:stroke on="f"/>
              <v:imagedata r:id="rId74" o:title=""/>
              <o:lock v:ext="edit" aspectratio="t"/>
            </v:shape>
            <v:shape id="_x0000_s1225" o:spid="_x0000_s1225" o:spt="75" type="#_x0000_t75" style="position:absolute;left:1938;top:5847;height:3509;width:8041;" filled="f" stroked="f" coordsize="21600,21600">
              <v:path/>
              <v:fill on="f" focussize="0,0"/>
              <v:stroke on="f"/>
              <v:imagedata r:id="rId83" o:title=""/>
              <o:lock v:ext="edit" aspectratio="t"/>
            </v:shape>
            <v:shape id="_x0000_s1226" o:spid="_x0000_s1226" o:spt="75" type="#_x0000_t75" style="position:absolute;left:1050;top:9974;height:3555;width:9799;" filled="f" stroked="f" coordsize="21600,21600">
              <v:path/>
              <v:fill on="f" focussize="0,0"/>
              <v:stroke on="f"/>
              <v:imagedata r:id="rId84" o:title=""/>
              <o:lock v:ext="edit" aspectratio="t"/>
            </v:shape>
            <v:shape id="_x0000_s1227" o:spid="_x0000_s1227" o:spt="75" type="#_x0000_t75" style="position:absolute;left:0;top:1423;height:13974;width:11900;" filled="f" stroked="f" coordsize="21600,21600">
              <v:path/>
              <v:fill on="f" focussize="0,0"/>
              <v:stroke on="f"/>
              <v:imagedata r:id="rId70" o:title=""/>
              <o:lock v:ext="edit" aspectratio="t"/>
            </v:shape>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2" w:line="240" w:lineRule="auto"/>
        <w:rPr>
          <w:rFonts w:ascii="微软雅黑" w:hAnsi="微软雅黑" w:eastAsia="微软雅黑" w:cs="微软雅黑"/>
          <w:sz w:val="11"/>
          <w:szCs w:val="11"/>
        </w:rPr>
      </w:pPr>
    </w:p>
    <w:p>
      <w:pPr>
        <w:pStyle w:val="6"/>
        <w:spacing w:line="306" w:lineRule="exact"/>
        <w:ind w:left="1097" w:right="6366" w:hanging="51"/>
        <w:jc w:val="left"/>
      </w:pPr>
      <w:r>
        <w:rPr>
          <w:color w:val="333333"/>
          <w:w w:val="105"/>
        </w:rPr>
        <w:t>第三步：发布配置</w:t>
      </w:r>
    </w:p>
    <w:p>
      <w:pPr>
        <w:pStyle w:val="6"/>
        <w:spacing w:before="137" w:line="240" w:lineRule="auto"/>
        <w:ind w:left="1097" w:right="6366"/>
        <w:jc w:val="left"/>
      </w:pPr>
      <w:r>
        <w:rPr>
          <w:color w:val="333333"/>
        </w:rPr>
        <w:t>在第二步点击</w:t>
      </w:r>
      <w:r>
        <w:rPr>
          <w:rFonts w:ascii="Calibri" w:hAnsi="Calibri" w:eastAsia="Calibri" w:cs="Calibri"/>
          <w:color w:val="333333"/>
        </w:rPr>
        <w:t>“</w:t>
      </w:r>
      <w:r>
        <w:rPr>
          <w:color w:val="333333"/>
        </w:rPr>
        <w:t>发布</w:t>
      </w:r>
      <w:r>
        <w:rPr>
          <w:rFonts w:ascii="Calibri" w:hAnsi="Calibri" w:eastAsia="Calibri" w:cs="Calibri"/>
          <w:color w:val="333333"/>
        </w:rPr>
        <w:t>”</w:t>
      </w:r>
      <w:r>
        <w:rPr>
          <w:color w:val="333333"/>
        </w:rPr>
        <w:t>，如下图，点击确定发布成功。</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5" w:line="240" w:lineRule="auto"/>
        <w:rPr>
          <w:rFonts w:ascii="微软雅黑" w:hAnsi="微软雅黑" w:eastAsia="微软雅黑" w:cs="微软雅黑"/>
          <w:sz w:val="20"/>
          <w:szCs w:val="20"/>
        </w:rPr>
      </w:pPr>
    </w:p>
    <w:p>
      <w:pPr>
        <w:pStyle w:val="6"/>
        <w:spacing w:line="306" w:lineRule="exact"/>
        <w:ind w:right="6366"/>
        <w:jc w:val="left"/>
      </w:pPr>
      <w:r>
        <w:rPr>
          <w:color w:val="333333"/>
          <w:w w:val="105"/>
        </w:rPr>
        <w:t>第四步：查询配置</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6" w:line="240" w:lineRule="auto"/>
        <w:rPr>
          <w:rFonts w:ascii="微软雅黑" w:hAnsi="微软雅黑" w:eastAsia="微软雅黑" w:cs="微软雅黑"/>
          <w:sz w:val="18"/>
          <w:szCs w:val="18"/>
        </w:rPr>
      </w:pPr>
    </w:p>
    <w:p>
      <w:pPr>
        <w:pStyle w:val="4"/>
        <w:spacing w:line="370" w:lineRule="exact"/>
        <w:ind w:right="6366"/>
        <w:jc w:val="left"/>
        <w:rPr>
          <w:rFonts w:ascii="微软雅黑" w:hAnsi="微软雅黑" w:eastAsia="微软雅黑" w:cs="微软雅黑"/>
          <w:b w:val="0"/>
          <w:bCs w:val="0"/>
        </w:rPr>
      </w:pPr>
      <w:bookmarkStart w:id="23" w:name="3.3.2 nacos客户端获取配置"/>
      <w:bookmarkEnd w:id="23"/>
      <w:r>
        <w:rPr>
          <w:b/>
          <w:bCs/>
          <w:color w:val="333333"/>
          <w:w w:val="95"/>
        </w:rPr>
        <w:t>3.3.2</w:t>
      </w:r>
      <w:r>
        <w:rPr>
          <w:b/>
          <w:bCs/>
          <w:color w:val="333333"/>
          <w:spacing w:val="4"/>
          <w:w w:val="95"/>
        </w:rPr>
        <w:t xml:space="preserve"> </w:t>
      </w:r>
      <w:r>
        <w:rPr>
          <w:b/>
          <w:bCs/>
          <w:color w:val="333333"/>
          <w:w w:val="95"/>
        </w:rPr>
        <w:t>nacos</w:t>
      </w:r>
      <w:r>
        <w:rPr>
          <w:rFonts w:ascii="微软雅黑" w:hAnsi="微软雅黑" w:eastAsia="微软雅黑" w:cs="微软雅黑"/>
          <w:color w:val="333333"/>
          <w:w w:val="95"/>
        </w:rPr>
        <w:t>客户端获取配置</w:t>
      </w:r>
    </w:p>
    <w:p>
      <w:pPr>
        <w:pStyle w:val="6"/>
        <w:spacing w:before="142" w:line="240" w:lineRule="auto"/>
        <w:ind w:left="1097" w:right="699"/>
        <w:jc w:val="left"/>
      </w:pPr>
      <w:r>
        <w:rPr>
          <w:color w:val="333333"/>
          <w:w w:val="110"/>
        </w:rPr>
        <w:t>我们需要新增一个名为</w:t>
      </w:r>
      <w:r>
        <w:rPr>
          <w:rFonts w:ascii="Calibri" w:hAnsi="Calibri" w:eastAsia="Calibri" w:cs="Calibri"/>
          <w:color w:val="333333"/>
          <w:w w:val="110"/>
        </w:rPr>
        <w:t>nacos-simple-demo</w:t>
      </w:r>
      <w:r>
        <w:rPr>
          <w:color w:val="333333"/>
          <w:w w:val="110"/>
        </w:rPr>
        <w:t>的项目，坐标如下：</w:t>
      </w:r>
    </w:p>
    <w:p>
      <w:pPr>
        <w:spacing w:after="0" w:line="240" w:lineRule="auto"/>
        <w:jc w:val="left"/>
        <w:sectPr>
          <w:headerReference r:id="rId19" w:type="default"/>
          <w:footerReference r:id="rId20" w:type="default"/>
          <w:pgSz w:w="11900" w:h="16820"/>
          <w:pgMar w:top="1600" w:right="0" w:bottom="820" w:left="0" w:header="0" w:footer="634" w:gutter="0"/>
          <w:cols w:space="720" w:num="1"/>
        </w:sectPr>
      </w:pPr>
    </w:p>
    <w:p>
      <w:pPr>
        <w:spacing w:before="2" w:line="240" w:lineRule="auto"/>
        <w:rPr>
          <w:rFonts w:ascii="微软雅黑" w:hAnsi="微软雅黑" w:eastAsia="微软雅黑" w:cs="微软雅黑"/>
          <w:sz w:val="5"/>
          <w:szCs w:val="5"/>
        </w:rPr>
      </w:pPr>
    </w:p>
    <w:p>
      <w:pPr>
        <w:spacing w:line="1018"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19"/>
          <w:sz w:val="20"/>
          <w:szCs w:val="20"/>
        </w:rPr>
        <w:pict>
          <v:shape id="_x0000_s1228" o:spid="_x0000_s1228" o:spt="202" type="#_x0000_t202" style="height:50.95pt;width:489.15pt;" filled="f" stroked="t" coordsize="21600,21600">
            <v:path/>
            <v:fill on="f" focussize="0,0"/>
            <v:stroke weight="0.750314960629921pt" color="#DDDDDD" dashstyle="dash"/>
            <v:imagedata o:title=""/>
            <o:lock v:ext="edit"/>
            <v:textbox inset="0mm,0mm,0mm,0mm">
              <w:txbxContent>
                <w:p>
                  <w:pPr>
                    <w:spacing w:before="140"/>
                    <w:ind w:left="232" w:right="0" w:firstLine="0"/>
                    <w:jc w:val="left"/>
                    <w:rPr>
                      <w:rFonts w:ascii="Consolas" w:hAnsi="Consolas" w:eastAsia="Consolas" w:cs="Consolas"/>
                      <w:sz w:val="17"/>
                      <w:szCs w:val="17"/>
                    </w:rPr>
                  </w:pPr>
                  <w:r>
                    <w:rPr>
                      <w:rFonts w:ascii="Consolas"/>
                      <w:color w:val="333333"/>
                      <w:w w:val="103"/>
                      <w:sz w:val="17"/>
                    </w:rPr>
                    <w:t>&lt;groupId&gt;com.itheima.nacos&lt;/groupId&gt;</w:t>
                  </w:r>
                </w:p>
                <w:p>
                  <w:pPr>
                    <w:spacing w:before="71"/>
                    <w:ind w:left="232" w:right="0" w:firstLine="0"/>
                    <w:jc w:val="left"/>
                    <w:rPr>
                      <w:rFonts w:ascii="Consolas" w:hAnsi="Consolas" w:eastAsia="Consolas" w:cs="Consolas"/>
                      <w:sz w:val="17"/>
                      <w:szCs w:val="17"/>
                    </w:rPr>
                  </w:pPr>
                  <w:r>
                    <w:rPr>
                      <w:rFonts w:ascii="Consolas" w:hAnsi="Consolas" w:eastAsia="Consolas" w:cs="Consolas"/>
                      <w:color w:val="333333"/>
                      <w:w w:val="103"/>
                      <w:sz w:val="17"/>
                      <w:szCs w:val="17"/>
                    </w:rPr>
                    <w:t>&lt;artifactId&gt;nacos‐simple‐demo&lt;/artifactId&gt;</w:t>
                  </w:r>
                </w:p>
                <w:p>
                  <w:pPr>
                    <w:spacing w:before="71"/>
                    <w:ind w:left="232" w:right="0" w:firstLine="0"/>
                    <w:jc w:val="left"/>
                    <w:rPr>
                      <w:rFonts w:ascii="Consolas" w:hAnsi="Consolas" w:eastAsia="Consolas" w:cs="Consolas"/>
                      <w:sz w:val="17"/>
                      <w:szCs w:val="17"/>
                    </w:rPr>
                  </w:pPr>
                  <w:r>
                    <w:rPr>
                      <w:rFonts w:ascii="Consolas" w:hAnsi="Consolas" w:eastAsia="Consolas" w:cs="Consolas"/>
                      <w:color w:val="333333"/>
                      <w:w w:val="103"/>
                      <w:sz w:val="17"/>
                      <w:szCs w:val="17"/>
                    </w:rPr>
                    <w:t>&lt;version&gt;1.0‐SNAPSHOT&lt;/version&gt;</w:t>
                  </w:r>
                </w:p>
              </w:txbxContent>
            </v:textbox>
            <w10:wrap type="none"/>
            <w10:anchorlock/>
          </v:shape>
        </w:pict>
      </w:r>
    </w:p>
    <w:p>
      <w:pPr>
        <w:spacing w:before="10" w:line="240" w:lineRule="auto"/>
        <w:rPr>
          <w:rFonts w:ascii="微软雅黑" w:hAnsi="微软雅黑" w:eastAsia="微软雅黑" w:cs="微软雅黑"/>
          <w:sz w:val="11"/>
          <w:szCs w:val="11"/>
        </w:rPr>
      </w:pPr>
    </w:p>
    <w:p>
      <w:pPr>
        <w:spacing w:after="0" w:line="240" w:lineRule="auto"/>
        <w:rPr>
          <w:rFonts w:ascii="微软雅黑" w:hAnsi="微软雅黑" w:eastAsia="微软雅黑" w:cs="微软雅黑"/>
          <w:sz w:val="11"/>
          <w:szCs w:val="11"/>
        </w:rPr>
        <w:sectPr>
          <w:headerReference r:id="rId21" w:type="default"/>
          <w:footerReference r:id="rId22" w:type="default"/>
          <w:pgSz w:w="11900" w:h="16820"/>
          <w:pgMar w:top="1040" w:right="0" w:bottom="820" w:left="0" w:header="0" w:footer="634" w:gutter="0"/>
          <w:cols w:space="720" w:num="1"/>
        </w:sectPr>
      </w:pPr>
    </w:p>
    <w:p>
      <w:pPr>
        <w:pStyle w:val="6"/>
        <w:spacing w:before="17" w:line="300" w:lineRule="exact"/>
        <w:ind w:right="0" w:firstLine="50"/>
        <w:jc w:val="left"/>
      </w:pPr>
      <w:r>
        <w:pict>
          <v:shape id="_x0000_s1229" o:spid="_x0000_s1229" o:spt="202" type="#_x0000_t202" style="position:absolute;left:0pt;margin-left:128.65pt;margin-top:2.75pt;height:12.65pt;width:89.25pt;mso-position-horizontal-relative:page;z-index:-251654144;mso-width-relative:page;mso-height-relative:page;" fillcolor="#F8F8F8" filled="t" stroked="t" coordsize="21600,21600">
            <v:path/>
            <v:fill on="t" focussize="0,0"/>
            <v:stroke weight="0.750314960629921pt" color="#DDDDDD" dashstyle="dash"/>
            <v:imagedata o:title=""/>
            <o:lock v:ext="edit"/>
            <v:textbox inset="0mm,0mm,0mm,0mm">
              <w:txbxContent>
                <w:p>
                  <w:pPr>
                    <w:spacing w:before="37"/>
                    <w:ind w:left="65" w:right="0" w:firstLine="0"/>
                    <w:jc w:val="left"/>
                    <w:rPr>
                      <w:rFonts w:ascii="Consolas" w:hAnsi="Consolas" w:eastAsia="Consolas" w:cs="Consolas"/>
                      <w:sz w:val="17"/>
                      <w:szCs w:val="17"/>
                    </w:rPr>
                  </w:pPr>
                  <w:r>
                    <w:rPr>
                      <w:rFonts w:ascii="Consolas"/>
                      <w:color w:val="333333"/>
                      <w:w w:val="103"/>
                      <w:sz w:val="17"/>
                    </w:rPr>
                    <w:t>com.alibaba.nacos</w:t>
                  </w:r>
                </w:p>
              </w:txbxContent>
            </v:textbox>
          </v:shape>
        </w:pict>
      </w:r>
      <w:r>
        <w:rPr>
          <w:color w:val="333333"/>
          <w:w w:val="110"/>
        </w:rPr>
        <w:t>添加</w:t>
      </w:r>
      <w:r>
        <w:rPr>
          <w:rFonts w:ascii="Calibri" w:hAnsi="Calibri" w:eastAsia="Calibri" w:cs="Calibri"/>
          <w:color w:val="333333"/>
          <w:w w:val="110"/>
        </w:rPr>
        <w:t>group ID</w:t>
      </w:r>
      <w:r>
        <w:rPr>
          <w:rFonts w:ascii="Calibri" w:hAnsi="Calibri" w:eastAsia="Calibri" w:cs="Calibri"/>
          <w:color w:val="333333"/>
          <w:spacing w:val="7"/>
          <w:w w:val="110"/>
        </w:rPr>
        <w:t xml:space="preserve"> </w:t>
      </w:r>
      <w:r>
        <w:rPr>
          <w:color w:val="333333"/>
          <w:w w:val="110"/>
        </w:rPr>
        <w:t>为</w:t>
      </w:r>
      <w:r>
        <w:rPr>
          <w:color w:val="333333"/>
          <w:w w:val="102"/>
        </w:rPr>
        <w:t xml:space="preserve"> </w:t>
      </w:r>
      <w:r>
        <w:rPr>
          <w:color w:val="333333"/>
        </w:rPr>
        <w:t>实现应用的外部化配置。</w:t>
      </w:r>
    </w:p>
    <w:p>
      <w:pPr>
        <w:spacing w:before="0" w:line="308" w:lineRule="exact"/>
        <w:ind w:left="1047" w:right="0" w:firstLine="0"/>
        <w:jc w:val="left"/>
        <w:rPr>
          <w:rFonts w:ascii="微软雅黑" w:hAnsi="微软雅黑" w:eastAsia="微软雅黑" w:cs="微软雅黑"/>
          <w:sz w:val="19"/>
          <w:szCs w:val="19"/>
        </w:rPr>
      </w:pPr>
      <w:r>
        <w:rPr>
          <w:w w:val="110"/>
        </w:rPr>
        <w:br w:type="column"/>
      </w:r>
      <w:r>
        <w:rPr>
          <w:rFonts w:ascii="微软雅黑" w:hAnsi="微软雅黑" w:eastAsia="微软雅黑" w:cs="微软雅黑"/>
          <w:color w:val="333333"/>
          <w:w w:val="110"/>
          <w:sz w:val="19"/>
          <w:szCs w:val="19"/>
        </w:rPr>
        <w:t>和</w:t>
      </w:r>
      <w:r>
        <w:rPr>
          <w:rFonts w:ascii="微软雅黑" w:hAnsi="微软雅黑" w:eastAsia="微软雅黑" w:cs="微软雅黑"/>
          <w:color w:val="333333"/>
          <w:spacing w:val="-25"/>
          <w:w w:val="110"/>
          <w:sz w:val="19"/>
          <w:szCs w:val="19"/>
        </w:rPr>
        <w:t xml:space="preserve"> </w:t>
      </w:r>
      <w:r>
        <w:rPr>
          <w:rFonts w:ascii="Calibri" w:hAnsi="Calibri" w:eastAsia="Calibri" w:cs="Calibri"/>
          <w:color w:val="333333"/>
          <w:w w:val="110"/>
          <w:sz w:val="19"/>
          <w:szCs w:val="19"/>
        </w:rPr>
        <w:t>artifact</w:t>
      </w:r>
      <w:r>
        <w:rPr>
          <w:rFonts w:ascii="Calibri" w:hAnsi="Calibri" w:eastAsia="Calibri" w:cs="Calibri"/>
          <w:color w:val="333333"/>
          <w:spacing w:val="-11"/>
          <w:w w:val="110"/>
          <w:sz w:val="19"/>
          <w:szCs w:val="19"/>
        </w:rPr>
        <w:t xml:space="preserve"> </w:t>
      </w:r>
      <w:r>
        <w:rPr>
          <w:rFonts w:ascii="Calibri" w:hAnsi="Calibri" w:eastAsia="Calibri" w:cs="Calibri"/>
          <w:color w:val="333333"/>
          <w:w w:val="110"/>
          <w:sz w:val="19"/>
          <w:szCs w:val="19"/>
        </w:rPr>
        <w:t>ID</w:t>
      </w:r>
      <w:r>
        <w:rPr>
          <w:rFonts w:ascii="Calibri" w:hAnsi="Calibri" w:eastAsia="Calibri" w:cs="Calibri"/>
          <w:color w:val="333333"/>
          <w:spacing w:val="-11"/>
          <w:w w:val="110"/>
          <w:sz w:val="19"/>
          <w:szCs w:val="19"/>
        </w:rPr>
        <w:t xml:space="preserve"> </w:t>
      </w:r>
      <w:r>
        <w:rPr>
          <w:rFonts w:ascii="微软雅黑" w:hAnsi="微软雅黑" w:eastAsia="微软雅黑" w:cs="微软雅黑"/>
          <w:color w:val="333333"/>
          <w:w w:val="110"/>
          <w:sz w:val="19"/>
          <w:szCs w:val="19"/>
        </w:rPr>
        <w:t>为</w:t>
      </w:r>
      <w:r>
        <w:rPr>
          <w:rFonts w:ascii="微软雅黑" w:hAnsi="微软雅黑" w:eastAsia="微软雅黑" w:cs="微软雅黑"/>
          <w:color w:val="333333"/>
          <w:spacing w:val="31"/>
          <w:w w:val="110"/>
          <w:sz w:val="19"/>
          <w:szCs w:val="19"/>
        </w:rPr>
        <w:t xml:space="preserve"> </w:t>
      </w:r>
      <w:r>
        <w:rPr>
          <w:rFonts w:ascii="Consolas" w:hAnsi="Consolas" w:eastAsia="Consolas" w:cs="Consolas"/>
          <w:color w:val="333333"/>
          <w:w w:val="110"/>
          <w:sz w:val="17"/>
          <w:szCs w:val="17"/>
        </w:rPr>
        <w:t>nacos</w:t>
      </w:r>
      <w:r>
        <w:rPr>
          <w:rFonts w:ascii="Calibri" w:hAnsi="Calibri" w:eastAsia="Calibri" w:cs="Calibri"/>
          <w:color w:val="333333"/>
          <w:w w:val="110"/>
          <w:sz w:val="17"/>
          <w:szCs w:val="17"/>
        </w:rPr>
        <w:t>-</w:t>
      </w:r>
      <w:r>
        <w:rPr>
          <w:rFonts w:ascii="Consolas" w:hAnsi="Consolas" w:eastAsia="Consolas" w:cs="Consolas"/>
          <w:color w:val="333333"/>
          <w:w w:val="110"/>
          <w:sz w:val="17"/>
          <w:szCs w:val="17"/>
        </w:rPr>
        <w:t>client</w:t>
      </w:r>
      <w:r>
        <w:rPr>
          <w:rFonts w:ascii="Consolas" w:hAnsi="Consolas" w:eastAsia="Consolas" w:cs="Consolas"/>
          <w:color w:val="333333"/>
          <w:spacing w:val="-10"/>
          <w:w w:val="110"/>
          <w:sz w:val="17"/>
          <w:szCs w:val="17"/>
        </w:rPr>
        <w:t xml:space="preserve"> </w:t>
      </w:r>
      <w:r>
        <w:rPr>
          <w:rFonts w:ascii="微软雅黑" w:hAnsi="微软雅黑" w:eastAsia="微软雅黑" w:cs="微软雅黑"/>
          <w:color w:val="333333"/>
          <w:w w:val="110"/>
          <w:sz w:val="19"/>
          <w:szCs w:val="19"/>
        </w:rPr>
        <w:t>的</w:t>
      </w:r>
      <w:r>
        <w:rPr>
          <w:rFonts w:ascii="微软雅黑" w:hAnsi="微软雅黑" w:eastAsia="微软雅黑" w:cs="微软雅黑"/>
          <w:color w:val="333333"/>
          <w:spacing w:val="-25"/>
          <w:w w:val="110"/>
          <w:sz w:val="19"/>
          <w:szCs w:val="19"/>
        </w:rPr>
        <w:t xml:space="preserve"> </w:t>
      </w:r>
      <w:r>
        <w:rPr>
          <w:rFonts w:ascii="Calibri" w:hAnsi="Calibri" w:eastAsia="Calibri" w:cs="Calibri"/>
          <w:color w:val="333333"/>
          <w:w w:val="110"/>
          <w:sz w:val="19"/>
          <w:szCs w:val="19"/>
        </w:rPr>
        <w:t>starter</w:t>
      </w:r>
      <w:r>
        <w:rPr>
          <w:rFonts w:ascii="微软雅黑" w:hAnsi="微软雅黑" w:eastAsia="微软雅黑" w:cs="微软雅黑"/>
          <w:color w:val="333333"/>
          <w:w w:val="110"/>
          <w:sz w:val="19"/>
          <w:szCs w:val="19"/>
        </w:rPr>
        <w:t>。用于实现项目中使用</w:t>
      </w:r>
      <w:r>
        <w:rPr>
          <w:rFonts w:ascii="微软雅黑" w:hAnsi="微软雅黑" w:eastAsia="微软雅黑" w:cs="微软雅黑"/>
          <w:color w:val="333333"/>
          <w:spacing w:val="-25"/>
          <w:w w:val="110"/>
          <w:sz w:val="19"/>
          <w:szCs w:val="19"/>
        </w:rPr>
        <w:t xml:space="preserve"> </w:t>
      </w:r>
      <w:r>
        <w:rPr>
          <w:rFonts w:ascii="Calibri" w:hAnsi="Calibri" w:eastAsia="Calibri" w:cs="Calibri"/>
          <w:color w:val="333333"/>
          <w:w w:val="110"/>
          <w:sz w:val="19"/>
          <w:szCs w:val="19"/>
        </w:rPr>
        <w:t>Nacos</w:t>
      </w:r>
      <w:r>
        <w:rPr>
          <w:rFonts w:ascii="Calibri" w:hAnsi="Calibri" w:eastAsia="Calibri" w:cs="Calibri"/>
          <w:color w:val="333333"/>
          <w:spacing w:val="-11"/>
          <w:w w:val="110"/>
          <w:sz w:val="19"/>
          <w:szCs w:val="19"/>
        </w:rPr>
        <w:t xml:space="preserve"> </w:t>
      </w:r>
      <w:r>
        <w:rPr>
          <w:rFonts w:ascii="微软雅黑" w:hAnsi="微软雅黑" w:eastAsia="微软雅黑" w:cs="微软雅黑"/>
          <w:color w:val="333333"/>
          <w:w w:val="110"/>
          <w:sz w:val="19"/>
          <w:szCs w:val="19"/>
        </w:rPr>
        <w:t>来</w:t>
      </w:r>
    </w:p>
    <w:p>
      <w:pPr>
        <w:spacing w:after="0" w:line="308" w:lineRule="exact"/>
        <w:jc w:val="left"/>
        <w:rPr>
          <w:rFonts w:ascii="微软雅黑" w:hAnsi="微软雅黑" w:eastAsia="微软雅黑" w:cs="微软雅黑"/>
          <w:sz w:val="19"/>
          <w:szCs w:val="19"/>
        </w:rPr>
        <w:sectPr>
          <w:type w:val="continuous"/>
          <w:pgSz w:w="11900" w:h="16820"/>
          <w:pgMar w:top="1120" w:right="0" w:bottom="820" w:left="0" w:header="720" w:footer="720" w:gutter="0"/>
          <w:cols w:equalWidth="0" w:num="2">
            <w:col w:w="3193" w:space="172"/>
            <w:col w:w="8535"/>
          </w:cols>
        </w:sectPr>
      </w:pPr>
    </w:p>
    <w:p>
      <w:pPr>
        <w:spacing w:before="7" w:line="240" w:lineRule="auto"/>
        <w:rPr>
          <w:rFonts w:ascii="微软雅黑" w:hAnsi="微软雅黑" w:eastAsia="微软雅黑" w:cs="微软雅黑"/>
          <w:sz w:val="14"/>
          <w:szCs w:val="14"/>
        </w:rPr>
      </w:pPr>
      <w:r>
        <w:pict>
          <v:shape id="_x0000_s1230" o:spid="_x0000_s1230"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231" o:spid="_x0000_s1231" o:spt="203" style="position:absolute;left:0pt;margin-left:0pt;margin-top:0pt;height:784.95pt;width:595pt;mso-position-horizontal-relative:page;mso-position-vertical-relative:page;z-index:-251654144;mso-width-relative:page;mso-height-relative:page;" coordsize="11900,15699">
            <o:lock v:ext="edit"/>
            <v:group id="_x0000_s1232" o:spid="_x0000_s1232" o:spt="203" style="position:absolute;left:1058;top:1127;height:1021;width:9785;" coordorigin="1058,1127" coordsize="9785,1021">
              <o:lock v:ext="edit"/>
              <v:shape id="_x0000_s1233" o:spid="_x0000_s1233" style="position:absolute;left:1058;top:1127;height:1021;width:9785;" fillcolor="#F8F8F8" filled="t" stroked="f" coordorigin="1058,1127" coordsize="9785,1021" path="m1095,2148l1073,2143,1060,2127,1058,2110,1058,1165,1063,1142,1079,1130,10805,1127,10827,1133,10840,1149,10842,2110,10837,2133,10821,2146,1095,2148xe">
                <v:path arrowok="t"/>
                <v:fill on="t" focussize="0,0"/>
                <v:stroke on="f"/>
                <v:imagedata o:title=""/>
                <o:lock v:ext="edit"/>
              </v:shape>
            </v:group>
            <v:group id="_x0000_s1234" o:spid="_x0000_s1234" o:spt="203" style="position:absolute;left:1058;top:1127;height:1021;width:9785;" coordorigin="1058,1127" coordsize="9785,1021">
              <o:lock v:ext="edit"/>
              <v:shape id="_x0000_s1235" o:spid="_x0000_s1235" style="position:absolute;left:1058;top:1127;height:1021;width:9785;" filled="f" stroked="t" coordorigin="1058,1127" coordsize="9785,1021" path="m1058,2110l1058,1165,1063,1142,1079,1130,10805,1127,10827,1133,10840,1149,10842,2110,10837,2133,10821,2146,1095,2148,1073,2143,1060,2127,1058,2110xe">
                <v:path arrowok="t"/>
                <v:fill on="f" focussize="0,0"/>
                <v:stroke weight="0.750314960629921pt" color="#DDDDDD"/>
                <v:imagedata o:title=""/>
                <o:lock v:ext="edit"/>
              </v:shape>
              <v:shape id="_x0000_s1236" o:spid="_x0000_s1236" o:spt="75" type="#_x0000_t75" style="position:absolute;left:0;top:0;height:1132;width:11900;" filled="f" stroked="f" coordsize="21600,21600">
                <v:path/>
                <v:fill on="f" focussize="0,0"/>
                <v:stroke on="f"/>
                <v:imagedata r:id="rId74" o:title=""/>
                <o:lock v:ext="edit" aspectratio="t"/>
              </v:shape>
            </v:group>
            <v:group id="_x0000_s1237" o:spid="_x0000_s1237" o:spt="203" style="position:absolute;left:2566;top:2394;height:271;width:1801;" coordorigin="2566,2394" coordsize="1801,271">
              <o:lock v:ext="edit"/>
              <v:shape id="_x0000_s1238" o:spid="_x0000_s1238" style="position:absolute;left:2566;top:2394;height:271;width:1801;" fillcolor="#F8F8F8" filled="t" stroked="f" coordorigin="2566,2394" coordsize="1801,271" path="m2611,2664l2587,2659,2572,2646,2566,2624,2566,2439,2570,2415,2584,2400,2606,2394,4322,2394,4346,2398,4361,2411,4367,2434,4367,2619,4362,2642,4349,2657,4327,2664,2611,2664xe">
                <v:path arrowok="t"/>
                <v:fill on="t" focussize="0,0"/>
                <v:stroke on="f"/>
                <v:imagedata o:title=""/>
                <o:lock v:ext="edit"/>
              </v:shape>
            </v:group>
            <v:group id="_x0000_s1239" o:spid="_x0000_s1239" o:spt="203" style="position:absolute;left:5852;top:2393;height:271;width:1261;" coordorigin="5852,2393" coordsize="1261,271">
              <o:lock v:ext="edit"/>
              <v:shape id="_x0000_s1240" o:spid="_x0000_s1240" style="position:absolute;left:5852;top:2393;height:271;width:1261;" fillcolor="#F8F8F8" filled="t" stroked="f" coordorigin="5852,2393" coordsize="1261,271" path="m5897,2663l5874,2659,5859,2646,5853,2623,5852,2438,5857,2414,5870,2400,5892,2393,7068,2393,7092,2398,7107,2411,7113,2433,7113,2618,7108,2642,7095,2657,7073,2663,5897,2663xe">
                <v:path arrowok="t"/>
                <v:fill on="t" focussize="0,0"/>
                <v:stroke on="f"/>
                <v:imagedata o:title=""/>
                <o:lock v:ext="edit"/>
              </v:shape>
            </v:group>
            <v:group id="_x0000_s1241" o:spid="_x0000_s1241" o:spt="203" style="position:absolute;left:5860;top:2401;height:256;width:1246;" coordorigin="5860,2401" coordsize="1246,256">
              <o:lock v:ext="edit"/>
              <v:shape id="_x0000_s1242" o:spid="_x0000_s1242" style="position:absolute;left:5860;top:2401;height:256;width:1246;" filled="f" stroked="t" coordorigin="5860,2401" coordsize="1246,256" path="m5860,2618l5860,2438,5865,2415,5881,2403,7068,2401,7091,2406,7103,2422,7105,2618,7100,2641,7084,2654,5897,2656,5874,2651,5862,2635,5860,2618xe">
                <v:path arrowok="t"/>
                <v:fill on="f" focussize="0,0"/>
                <v:stroke weight="0.750314960629921pt" color="#DDDDDD"/>
                <v:imagedata o:title=""/>
                <o:lock v:ext="edit"/>
              </v:shape>
            </v:group>
            <v:group id="_x0000_s1243" o:spid="_x0000_s1243" o:spt="203" style="position:absolute;left:1058;top:3211;height:1576;width:9784;" coordorigin="1058,3211" coordsize="9784,1576">
              <o:lock v:ext="edit"/>
              <v:shape id="_x0000_s1244" o:spid="_x0000_s1244" style="position:absolute;left:1058;top:3211;height:1576;width:9784;" fillcolor="#F8F8F8" filled="t" stroked="f" coordorigin="1058,3211" coordsize="9784,1576" path="m1095,4787l1072,4782,1060,4766,1058,4749,1058,3249,1063,3226,1079,3213,10804,3211,10827,3217,10840,3233,10842,4749,10837,4772,10821,4785,1095,4787xe">
                <v:path arrowok="t"/>
                <v:fill on="t" focussize="0,0"/>
                <v:stroke on="f"/>
                <v:imagedata o:title=""/>
                <o:lock v:ext="edit"/>
              </v:shape>
            </v:group>
            <v:group id="_x0000_s1245" o:spid="_x0000_s1245" o:spt="203" style="position:absolute;left:1058;top:5552;height:5883;width:9784;" coordorigin="1058,5552" coordsize="9784,5883">
              <o:lock v:ext="edit"/>
              <v:shape id="_x0000_s1246" o:spid="_x0000_s1246" style="position:absolute;left:1058;top:5552;height:5883;width:9784;" fillcolor="#F8F8F8" filled="t" stroked="f" coordorigin="1058,5552" coordsize="9784,5883" path="m1095,11434l1072,11429,1060,11413,1058,11397,1058,5589,1063,5566,1079,5554,10804,5552,10827,5557,10840,5573,10842,11397,10836,11420,10820,11432,1095,11434xe">
                <v:path arrowok="t"/>
                <v:fill on="t" focussize="0,0"/>
                <v:stroke on="f"/>
                <v:imagedata o:title=""/>
                <o:lock v:ext="edit"/>
              </v:shape>
            </v:group>
            <v:group id="_x0000_s1247" o:spid="_x0000_s1247" o:spt="203" style="position:absolute;left:1058;top:12648;height:3044;width:9783;" coordorigin="1058,12648" coordsize="9783,3044">
              <o:lock v:ext="edit"/>
              <v:shape id="_x0000_s1248" o:spid="_x0000_s1248" style="position:absolute;left:1058;top:12648;height:3044;width:9783;" fillcolor="#F8F8F8" filled="t" stroked="f" coordorigin="1058,12648" coordsize="9783,3044" path="m10840,15691l1058,15691,1058,12685,1063,12662,1079,12650,10804,12648,10827,12653,10839,12669,10840,15691xe">
                <v:path arrowok="t"/>
                <v:fill on="t" focussize="0,0"/>
                <v:stroke on="f"/>
                <v:imagedata o:title=""/>
                <o:lock v:ext="edit"/>
              </v:shape>
            </v:group>
            <v:group id="_x0000_s1249" o:spid="_x0000_s1249" o:spt="203" style="position:absolute;left:1058;top:12648;height:3044;width:9783;" coordorigin="1058,12648" coordsize="9783,3044">
              <o:lock v:ext="edit"/>
              <v:shape id="_x0000_s1250" o:spid="_x0000_s1250" style="position:absolute;left:1058;top:12648;height:3044;width:9783;" filled="f" stroked="t" coordorigin="1058,12648" coordsize="9783,3044" path="m1058,15691l1058,12685,1063,12662,1079,12650,10804,12648,10827,12653,10839,12669,10840,15691e">
                <v:path arrowok="t"/>
                <v:fill on="f" focussize="0,0"/>
                <v:stroke weight="0.750314960629921pt" color="#DDDDDD"/>
                <v:imagedata o:title=""/>
                <o:lock v:ext="edit"/>
              </v:shape>
              <v:shape id="_x0000_s1251" o:spid="_x0000_s1251" o:spt="75" type="#_x0000_t75" style="position:absolute;left:0;top:1423;height:13974;width:11900;" filled="f" stroked="f" coordsize="21600,21600">
                <v:path/>
                <v:fill on="f" focussize="0,0"/>
                <v:stroke on="f"/>
                <v:imagedata r:id="rId70" o:title=""/>
                <o:lock v:ext="edit" aspectratio="t"/>
              </v:shape>
            </v:group>
          </v:group>
        </w:pict>
      </w:r>
    </w:p>
    <w:p>
      <w:pPr>
        <w:spacing w:line="157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30"/>
          <w:sz w:val="20"/>
          <w:szCs w:val="20"/>
        </w:rPr>
        <w:pict>
          <v:shape id="_x0000_s1252" o:spid="_x0000_s1252" o:spt="202" type="#_x0000_t202" style="height:78.7pt;width:489.15pt;" fillcolor="#F8F8F8" filled="t" stroked="t" coordsize="21600,21600">
            <v:path/>
            <v:fill on="t" focussize="0,0"/>
            <v:stroke weight="0.750314960629921pt" color="#DDDDDD" dashstyle="dash"/>
            <v:imagedata o:title=""/>
            <o:lock v:ext="edit"/>
            <v:textbox inset="0mm,0mm,0mm,0mm">
              <w:txbxContent>
                <w:p>
                  <w:pPr>
                    <w:spacing w:before="157"/>
                    <w:ind w:left="232"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dependenc</w:t>
                  </w:r>
                  <w:r>
                    <w:rPr>
                      <w:rFonts w:ascii="Consolas"/>
                      <w:color w:val="117700"/>
                      <w:spacing w:val="-1"/>
                      <w:w w:val="103"/>
                      <w:sz w:val="17"/>
                    </w:rPr>
                    <w:t>y</w:t>
                  </w:r>
                  <w:r>
                    <w:rPr>
                      <w:rFonts w:ascii="Consolas"/>
                      <w:color w:val="117700"/>
                      <w:w w:val="103"/>
                      <w:sz w:val="17"/>
                    </w:rPr>
                    <w:t>&gt;</w:t>
                  </w:r>
                </w:p>
                <w:p>
                  <w:pPr>
                    <w:spacing w:before="71"/>
                    <w:ind w:left="425"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groupI</w:t>
                  </w:r>
                  <w:r>
                    <w:rPr>
                      <w:rFonts w:ascii="Consolas"/>
                      <w:color w:val="117700"/>
                      <w:spacing w:val="-1"/>
                      <w:w w:val="103"/>
                      <w:sz w:val="17"/>
                    </w:rPr>
                    <w:t>d&gt;</w:t>
                  </w:r>
                  <w:r>
                    <w:rPr>
                      <w:rFonts w:ascii="Consolas"/>
                      <w:color w:val="333333"/>
                      <w:w w:val="103"/>
                      <w:sz w:val="17"/>
                    </w:rPr>
                    <w:t>com.alibaba.naco</w:t>
                  </w:r>
                  <w:r>
                    <w:rPr>
                      <w:rFonts w:ascii="Consolas"/>
                      <w:color w:val="333333"/>
                      <w:spacing w:val="-1"/>
                      <w:w w:val="103"/>
                      <w:sz w:val="17"/>
                    </w:rPr>
                    <w:t>s</w:t>
                  </w:r>
                  <w:r>
                    <w:rPr>
                      <w:rFonts w:ascii="Consolas"/>
                      <w:color w:val="117700"/>
                      <w:w w:val="103"/>
                      <w:sz w:val="17"/>
                    </w:rPr>
                    <w:t>&lt;</w:t>
                  </w:r>
                  <w:r>
                    <w:rPr>
                      <w:rFonts w:ascii="Consolas"/>
                      <w:color w:val="117700"/>
                      <w:spacing w:val="-1"/>
                      <w:w w:val="103"/>
                      <w:sz w:val="17"/>
                    </w:rPr>
                    <w:t>/</w:t>
                  </w:r>
                  <w:r>
                    <w:rPr>
                      <w:rFonts w:ascii="Consolas"/>
                      <w:color w:val="117700"/>
                      <w:w w:val="103"/>
                      <w:sz w:val="17"/>
                    </w:rPr>
                    <w:t>groupI</w:t>
                  </w:r>
                  <w:r>
                    <w:rPr>
                      <w:rFonts w:ascii="Consolas"/>
                      <w:color w:val="117700"/>
                      <w:spacing w:val="-1"/>
                      <w:w w:val="103"/>
                      <w:sz w:val="17"/>
                    </w:rPr>
                    <w:t>d</w:t>
                  </w:r>
                  <w:r>
                    <w:rPr>
                      <w:rFonts w:ascii="Consolas"/>
                      <w:color w:val="117700"/>
                      <w:w w:val="103"/>
                      <w:sz w:val="17"/>
                    </w:rPr>
                    <w:t>&gt;</w:t>
                  </w:r>
                </w:p>
                <w:p>
                  <w:pPr>
                    <w:spacing w:before="71"/>
                    <w:ind w:left="425" w:right="0" w:firstLine="0"/>
                    <w:jc w:val="left"/>
                    <w:rPr>
                      <w:rFonts w:ascii="Consolas" w:hAnsi="Consolas" w:eastAsia="Consolas" w:cs="Consolas"/>
                      <w:sz w:val="17"/>
                      <w:szCs w:val="17"/>
                    </w:rPr>
                  </w:pPr>
                  <w:r>
                    <w:rPr>
                      <w:rFonts w:ascii="Consolas" w:hAnsi="Consolas" w:eastAsia="Consolas" w:cs="Consolas"/>
                      <w:color w:val="117700"/>
                      <w:spacing w:val="-1"/>
                      <w:w w:val="103"/>
                      <w:sz w:val="17"/>
                      <w:szCs w:val="17"/>
                    </w:rPr>
                    <w:t>&lt;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d&gt;</w:t>
                  </w:r>
                  <w:r>
                    <w:rPr>
                      <w:rFonts w:ascii="Consolas" w:hAnsi="Consolas" w:eastAsia="Consolas" w:cs="Consolas"/>
                      <w:color w:val="333333"/>
                      <w:w w:val="103"/>
                      <w:sz w:val="17"/>
                      <w:szCs w:val="17"/>
                    </w:rPr>
                    <w:t>nacos‐clien</w:t>
                  </w:r>
                  <w:r>
                    <w:rPr>
                      <w:rFonts w:ascii="Consolas" w:hAnsi="Consolas" w:eastAsia="Consolas" w:cs="Consolas"/>
                      <w:color w:val="333333"/>
                      <w:spacing w:val="-1"/>
                      <w:w w:val="103"/>
                      <w:sz w:val="17"/>
                      <w:szCs w:val="17"/>
                    </w:rPr>
                    <w:t>t</w:t>
                  </w:r>
                  <w:r>
                    <w:rPr>
                      <w:rFonts w:ascii="Consolas" w:hAnsi="Consolas" w:eastAsia="Consolas" w:cs="Consolas"/>
                      <w:color w:val="117700"/>
                      <w:w w:val="103"/>
                      <w:sz w:val="17"/>
                      <w:szCs w:val="17"/>
                    </w:rPr>
                    <w:t>&lt;</w:t>
                  </w:r>
                  <w:r>
                    <w:rPr>
                      <w:rFonts w:ascii="Consolas" w:hAnsi="Consolas" w:eastAsia="Consolas" w:cs="Consolas"/>
                      <w:color w:val="117700"/>
                      <w:spacing w:val="-1"/>
                      <w:w w:val="103"/>
                      <w:sz w:val="17"/>
                      <w:szCs w:val="17"/>
                    </w:rPr>
                    <w: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w:t>
                  </w:r>
                  <w:r>
                    <w:rPr>
                      <w:rFonts w:ascii="Consolas" w:hAnsi="Consolas" w:eastAsia="Consolas" w:cs="Consolas"/>
                      <w:color w:val="117700"/>
                      <w:w w:val="103"/>
                      <w:sz w:val="17"/>
                      <w:szCs w:val="17"/>
                    </w:rPr>
                    <w:t>&gt;</w:t>
                  </w:r>
                </w:p>
                <w:p>
                  <w:pPr>
                    <w:spacing w:before="71"/>
                    <w:ind w:left="425"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versio</w:t>
                  </w:r>
                  <w:r>
                    <w:rPr>
                      <w:rFonts w:ascii="Consolas"/>
                      <w:color w:val="117700"/>
                      <w:spacing w:val="-1"/>
                      <w:w w:val="103"/>
                      <w:sz w:val="17"/>
                    </w:rPr>
                    <w:t>n&gt;</w:t>
                  </w:r>
                  <w:r>
                    <w:rPr>
                      <w:rFonts w:ascii="Consolas"/>
                      <w:color w:val="333333"/>
                      <w:w w:val="103"/>
                      <w:sz w:val="17"/>
                    </w:rPr>
                    <w:t>1.1.</w:t>
                  </w:r>
                  <w:r>
                    <w:rPr>
                      <w:rFonts w:ascii="Consolas"/>
                      <w:color w:val="333333"/>
                      <w:spacing w:val="-1"/>
                      <w:w w:val="103"/>
                      <w:sz w:val="17"/>
                    </w:rPr>
                    <w:t>3</w:t>
                  </w:r>
                  <w:r>
                    <w:rPr>
                      <w:rFonts w:ascii="Consolas"/>
                      <w:color w:val="117700"/>
                      <w:w w:val="103"/>
                      <w:sz w:val="17"/>
                    </w:rPr>
                    <w:t>&lt;</w:t>
                  </w:r>
                  <w:r>
                    <w:rPr>
                      <w:rFonts w:ascii="Consolas"/>
                      <w:color w:val="117700"/>
                      <w:spacing w:val="-1"/>
                      <w:w w:val="103"/>
                      <w:sz w:val="17"/>
                    </w:rPr>
                    <w:t>/</w:t>
                  </w:r>
                  <w:r>
                    <w:rPr>
                      <w:rFonts w:ascii="Consolas"/>
                      <w:color w:val="117700"/>
                      <w:w w:val="103"/>
                      <w:sz w:val="17"/>
                    </w:rPr>
                    <w:t>versio</w:t>
                  </w:r>
                  <w:r>
                    <w:rPr>
                      <w:rFonts w:ascii="Consolas"/>
                      <w:color w:val="117700"/>
                      <w:spacing w:val="-1"/>
                      <w:w w:val="103"/>
                      <w:sz w:val="17"/>
                    </w:rPr>
                    <w:t>n</w:t>
                  </w:r>
                  <w:r>
                    <w:rPr>
                      <w:rFonts w:ascii="Consolas"/>
                      <w:color w:val="117700"/>
                      <w:w w:val="103"/>
                      <w:sz w:val="17"/>
                    </w:rPr>
                    <w:t>&gt;</w:t>
                  </w:r>
                </w:p>
                <w:p>
                  <w:pPr>
                    <w:spacing w:before="71"/>
                    <w:ind w:left="232" w:right="0" w:firstLine="0"/>
                    <w:jc w:val="left"/>
                    <w:rPr>
                      <w:rFonts w:ascii="Consolas" w:hAnsi="Consolas" w:eastAsia="Consolas" w:cs="Consolas"/>
                      <w:sz w:val="17"/>
                      <w:szCs w:val="17"/>
                    </w:rPr>
                  </w:pPr>
                  <w:r>
                    <w:rPr>
                      <w:rFonts w:ascii="Consolas"/>
                      <w:color w:val="117700"/>
                      <w:w w:val="103"/>
                      <w:sz w:val="17"/>
                    </w:rPr>
                    <w:t>&lt;</w:t>
                  </w:r>
                  <w:r>
                    <w:rPr>
                      <w:rFonts w:ascii="Consolas"/>
                      <w:color w:val="117700"/>
                      <w:spacing w:val="-1"/>
                      <w:w w:val="103"/>
                      <w:sz w:val="17"/>
                    </w:rPr>
                    <w:t>/</w:t>
                  </w:r>
                  <w:r>
                    <w:rPr>
                      <w:rFonts w:ascii="Consolas"/>
                      <w:color w:val="117700"/>
                      <w:w w:val="103"/>
                      <w:sz w:val="17"/>
                    </w:rPr>
                    <w:t>dependenc</w:t>
                  </w:r>
                  <w:r>
                    <w:rPr>
                      <w:rFonts w:ascii="Consolas"/>
                      <w:color w:val="117700"/>
                      <w:spacing w:val="-1"/>
                      <w:w w:val="103"/>
                      <w:sz w:val="17"/>
                    </w:rPr>
                    <w:t>y</w:t>
                  </w:r>
                  <w:r>
                    <w:rPr>
                      <w:rFonts w:ascii="Consolas"/>
                      <w:color w:val="117700"/>
                      <w:w w:val="103"/>
                      <w:sz w:val="17"/>
                    </w:rPr>
                    <w:t>&gt;</w:t>
                  </w:r>
                </w:p>
              </w:txbxContent>
            </v:textbox>
            <w10:wrap type="none"/>
            <w10:anchorlock/>
          </v:shape>
        </w:pict>
      </w:r>
    </w:p>
    <w:p>
      <w:pPr>
        <w:spacing w:before="13" w:line="240" w:lineRule="auto"/>
        <w:rPr>
          <w:rFonts w:ascii="微软雅黑" w:hAnsi="微软雅黑" w:eastAsia="微软雅黑" w:cs="微软雅黑"/>
          <w:sz w:val="11"/>
          <w:szCs w:val="11"/>
        </w:rPr>
      </w:pPr>
    </w:p>
    <w:p>
      <w:pPr>
        <w:pStyle w:val="5"/>
        <w:spacing w:line="315" w:lineRule="exact"/>
        <w:ind w:right="6366"/>
        <w:jc w:val="left"/>
        <w:rPr>
          <w:b w:val="0"/>
          <w:bCs w:val="0"/>
        </w:rPr>
      </w:pPr>
      <w:r>
        <w:rPr>
          <w:color w:val="333333"/>
        </w:rPr>
        <w:t>（</w:t>
      </w:r>
      <w:r>
        <w:rPr>
          <w:rFonts w:ascii="Arial Black" w:hAnsi="Arial Black" w:eastAsia="Arial Black" w:cs="Arial Black"/>
          <w:b/>
          <w:bCs/>
          <w:color w:val="333333"/>
        </w:rPr>
        <w:t>1</w:t>
      </w:r>
      <w:r>
        <w:rPr>
          <w:color w:val="333333"/>
        </w:rPr>
        <w:t>）完整的</w:t>
      </w:r>
      <w:r>
        <w:rPr>
          <w:rFonts w:ascii="Arial Black" w:hAnsi="Arial Black" w:eastAsia="Arial Black" w:cs="Arial Black"/>
          <w:b/>
          <w:bCs/>
          <w:color w:val="333333"/>
        </w:rPr>
        <w:t>pom.xml</w:t>
      </w:r>
      <w:r>
        <w:rPr>
          <w:color w:val="333333"/>
        </w:rPr>
        <w:t>配置如下</w:t>
      </w:r>
    </w:p>
    <w:p>
      <w:pPr>
        <w:spacing w:before="8" w:line="240" w:lineRule="auto"/>
        <w:rPr>
          <w:rFonts w:ascii="微软雅黑" w:hAnsi="微软雅黑" w:eastAsia="微软雅黑" w:cs="微软雅黑"/>
          <w:b/>
          <w:bCs/>
          <w:sz w:val="14"/>
          <w:szCs w:val="14"/>
        </w:rPr>
      </w:pPr>
    </w:p>
    <w:p>
      <w:pPr>
        <w:spacing w:line="5880"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117"/>
          <w:sz w:val="20"/>
          <w:szCs w:val="20"/>
        </w:rPr>
        <w:pict>
          <v:shape id="_x0000_s1253" o:spid="_x0000_s1253" o:spt="202" type="#_x0000_t202" style="height:294.05pt;width:489.15pt;" fillcolor="#F8F8F8" filled="t" stroked="t" coordsize="21600,21600">
            <v:path/>
            <v:fill on="t" focussize="0,0"/>
            <v:stroke weight="0.750314960629921pt" color="#DDDDDD" dashstyle="dash"/>
            <v:imagedata o:title=""/>
            <o:lock v:ext="edit"/>
            <v:textbox inset="0mm,0mm,0mm,0mm">
              <w:txbxContent>
                <w:p>
                  <w:pPr>
                    <w:spacing w:before="143"/>
                    <w:ind w:left="521" w:right="0" w:firstLine="0"/>
                    <w:jc w:val="left"/>
                    <w:rPr>
                      <w:rFonts w:ascii="Consolas" w:hAnsi="Consolas" w:eastAsia="Consolas" w:cs="Consolas"/>
                      <w:sz w:val="17"/>
                      <w:szCs w:val="17"/>
                    </w:rPr>
                  </w:pPr>
                  <w:r>
                    <w:rPr>
                      <w:rFonts w:ascii="Consolas" w:hAnsi="Consolas" w:eastAsia="Consolas" w:cs="Consolas"/>
                      <w:color w:val="545454"/>
                      <w:w w:val="103"/>
                      <w:sz w:val="17"/>
                      <w:szCs w:val="17"/>
                    </w:rPr>
                    <w:t>&lt;?xml</w:t>
                  </w:r>
                  <w:r>
                    <w:rPr>
                      <w:rFonts w:ascii="Consolas" w:hAnsi="Consolas" w:eastAsia="Consolas" w:cs="Consolas"/>
                      <w:color w:val="545454"/>
                      <w:spacing w:val="2"/>
                      <w:sz w:val="17"/>
                      <w:szCs w:val="17"/>
                    </w:rPr>
                    <w:t xml:space="preserve"> </w:t>
                  </w:r>
                  <w:r>
                    <w:rPr>
                      <w:rFonts w:ascii="Consolas" w:hAnsi="Consolas" w:eastAsia="Consolas" w:cs="Consolas"/>
                      <w:color w:val="545454"/>
                      <w:w w:val="103"/>
                      <w:sz w:val="17"/>
                      <w:szCs w:val="17"/>
                    </w:rPr>
                    <w:t>version="1.0"</w:t>
                  </w:r>
                  <w:r>
                    <w:rPr>
                      <w:rFonts w:ascii="Consolas" w:hAnsi="Consolas" w:eastAsia="Consolas" w:cs="Consolas"/>
                      <w:color w:val="545454"/>
                      <w:spacing w:val="3"/>
                      <w:sz w:val="17"/>
                      <w:szCs w:val="17"/>
                    </w:rPr>
                    <w:t xml:space="preserve"> </w:t>
                  </w:r>
                  <w:r>
                    <w:rPr>
                      <w:rFonts w:ascii="Consolas" w:hAnsi="Consolas" w:eastAsia="Consolas" w:cs="Consolas"/>
                      <w:color w:val="545454"/>
                      <w:w w:val="103"/>
                      <w:sz w:val="17"/>
                      <w:szCs w:val="17"/>
                    </w:rPr>
                    <w:t>encoding="UTF‐8"?&gt;</w:t>
                  </w:r>
                </w:p>
                <w:p>
                  <w:pPr>
                    <w:spacing w:before="71" w:line="326" w:lineRule="auto"/>
                    <w:ind w:left="1100" w:right="3550" w:hanging="869"/>
                    <w:jc w:val="left"/>
                    <w:rPr>
                      <w:rFonts w:ascii="Consolas" w:hAnsi="Consolas" w:eastAsia="Consolas" w:cs="Consolas"/>
                      <w:sz w:val="17"/>
                      <w:szCs w:val="17"/>
                    </w:rPr>
                  </w:pPr>
                  <w:r>
                    <w:rPr>
                      <w:rFonts w:ascii="Consolas" w:hAnsi="Consolas" w:eastAsia="Consolas" w:cs="Consolas"/>
                      <w:color w:val="117700"/>
                      <w:spacing w:val="-1"/>
                      <w:w w:val="103"/>
                      <w:sz w:val="17"/>
                      <w:szCs w:val="17"/>
                    </w:rPr>
                    <w:t>&lt;</w:t>
                  </w:r>
                  <w:r>
                    <w:rPr>
                      <w:rFonts w:ascii="Consolas" w:hAnsi="Consolas" w:eastAsia="Consolas" w:cs="Consolas"/>
                      <w:color w:val="117700"/>
                      <w:w w:val="103"/>
                      <w:sz w:val="17"/>
                      <w:szCs w:val="17"/>
                    </w:rPr>
                    <w:t>project</w:t>
                  </w:r>
                  <w:r>
                    <w:rPr>
                      <w:rFonts w:ascii="Consolas" w:hAnsi="Consolas" w:eastAsia="Consolas" w:cs="Consolas"/>
                      <w:color w:val="117700"/>
                      <w:spacing w:val="2"/>
                      <w:sz w:val="17"/>
                      <w:szCs w:val="17"/>
                    </w:rPr>
                    <w:t xml:space="preserve"> </w:t>
                  </w:r>
                  <w:r>
                    <w:rPr>
                      <w:rFonts w:ascii="Consolas" w:hAnsi="Consolas" w:eastAsia="Consolas" w:cs="Consolas"/>
                      <w:color w:val="0000CC"/>
                      <w:w w:val="103"/>
                      <w:sz w:val="17"/>
                      <w:szCs w:val="17"/>
                    </w:rPr>
                    <w:t>xmln</w:t>
                  </w:r>
                  <w:r>
                    <w:rPr>
                      <w:rFonts w:ascii="Consolas" w:hAnsi="Consolas" w:eastAsia="Consolas" w:cs="Consolas"/>
                      <w:color w:val="0000CC"/>
                      <w:spacing w:val="-1"/>
                      <w:w w:val="103"/>
                      <w:sz w:val="17"/>
                      <w:szCs w:val="17"/>
                    </w:rPr>
                    <w:t>s</w:t>
                  </w:r>
                  <w:r>
                    <w:rPr>
                      <w:rFonts w:ascii="Consolas" w:hAnsi="Consolas" w:eastAsia="Consolas" w:cs="Consolas"/>
                      <w:color w:val="333333"/>
                      <w:spacing w:val="-1"/>
                      <w:w w:val="103"/>
                      <w:sz w:val="17"/>
                      <w:szCs w:val="17"/>
                    </w:rPr>
                    <w:t>=</w:t>
                  </w:r>
                  <w:r>
                    <w:fldChar w:fldCharType="begin"/>
                  </w:r>
                  <w:r>
                    <w:instrText xml:space="preserve"> HYPERLINK "http://maven.apache.org/POM/4.0.0" \h </w:instrText>
                  </w:r>
                  <w:r>
                    <w:fldChar w:fldCharType="separate"/>
                  </w:r>
                  <w:r>
                    <w:rPr>
                      <w:rFonts w:ascii="Consolas" w:hAnsi="Consolas" w:eastAsia="Consolas" w:cs="Consolas"/>
                      <w:color w:val="AA1111"/>
                      <w:w w:val="103"/>
                      <w:sz w:val="17"/>
                      <w:szCs w:val="17"/>
                    </w:rPr>
                    <w:t>"http://maven.apache.org/POM/4.0.0</w:t>
                  </w:r>
                  <w:r>
                    <w:rPr>
                      <w:rFonts w:ascii="Consolas" w:hAnsi="Consolas" w:eastAsia="Consolas" w:cs="Consolas"/>
                      <w:color w:val="AA1111"/>
                      <w:w w:val="103"/>
                      <w:sz w:val="17"/>
                      <w:szCs w:val="17"/>
                    </w:rPr>
                    <w:fldChar w:fldCharType="end"/>
                  </w:r>
                  <w:r>
                    <w:rPr>
                      <w:rFonts w:ascii="Consolas" w:hAnsi="Consolas" w:eastAsia="Consolas" w:cs="Consolas"/>
                      <w:color w:val="AA1111"/>
                      <w:w w:val="103"/>
                      <w:sz w:val="17"/>
                      <w:szCs w:val="17"/>
                    </w:rPr>
                    <w:t xml:space="preserve">" </w:t>
                  </w:r>
                  <w:r>
                    <w:rPr>
                      <w:rFonts w:ascii="Consolas" w:hAnsi="Consolas" w:eastAsia="Consolas" w:cs="Consolas"/>
                      <w:color w:val="0000CC"/>
                      <w:w w:val="103"/>
                      <w:sz w:val="17"/>
                      <w:szCs w:val="17"/>
                    </w:rPr>
                    <w:t>xmlns:xs</w:t>
                  </w:r>
                  <w:r>
                    <w:rPr>
                      <w:rFonts w:ascii="Consolas" w:hAnsi="Consolas" w:eastAsia="Consolas" w:cs="Consolas"/>
                      <w:color w:val="0000CC"/>
                      <w:spacing w:val="-1"/>
                      <w:w w:val="103"/>
                      <w:sz w:val="17"/>
                      <w:szCs w:val="17"/>
                    </w:rPr>
                    <w:t>i</w:t>
                  </w:r>
                  <w:r>
                    <w:rPr>
                      <w:rFonts w:ascii="Consolas" w:hAnsi="Consolas" w:eastAsia="Consolas" w:cs="Consolas"/>
                      <w:color w:val="333333"/>
                      <w:spacing w:val="-1"/>
                      <w:w w:val="103"/>
                      <w:sz w:val="17"/>
                      <w:szCs w:val="17"/>
                    </w:rPr>
                    <w:t>=</w:t>
                  </w:r>
                  <w:r>
                    <w:rPr>
                      <w:rFonts w:ascii="Consolas" w:hAnsi="Consolas" w:eastAsia="Consolas" w:cs="Consolas"/>
                      <w:color w:val="AA1111"/>
                      <w:w w:val="103"/>
                      <w:sz w:val="17"/>
                      <w:szCs w:val="17"/>
                    </w:rPr>
                    <w:t>"</w:t>
                  </w:r>
                  <w:r>
                    <w:fldChar w:fldCharType="begin"/>
                  </w:r>
                  <w:r>
                    <w:instrText xml:space="preserve"> HYPERLINK "http://www.w3.org/2001/XMLSchema" \h </w:instrText>
                  </w:r>
                  <w:r>
                    <w:fldChar w:fldCharType="separate"/>
                  </w:r>
                  <w:r>
                    <w:rPr>
                      <w:rFonts w:ascii="Consolas" w:hAnsi="Consolas" w:eastAsia="Consolas" w:cs="Consolas"/>
                      <w:color w:val="AA1111"/>
                      <w:w w:val="103"/>
                      <w:sz w:val="17"/>
                      <w:szCs w:val="17"/>
                    </w:rPr>
                    <w:t>http://www.w3.org/2001/XMLSchema</w:t>
                  </w:r>
                  <w:r>
                    <w:rPr>
                      <w:rFonts w:ascii="Consolas" w:hAnsi="Consolas" w:eastAsia="Consolas" w:cs="Consolas"/>
                      <w:color w:val="AA1111"/>
                      <w:w w:val="103"/>
                      <w:sz w:val="17"/>
                      <w:szCs w:val="17"/>
                    </w:rPr>
                    <w:fldChar w:fldCharType="end"/>
                  </w:r>
                  <w:r>
                    <w:rPr>
                      <w:rFonts w:ascii="Consolas" w:hAnsi="Consolas" w:eastAsia="Consolas" w:cs="Consolas"/>
                      <w:color w:val="AA1111"/>
                      <w:w w:val="103"/>
                      <w:sz w:val="17"/>
                      <w:szCs w:val="17"/>
                    </w:rPr>
                    <w:t xml:space="preserve">‐instance" </w:t>
                  </w:r>
                  <w:r>
                    <w:rPr>
                      <w:rFonts w:ascii="Consolas" w:hAnsi="Consolas" w:eastAsia="Consolas" w:cs="Consolas"/>
                      <w:color w:val="0000CC"/>
                      <w:w w:val="103"/>
                      <w:sz w:val="17"/>
                      <w:szCs w:val="17"/>
                    </w:rPr>
                    <w:t>xsi:schemaLocatio</w:t>
                  </w:r>
                  <w:r>
                    <w:rPr>
                      <w:rFonts w:ascii="Consolas" w:hAnsi="Consolas" w:eastAsia="Consolas" w:cs="Consolas"/>
                      <w:color w:val="0000CC"/>
                      <w:spacing w:val="-1"/>
                      <w:w w:val="103"/>
                      <w:sz w:val="17"/>
                      <w:szCs w:val="17"/>
                    </w:rPr>
                    <w:t>n</w:t>
                  </w:r>
                  <w:r>
                    <w:rPr>
                      <w:rFonts w:ascii="Consolas" w:hAnsi="Consolas" w:eastAsia="Consolas" w:cs="Consolas"/>
                      <w:color w:val="333333"/>
                      <w:spacing w:val="-1"/>
                      <w:w w:val="103"/>
                      <w:sz w:val="17"/>
                      <w:szCs w:val="17"/>
                    </w:rPr>
                    <w:t>=</w:t>
                  </w:r>
                  <w:r>
                    <w:rPr>
                      <w:rFonts w:ascii="Consolas" w:hAnsi="Consolas" w:eastAsia="Consolas" w:cs="Consolas"/>
                      <w:color w:val="AA1111"/>
                      <w:w w:val="103"/>
                      <w:sz w:val="17"/>
                      <w:szCs w:val="17"/>
                    </w:rPr>
                    <w:t>"</w:t>
                  </w:r>
                  <w:r>
                    <w:fldChar w:fldCharType="begin"/>
                  </w:r>
                  <w:r>
                    <w:instrText xml:space="preserve"> HYPERLINK "http://maven.apache.org/POM/4.0.0" \h </w:instrText>
                  </w:r>
                  <w:r>
                    <w:fldChar w:fldCharType="separate"/>
                  </w:r>
                  <w:r>
                    <w:rPr>
                      <w:rFonts w:ascii="Consolas" w:hAnsi="Consolas" w:eastAsia="Consolas" w:cs="Consolas"/>
                      <w:color w:val="AA1111"/>
                      <w:w w:val="103"/>
                      <w:sz w:val="17"/>
                      <w:szCs w:val="17"/>
                    </w:rPr>
                    <w:t>http://maven.apache.org/POM/4.0.0</w:t>
                  </w:r>
                  <w:r>
                    <w:rPr>
                      <w:rFonts w:ascii="Consolas" w:hAnsi="Consolas" w:eastAsia="Consolas" w:cs="Consolas"/>
                      <w:sz w:val="17"/>
                      <w:szCs w:val="17"/>
                    </w:rPr>
                    <w:fldChar w:fldCharType="end"/>
                  </w:r>
                </w:p>
                <w:p>
                  <w:pPr>
                    <w:spacing w:before="0" w:line="198" w:lineRule="exact"/>
                    <w:ind w:left="232" w:right="0" w:firstLine="0"/>
                    <w:jc w:val="left"/>
                    <w:rPr>
                      <w:rFonts w:ascii="Consolas" w:hAnsi="Consolas" w:eastAsia="Consolas" w:cs="Consolas"/>
                      <w:sz w:val="17"/>
                      <w:szCs w:val="17"/>
                    </w:rPr>
                  </w:pPr>
                  <w:r>
                    <w:fldChar w:fldCharType="begin"/>
                  </w:r>
                  <w:r>
                    <w:instrText xml:space="preserve"> HYPERLINK "http://maven.apache.org/xsd/maven" \h </w:instrText>
                  </w:r>
                  <w:r>
                    <w:fldChar w:fldCharType="separate"/>
                  </w:r>
                  <w:r>
                    <w:rPr>
                      <w:rFonts w:ascii="Consolas" w:hAnsi="Consolas" w:eastAsia="Consolas" w:cs="Consolas"/>
                      <w:color w:val="AA1111"/>
                      <w:w w:val="103"/>
                      <w:sz w:val="17"/>
                      <w:szCs w:val="17"/>
                    </w:rPr>
                    <w:t>http://maven.apache.org/xsd/maven</w:t>
                  </w:r>
                  <w:r>
                    <w:rPr>
                      <w:rFonts w:ascii="Consolas" w:hAnsi="Consolas" w:eastAsia="Consolas" w:cs="Consolas"/>
                      <w:color w:val="AA1111"/>
                      <w:w w:val="103"/>
                      <w:sz w:val="17"/>
                      <w:szCs w:val="17"/>
                    </w:rPr>
                    <w:fldChar w:fldCharType="end"/>
                  </w:r>
                  <w:r>
                    <w:rPr>
                      <w:rFonts w:ascii="Consolas" w:hAnsi="Consolas" w:eastAsia="Consolas" w:cs="Consolas"/>
                      <w:color w:val="AA1111"/>
                      <w:w w:val="103"/>
                      <w:sz w:val="17"/>
                      <w:szCs w:val="17"/>
                    </w:rPr>
                    <w:t>‐4.0.0.xsd</w:t>
                  </w:r>
                  <w:r>
                    <w:rPr>
                      <w:rFonts w:ascii="Consolas" w:hAnsi="Consolas" w:eastAsia="Consolas" w:cs="Consolas"/>
                      <w:color w:val="AA1111"/>
                      <w:spacing w:val="-1"/>
                      <w:w w:val="103"/>
                      <w:sz w:val="17"/>
                      <w:szCs w:val="17"/>
                    </w:rPr>
                    <w:t>"</w:t>
                  </w:r>
                  <w:r>
                    <w:rPr>
                      <w:rFonts w:ascii="Consolas" w:hAnsi="Consolas" w:eastAsia="Consolas" w:cs="Consolas"/>
                      <w:color w:val="117700"/>
                      <w:w w:val="103"/>
                      <w:sz w:val="17"/>
                      <w:szCs w:val="17"/>
                    </w:rPr>
                    <w:t>&gt;</w:t>
                  </w:r>
                </w:p>
                <w:p>
                  <w:pPr>
                    <w:spacing w:before="13" w:line="240" w:lineRule="auto"/>
                    <w:rPr>
                      <w:rFonts w:ascii="微软雅黑" w:hAnsi="微软雅黑" w:eastAsia="微软雅黑" w:cs="微软雅黑"/>
                      <w:b/>
                      <w:bCs/>
                      <w:sz w:val="19"/>
                      <w:szCs w:val="19"/>
                    </w:rPr>
                  </w:pPr>
                </w:p>
                <w:p>
                  <w:pPr>
                    <w:spacing w:before="0"/>
                    <w:ind w:left="618"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groupI</w:t>
                  </w:r>
                  <w:r>
                    <w:rPr>
                      <w:rFonts w:ascii="Consolas"/>
                      <w:color w:val="117700"/>
                      <w:spacing w:val="-1"/>
                      <w:w w:val="103"/>
                      <w:sz w:val="17"/>
                    </w:rPr>
                    <w:t>d&gt;</w:t>
                  </w:r>
                  <w:r>
                    <w:rPr>
                      <w:rFonts w:ascii="Consolas"/>
                      <w:color w:val="333333"/>
                      <w:w w:val="103"/>
                      <w:sz w:val="17"/>
                    </w:rPr>
                    <w:t>com.itheima.naco</w:t>
                  </w:r>
                  <w:r>
                    <w:rPr>
                      <w:rFonts w:ascii="Consolas"/>
                      <w:color w:val="333333"/>
                      <w:spacing w:val="-1"/>
                      <w:w w:val="103"/>
                      <w:sz w:val="17"/>
                    </w:rPr>
                    <w:t>s</w:t>
                  </w:r>
                  <w:r>
                    <w:rPr>
                      <w:rFonts w:ascii="Consolas"/>
                      <w:color w:val="117700"/>
                      <w:w w:val="103"/>
                      <w:sz w:val="17"/>
                    </w:rPr>
                    <w:t>&lt;</w:t>
                  </w:r>
                  <w:r>
                    <w:rPr>
                      <w:rFonts w:ascii="Consolas"/>
                      <w:color w:val="117700"/>
                      <w:spacing w:val="-1"/>
                      <w:w w:val="103"/>
                      <w:sz w:val="17"/>
                    </w:rPr>
                    <w:t>/</w:t>
                  </w:r>
                  <w:r>
                    <w:rPr>
                      <w:rFonts w:ascii="Consolas"/>
                      <w:color w:val="117700"/>
                      <w:w w:val="103"/>
                      <w:sz w:val="17"/>
                    </w:rPr>
                    <w:t>groupI</w:t>
                  </w:r>
                  <w:r>
                    <w:rPr>
                      <w:rFonts w:ascii="Consolas"/>
                      <w:color w:val="117700"/>
                      <w:spacing w:val="-1"/>
                      <w:w w:val="103"/>
                      <w:sz w:val="17"/>
                    </w:rPr>
                    <w:t>d</w:t>
                  </w:r>
                  <w:r>
                    <w:rPr>
                      <w:rFonts w:ascii="Consolas"/>
                      <w:color w:val="117700"/>
                      <w:w w:val="103"/>
                      <w:sz w:val="17"/>
                    </w:rPr>
                    <w:t>&gt;</w:t>
                  </w:r>
                </w:p>
                <w:p>
                  <w:pPr>
                    <w:spacing w:before="71"/>
                    <w:ind w:left="618" w:right="0" w:firstLine="0"/>
                    <w:jc w:val="left"/>
                    <w:rPr>
                      <w:rFonts w:ascii="Consolas" w:hAnsi="Consolas" w:eastAsia="Consolas" w:cs="Consolas"/>
                      <w:sz w:val="17"/>
                      <w:szCs w:val="17"/>
                    </w:rPr>
                  </w:pPr>
                  <w:r>
                    <w:rPr>
                      <w:rFonts w:ascii="Consolas" w:hAnsi="Consolas" w:eastAsia="Consolas" w:cs="Consolas"/>
                      <w:color w:val="117700"/>
                      <w:spacing w:val="-1"/>
                      <w:w w:val="103"/>
                      <w:sz w:val="17"/>
                      <w:szCs w:val="17"/>
                    </w:rPr>
                    <w:t>&lt;</w:t>
                  </w:r>
                  <w:r>
                    <w:rPr>
                      <w:rFonts w:ascii="Consolas" w:hAnsi="Consolas" w:eastAsia="Consolas" w:cs="Consolas"/>
                      <w:color w:val="117700"/>
                      <w:w w:val="103"/>
                      <w:sz w:val="17"/>
                      <w:szCs w:val="17"/>
                    </w:rPr>
                    <w:t>versio</w:t>
                  </w:r>
                  <w:r>
                    <w:rPr>
                      <w:rFonts w:ascii="Consolas" w:hAnsi="Consolas" w:eastAsia="Consolas" w:cs="Consolas"/>
                      <w:color w:val="117700"/>
                      <w:spacing w:val="-1"/>
                      <w:w w:val="103"/>
                      <w:sz w:val="17"/>
                      <w:szCs w:val="17"/>
                    </w:rPr>
                    <w:t>n&gt;</w:t>
                  </w:r>
                  <w:r>
                    <w:rPr>
                      <w:rFonts w:ascii="Consolas" w:hAnsi="Consolas" w:eastAsia="Consolas" w:cs="Consolas"/>
                      <w:color w:val="333333"/>
                      <w:w w:val="103"/>
                      <w:sz w:val="17"/>
                      <w:szCs w:val="17"/>
                    </w:rPr>
                    <w:t>1.0‐SNAPSHO</w:t>
                  </w:r>
                  <w:r>
                    <w:rPr>
                      <w:rFonts w:ascii="Consolas" w:hAnsi="Consolas" w:eastAsia="Consolas" w:cs="Consolas"/>
                      <w:color w:val="333333"/>
                      <w:spacing w:val="-1"/>
                      <w:w w:val="103"/>
                      <w:sz w:val="17"/>
                      <w:szCs w:val="17"/>
                    </w:rPr>
                    <w:t>T</w:t>
                  </w:r>
                  <w:r>
                    <w:rPr>
                      <w:rFonts w:ascii="Consolas" w:hAnsi="Consolas" w:eastAsia="Consolas" w:cs="Consolas"/>
                      <w:color w:val="117700"/>
                      <w:w w:val="103"/>
                      <w:sz w:val="17"/>
                      <w:szCs w:val="17"/>
                    </w:rPr>
                    <w:t>&lt;</w:t>
                  </w:r>
                  <w:r>
                    <w:rPr>
                      <w:rFonts w:ascii="Consolas" w:hAnsi="Consolas" w:eastAsia="Consolas" w:cs="Consolas"/>
                      <w:color w:val="117700"/>
                      <w:spacing w:val="-1"/>
                      <w:w w:val="103"/>
                      <w:sz w:val="17"/>
                      <w:szCs w:val="17"/>
                    </w:rPr>
                    <w:t>/</w:t>
                  </w:r>
                  <w:r>
                    <w:rPr>
                      <w:rFonts w:ascii="Consolas" w:hAnsi="Consolas" w:eastAsia="Consolas" w:cs="Consolas"/>
                      <w:color w:val="117700"/>
                      <w:w w:val="103"/>
                      <w:sz w:val="17"/>
                      <w:szCs w:val="17"/>
                    </w:rPr>
                    <w:t>versio</w:t>
                  </w:r>
                  <w:r>
                    <w:rPr>
                      <w:rFonts w:ascii="Consolas" w:hAnsi="Consolas" w:eastAsia="Consolas" w:cs="Consolas"/>
                      <w:color w:val="117700"/>
                      <w:spacing w:val="-1"/>
                      <w:w w:val="103"/>
                      <w:sz w:val="17"/>
                      <w:szCs w:val="17"/>
                    </w:rPr>
                    <w:t>n</w:t>
                  </w:r>
                  <w:r>
                    <w:rPr>
                      <w:rFonts w:ascii="Consolas" w:hAnsi="Consolas" w:eastAsia="Consolas" w:cs="Consolas"/>
                      <w:color w:val="117700"/>
                      <w:w w:val="103"/>
                      <w:sz w:val="17"/>
                      <w:szCs w:val="17"/>
                    </w:rPr>
                    <w:t>&gt;</w:t>
                  </w:r>
                </w:p>
                <w:p>
                  <w:pPr>
                    <w:spacing w:before="71"/>
                    <w:ind w:left="618" w:right="0" w:firstLine="0"/>
                    <w:jc w:val="left"/>
                    <w:rPr>
                      <w:rFonts w:ascii="Consolas" w:hAnsi="Consolas" w:eastAsia="Consolas" w:cs="Consolas"/>
                      <w:sz w:val="17"/>
                      <w:szCs w:val="17"/>
                    </w:rPr>
                  </w:pPr>
                  <w:r>
                    <w:rPr>
                      <w:rFonts w:ascii="Consolas" w:hAnsi="Consolas" w:eastAsia="Consolas" w:cs="Consolas"/>
                      <w:color w:val="117700"/>
                      <w:spacing w:val="-1"/>
                      <w:w w:val="103"/>
                      <w:sz w:val="17"/>
                      <w:szCs w:val="17"/>
                    </w:rPr>
                    <w:t>&lt;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d&gt;</w:t>
                  </w:r>
                  <w:r>
                    <w:rPr>
                      <w:rFonts w:ascii="Consolas" w:hAnsi="Consolas" w:eastAsia="Consolas" w:cs="Consolas"/>
                      <w:color w:val="333333"/>
                      <w:w w:val="103"/>
                      <w:sz w:val="17"/>
                      <w:szCs w:val="17"/>
                    </w:rPr>
                    <w:t>nacos‐simple‐dem</w:t>
                  </w:r>
                  <w:r>
                    <w:rPr>
                      <w:rFonts w:ascii="Consolas" w:hAnsi="Consolas" w:eastAsia="Consolas" w:cs="Consolas"/>
                      <w:color w:val="333333"/>
                      <w:spacing w:val="-1"/>
                      <w:w w:val="103"/>
                      <w:sz w:val="17"/>
                      <w:szCs w:val="17"/>
                    </w:rPr>
                    <w:t>o</w:t>
                  </w:r>
                  <w:r>
                    <w:rPr>
                      <w:rFonts w:ascii="Consolas" w:hAnsi="Consolas" w:eastAsia="Consolas" w:cs="Consolas"/>
                      <w:color w:val="117700"/>
                      <w:w w:val="103"/>
                      <w:sz w:val="17"/>
                      <w:szCs w:val="17"/>
                    </w:rPr>
                    <w:t>&lt;</w:t>
                  </w:r>
                  <w:r>
                    <w:rPr>
                      <w:rFonts w:ascii="Consolas" w:hAnsi="Consolas" w:eastAsia="Consolas" w:cs="Consolas"/>
                      <w:color w:val="117700"/>
                      <w:spacing w:val="-1"/>
                      <w:w w:val="103"/>
                      <w:sz w:val="17"/>
                      <w:szCs w:val="17"/>
                    </w:rPr>
                    <w: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w:t>
                  </w:r>
                  <w:r>
                    <w:rPr>
                      <w:rFonts w:ascii="Consolas" w:hAnsi="Consolas" w:eastAsia="Consolas" w:cs="Consolas"/>
                      <w:color w:val="117700"/>
                      <w:w w:val="103"/>
                      <w:sz w:val="17"/>
                      <w:szCs w:val="17"/>
                    </w:rPr>
                    <w:t>&gt;</w:t>
                  </w:r>
                </w:p>
                <w:p>
                  <w:pPr>
                    <w:spacing w:before="71"/>
                    <w:ind w:left="618"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modelVersio</w:t>
                  </w:r>
                  <w:r>
                    <w:rPr>
                      <w:rFonts w:ascii="Consolas"/>
                      <w:color w:val="117700"/>
                      <w:spacing w:val="-1"/>
                      <w:w w:val="103"/>
                      <w:sz w:val="17"/>
                    </w:rPr>
                    <w:t>n&gt;</w:t>
                  </w:r>
                  <w:r>
                    <w:rPr>
                      <w:rFonts w:ascii="Consolas"/>
                      <w:color w:val="333333"/>
                      <w:w w:val="103"/>
                      <w:sz w:val="17"/>
                    </w:rPr>
                    <w:t>4.0.</w:t>
                  </w:r>
                  <w:r>
                    <w:rPr>
                      <w:rFonts w:ascii="Consolas"/>
                      <w:color w:val="333333"/>
                      <w:spacing w:val="-1"/>
                      <w:w w:val="103"/>
                      <w:sz w:val="17"/>
                    </w:rPr>
                    <w:t>0</w:t>
                  </w:r>
                  <w:r>
                    <w:rPr>
                      <w:rFonts w:ascii="Consolas"/>
                      <w:color w:val="117700"/>
                      <w:w w:val="103"/>
                      <w:sz w:val="17"/>
                    </w:rPr>
                    <w:t>&lt;</w:t>
                  </w:r>
                  <w:r>
                    <w:rPr>
                      <w:rFonts w:ascii="Consolas"/>
                      <w:color w:val="117700"/>
                      <w:spacing w:val="-1"/>
                      <w:w w:val="103"/>
                      <w:sz w:val="17"/>
                    </w:rPr>
                    <w:t>/</w:t>
                  </w:r>
                  <w:r>
                    <w:rPr>
                      <w:rFonts w:ascii="Consolas"/>
                      <w:color w:val="117700"/>
                      <w:w w:val="103"/>
                      <w:sz w:val="17"/>
                    </w:rPr>
                    <w:t>modelVersio</w:t>
                  </w:r>
                  <w:r>
                    <w:rPr>
                      <w:rFonts w:ascii="Consolas"/>
                      <w:color w:val="117700"/>
                      <w:spacing w:val="-1"/>
                      <w:w w:val="103"/>
                      <w:sz w:val="17"/>
                    </w:rPr>
                    <w:t>n</w:t>
                  </w:r>
                  <w:r>
                    <w:rPr>
                      <w:rFonts w:ascii="Consolas"/>
                      <w:color w:val="117700"/>
                      <w:w w:val="103"/>
                      <w:sz w:val="17"/>
                    </w:rPr>
                    <w:t>&gt;</w:t>
                  </w:r>
                </w:p>
                <w:p>
                  <w:pPr>
                    <w:spacing w:before="0" w:line="240" w:lineRule="auto"/>
                    <w:rPr>
                      <w:rFonts w:ascii="微软雅黑" w:hAnsi="微软雅黑" w:eastAsia="微软雅黑" w:cs="微软雅黑"/>
                      <w:b/>
                      <w:bCs/>
                      <w:sz w:val="18"/>
                      <w:szCs w:val="18"/>
                    </w:rPr>
                  </w:pPr>
                </w:p>
                <w:p>
                  <w:pPr>
                    <w:spacing w:before="7" w:line="240" w:lineRule="auto"/>
                    <w:rPr>
                      <w:rFonts w:ascii="微软雅黑" w:hAnsi="微软雅黑" w:eastAsia="微软雅黑" w:cs="微软雅黑"/>
                      <w:b/>
                      <w:bCs/>
                      <w:sz w:val="17"/>
                      <w:szCs w:val="17"/>
                    </w:rPr>
                  </w:pPr>
                </w:p>
                <w:p>
                  <w:pPr>
                    <w:spacing w:before="0"/>
                    <w:ind w:left="618"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dependencie</w:t>
                  </w:r>
                  <w:r>
                    <w:rPr>
                      <w:rFonts w:ascii="Consolas"/>
                      <w:color w:val="117700"/>
                      <w:spacing w:val="-1"/>
                      <w:w w:val="103"/>
                      <w:sz w:val="17"/>
                    </w:rPr>
                    <w:t>s</w:t>
                  </w:r>
                  <w:r>
                    <w:rPr>
                      <w:rFonts w:ascii="Consolas"/>
                      <w:color w:val="117700"/>
                      <w:w w:val="103"/>
                      <w:sz w:val="17"/>
                    </w:rPr>
                    <w:t>&gt;</w:t>
                  </w:r>
                </w:p>
                <w:p>
                  <w:pPr>
                    <w:spacing w:before="71"/>
                    <w:ind w:left="1004"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dependenc</w:t>
                  </w:r>
                  <w:r>
                    <w:rPr>
                      <w:rFonts w:ascii="Consolas"/>
                      <w:color w:val="117700"/>
                      <w:spacing w:val="-1"/>
                      <w:w w:val="103"/>
                      <w:sz w:val="17"/>
                    </w:rPr>
                    <w:t>y</w:t>
                  </w:r>
                  <w:r>
                    <w:rPr>
                      <w:rFonts w:ascii="Consolas"/>
                      <w:color w:val="117700"/>
                      <w:w w:val="103"/>
                      <w:sz w:val="17"/>
                    </w:rPr>
                    <w:t>&gt;</w:t>
                  </w:r>
                </w:p>
                <w:p>
                  <w:pPr>
                    <w:spacing w:before="71"/>
                    <w:ind w:left="1390"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groupI</w:t>
                  </w:r>
                  <w:r>
                    <w:rPr>
                      <w:rFonts w:ascii="Consolas"/>
                      <w:color w:val="117700"/>
                      <w:spacing w:val="-1"/>
                      <w:w w:val="103"/>
                      <w:sz w:val="17"/>
                    </w:rPr>
                    <w:t>d&gt;</w:t>
                  </w:r>
                  <w:r>
                    <w:rPr>
                      <w:rFonts w:ascii="Consolas"/>
                      <w:color w:val="333333"/>
                      <w:w w:val="103"/>
                      <w:sz w:val="17"/>
                    </w:rPr>
                    <w:t>com.alibaba.naco</w:t>
                  </w:r>
                  <w:r>
                    <w:rPr>
                      <w:rFonts w:ascii="Consolas"/>
                      <w:color w:val="333333"/>
                      <w:spacing w:val="-1"/>
                      <w:w w:val="103"/>
                      <w:sz w:val="17"/>
                    </w:rPr>
                    <w:t>s</w:t>
                  </w:r>
                  <w:r>
                    <w:rPr>
                      <w:rFonts w:ascii="Consolas"/>
                      <w:color w:val="117700"/>
                      <w:w w:val="103"/>
                      <w:sz w:val="17"/>
                    </w:rPr>
                    <w:t>&lt;</w:t>
                  </w:r>
                  <w:r>
                    <w:rPr>
                      <w:rFonts w:ascii="Consolas"/>
                      <w:color w:val="117700"/>
                      <w:spacing w:val="-1"/>
                      <w:w w:val="103"/>
                      <w:sz w:val="17"/>
                    </w:rPr>
                    <w:t>/</w:t>
                  </w:r>
                  <w:r>
                    <w:rPr>
                      <w:rFonts w:ascii="Consolas"/>
                      <w:color w:val="117700"/>
                      <w:w w:val="103"/>
                      <w:sz w:val="17"/>
                    </w:rPr>
                    <w:t>groupI</w:t>
                  </w:r>
                  <w:r>
                    <w:rPr>
                      <w:rFonts w:ascii="Consolas"/>
                      <w:color w:val="117700"/>
                      <w:spacing w:val="-1"/>
                      <w:w w:val="103"/>
                      <w:sz w:val="17"/>
                    </w:rPr>
                    <w:t>d</w:t>
                  </w:r>
                  <w:r>
                    <w:rPr>
                      <w:rFonts w:ascii="Consolas"/>
                      <w:color w:val="117700"/>
                      <w:w w:val="103"/>
                      <w:sz w:val="17"/>
                    </w:rPr>
                    <w:t>&gt;</w:t>
                  </w:r>
                </w:p>
                <w:p>
                  <w:pPr>
                    <w:spacing w:before="71"/>
                    <w:ind w:left="1390" w:right="0" w:firstLine="0"/>
                    <w:jc w:val="left"/>
                    <w:rPr>
                      <w:rFonts w:ascii="Consolas" w:hAnsi="Consolas" w:eastAsia="Consolas" w:cs="Consolas"/>
                      <w:sz w:val="17"/>
                      <w:szCs w:val="17"/>
                    </w:rPr>
                  </w:pPr>
                  <w:r>
                    <w:rPr>
                      <w:rFonts w:ascii="Consolas" w:hAnsi="Consolas" w:eastAsia="Consolas" w:cs="Consolas"/>
                      <w:color w:val="117700"/>
                      <w:spacing w:val="-1"/>
                      <w:w w:val="103"/>
                      <w:sz w:val="17"/>
                      <w:szCs w:val="17"/>
                    </w:rPr>
                    <w:t>&lt;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d&gt;</w:t>
                  </w:r>
                  <w:r>
                    <w:rPr>
                      <w:rFonts w:ascii="Consolas" w:hAnsi="Consolas" w:eastAsia="Consolas" w:cs="Consolas"/>
                      <w:color w:val="333333"/>
                      <w:w w:val="103"/>
                      <w:sz w:val="17"/>
                      <w:szCs w:val="17"/>
                    </w:rPr>
                    <w:t>nacos‐clien</w:t>
                  </w:r>
                  <w:r>
                    <w:rPr>
                      <w:rFonts w:ascii="Consolas" w:hAnsi="Consolas" w:eastAsia="Consolas" w:cs="Consolas"/>
                      <w:color w:val="333333"/>
                      <w:spacing w:val="-1"/>
                      <w:w w:val="103"/>
                      <w:sz w:val="17"/>
                      <w:szCs w:val="17"/>
                    </w:rPr>
                    <w:t>t</w:t>
                  </w:r>
                  <w:r>
                    <w:rPr>
                      <w:rFonts w:ascii="Consolas" w:hAnsi="Consolas" w:eastAsia="Consolas" w:cs="Consolas"/>
                      <w:color w:val="117700"/>
                      <w:w w:val="103"/>
                      <w:sz w:val="17"/>
                      <w:szCs w:val="17"/>
                    </w:rPr>
                    <w:t>&lt;</w:t>
                  </w:r>
                  <w:r>
                    <w:rPr>
                      <w:rFonts w:ascii="Consolas" w:hAnsi="Consolas" w:eastAsia="Consolas" w:cs="Consolas"/>
                      <w:color w:val="117700"/>
                      <w:spacing w:val="-1"/>
                      <w:w w:val="103"/>
                      <w:sz w:val="17"/>
                      <w:szCs w:val="17"/>
                    </w:rPr>
                    <w: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w:t>
                  </w:r>
                  <w:r>
                    <w:rPr>
                      <w:rFonts w:ascii="Consolas" w:hAnsi="Consolas" w:eastAsia="Consolas" w:cs="Consolas"/>
                      <w:color w:val="117700"/>
                      <w:w w:val="103"/>
                      <w:sz w:val="17"/>
                      <w:szCs w:val="17"/>
                    </w:rPr>
                    <w:t>&gt;</w:t>
                  </w:r>
                </w:p>
                <w:p>
                  <w:pPr>
                    <w:spacing w:before="71"/>
                    <w:ind w:left="1390"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versio</w:t>
                  </w:r>
                  <w:r>
                    <w:rPr>
                      <w:rFonts w:ascii="Consolas"/>
                      <w:color w:val="117700"/>
                      <w:spacing w:val="-1"/>
                      <w:w w:val="103"/>
                      <w:sz w:val="17"/>
                    </w:rPr>
                    <w:t>n&gt;</w:t>
                  </w:r>
                  <w:r>
                    <w:rPr>
                      <w:rFonts w:ascii="Consolas"/>
                      <w:color w:val="333333"/>
                      <w:w w:val="103"/>
                      <w:sz w:val="17"/>
                    </w:rPr>
                    <w:t>1.1.</w:t>
                  </w:r>
                  <w:r>
                    <w:rPr>
                      <w:rFonts w:ascii="Consolas"/>
                      <w:color w:val="333333"/>
                      <w:spacing w:val="-1"/>
                      <w:w w:val="103"/>
                      <w:sz w:val="17"/>
                    </w:rPr>
                    <w:t>3</w:t>
                  </w:r>
                  <w:r>
                    <w:rPr>
                      <w:rFonts w:ascii="Consolas"/>
                      <w:color w:val="117700"/>
                      <w:w w:val="103"/>
                      <w:sz w:val="17"/>
                    </w:rPr>
                    <w:t>&lt;</w:t>
                  </w:r>
                  <w:r>
                    <w:rPr>
                      <w:rFonts w:ascii="Consolas"/>
                      <w:color w:val="117700"/>
                      <w:spacing w:val="-1"/>
                      <w:w w:val="103"/>
                      <w:sz w:val="17"/>
                    </w:rPr>
                    <w:t>/</w:t>
                  </w:r>
                  <w:r>
                    <w:rPr>
                      <w:rFonts w:ascii="Consolas"/>
                      <w:color w:val="117700"/>
                      <w:w w:val="103"/>
                      <w:sz w:val="17"/>
                    </w:rPr>
                    <w:t>versio</w:t>
                  </w:r>
                  <w:r>
                    <w:rPr>
                      <w:rFonts w:ascii="Consolas"/>
                      <w:color w:val="117700"/>
                      <w:spacing w:val="-1"/>
                      <w:w w:val="103"/>
                      <w:sz w:val="17"/>
                    </w:rPr>
                    <w:t>n</w:t>
                  </w:r>
                  <w:r>
                    <w:rPr>
                      <w:rFonts w:ascii="Consolas"/>
                      <w:color w:val="117700"/>
                      <w:w w:val="103"/>
                      <w:sz w:val="17"/>
                    </w:rPr>
                    <w:t>&gt;</w:t>
                  </w:r>
                </w:p>
                <w:p>
                  <w:pPr>
                    <w:spacing w:before="71"/>
                    <w:ind w:left="1004" w:right="0" w:firstLine="0"/>
                    <w:jc w:val="left"/>
                    <w:rPr>
                      <w:rFonts w:ascii="Consolas" w:hAnsi="Consolas" w:eastAsia="Consolas" w:cs="Consolas"/>
                      <w:sz w:val="17"/>
                      <w:szCs w:val="17"/>
                    </w:rPr>
                  </w:pPr>
                  <w:r>
                    <w:rPr>
                      <w:rFonts w:ascii="Consolas"/>
                      <w:color w:val="117700"/>
                      <w:w w:val="103"/>
                      <w:sz w:val="17"/>
                    </w:rPr>
                    <w:t>&lt;</w:t>
                  </w:r>
                  <w:r>
                    <w:rPr>
                      <w:rFonts w:ascii="Consolas"/>
                      <w:color w:val="117700"/>
                      <w:spacing w:val="-1"/>
                      <w:w w:val="103"/>
                      <w:sz w:val="17"/>
                    </w:rPr>
                    <w:t>/</w:t>
                  </w:r>
                  <w:r>
                    <w:rPr>
                      <w:rFonts w:ascii="Consolas"/>
                      <w:color w:val="117700"/>
                      <w:w w:val="103"/>
                      <w:sz w:val="17"/>
                    </w:rPr>
                    <w:t>dependenc</w:t>
                  </w:r>
                  <w:r>
                    <w:rPr>
                      <w:rFonts w:ascii="Consolas"/>
                      <w:color w:val="117700"/>
                      <w:spacing w:val="-1"/>
                      <w:w w:val="103"/>
                      <w:sz w:val="17"/>
                    </w:rPr>
                    <w:t>y</w:t>
                  </w:r>
                  <w:r>
                    <w:rPr>
                      <w:rFonts w:ascii="Consolas"/>
                      <w:color w:val="117700"/>
                      <w:w w:val="103"/>
                      <w:sz w:val="17"/>
                    </w:rPr>
                    <w:t>&gt;</w:t>
                  </w:r>
                </w:p>
                <w:p>
                  <w:pPr>
                    <w:spacing w:before="71"/>
                    <w:ind w:left="618" w:right="0" w:firstLine="0"/>
                    <w:jc w:val="left"/>
                    <w:rPr>
                      <w:rFonts w:ascii="Consolas" w:hAnsi="Consolas" w:eastAsia="Consolas" w:cs="Consolas"/>
                      <w:sz w:val="17"/>
                      <w:szCs w:val="17"/>
                    </w:rPr>
                  </w:pPr>
                  <w:r>
                    <w:rPr>
                      <w:rFonts w:ascii="Consolas"/>
                      <w:color w:val="117700"/>
                      <w:w w:val="103"/>
                      <w:sz w:val="17"/>
                    </w:rPr>
                    <w:t>&lt;</w:t>
                  </w:r>
                  <w:r>
                    <w:rPr>
                      <w:rFonts w:ascii="Consolas"/>
                      <w:color w:val="117700"/>
                      <w:spacing w:val="-1"/>
                      <w:w w:val="103"/>
                      <w:sz w:val="17"/>
                    </w:rPr>
                    <w:t>/</w:t>
                  </w:r>
                  <w:r>
                    <w:rPr>
                      <w:rFonts w:ascii="Consolas"/>
                      <w:color w:val="117700"/>
                      <w:w w:val="103"/>
                      <w:sz w:val="17"/>
                    </w:rPr>
                    <w:t>dependencie</w:t>
                  </w:r>
                  <w:r>
                    <w:rPr>
                      <w:rFonts w:ascii="Consolas"/>
                      <w:color w:val="117700"/>
                      <w:spacing w:val="-1"/>
                      <w:w w:val="103"/>
                      <w:sz w:val="17"/>
                    </w:rPr>
                    <w:t>s</w:t>
                  </w:r>
                  <w:r>
                    <w:rPr>
                      <w:rFonts w:ascii="Consolas"/>
                      <w:color w:val="117700"/>
                      <w:w w:val="103"/>
                      <w:sz w:val="17"/>
                    </w:rPr>
                    <w:t>&gt;</w:t>
                  </w:r>
                </w:p>
                <w:p>
                  <w:pPr>
                    <w:spacing w:before="13" w:line="240" w:lineRule="auto"/>
                    <w:rPr>
                      <w:rFonts w:ascii="微软雅黑" w:hAnsi="微软雅黑" w:eastAsia="微软雅黑" w:cs="微软雅黑"/>
                      <w:b/>
                      <w:bCs/>
                      <w:sz w:val="19"/>
                      <w:szCs w:val="19"/>
                    </w:rPr>
                  </w:pPr>
                </w:p>
                <w:p>
                  <w:pPr>
                    <w:spacing w:before="0"/>
                    <w:ind w:left="232" w:right="0" w:firstLine="0"/>
                    <w:jc w:val="left"/>
                    <w:rPr>
                      <w:rFonts w:ascii="Consolas" w:hAnsi="Consolas" w:eastAsia="Consolas" w:cs="Consolas"/>
                      <w:sz w:val="17"/>
                      <w:szCs w:val="17"/>
                    </w:rPr>
                  </w:pPr>
                  <w:r>
                    <w:rPr>
                      <w:rFonts w:ascii="Consolas"/>
                      <w:color w:val="117700"/>
                      <w:w w:val="103"/>
                      <w:sz w:val="17"/>
                    </w:rPr>
                    <w:t>&lt;</w:t>
                  </w:r>
                  <w:r>
                    <w:rPr>
                      <w:rFonts w:ascii="Consolas"/>
                      <w:color w:val="117700"/>
                      <w:spacing w:val="-1"/>
                      <w:w w:val="103"/>
                      <w:sz w:val="17"/>
                    </w:rPr>
                    <w:t>/</w:t>
                  </w:r>
                  <w:r>
                    <w:rPr>
                      <w:rFonts w:ascii="Consolas"/>
                      <w:color w:val="117700"/>
                      <w:w w:val="103"/>
                      <w:sz w:val="17"/>
                    </w:rPr>
                    <w:t>projec</w:t>
                  </w:r>
                  <w:r>
                    <w:rPr>
                      <w:rFonts w:ascii="Consolas"/>
                      <w:color w:val="117700"/>
                      <w:spacing w:val="-1"/>
                      <w:w w:val="103"/>
                      <w:sz w:val="17"/>
                    </w:rPr>
                    <w:t>t</w:t>
                  </w:r>
                  <w:r>
                    <w:rPr>
                      <w:rFonts w:ascii="Consolas"/>
                      <w:color w:val="117700"/>
                      <w:w w:val="103"/>
                      <w:sz w:val="17"/>
                    </w:rPr>
                    <w:t>&gt;</w:t>
                  </w:r>
                </w:p>
              </w:txbxContent>
            </v:textbox>
            <w10:wrap type="none"/>
            <w10:anchorlock/>
          </v:shape>
        </w:pict>
      </w:r>
    </w:p>
    <w:p>
      <w:pPr>
        <w:spacing w:before="10" w:line="240" w:lineRule="auto"/>
        <w:rPr>
          <w:rFonts w:ascii="微软雅黑" w:hAnsi="微软雅黑" w:eastAsia="微软雅黑" w:cs="微软雅黑"/>
          <w:b/>
          <w:bCs/>
          <w:sz w:val="11"/>
          <w:szCs w:val="11"/>
        </w:rPr>
      </w:pPr>
    </w:p>
    <w:p>
      <w:pPr>
        <w:spacing w:before="0" w:line="315" w:lineRule="exact"/>
        <w:ind w:left="1047" w:right="6366" w:firstLine="0"/>
        <w:jc w:val="left"/>
        <w:rPr>
          <w:rFonts w:ascii="微软雅黑" w:hAnsi="微软雅黑" w:eastAsia="微软雅黑" w:cs="微软雅黑"/>
          <w:sz w:val="19"/>
          <w:szCs w:val="19"/>
        </w:rPr>
      </w:pPr>
      <w:r>
        <w:rPr>
          <w:rFonts w:ascii="微软雅黑" w:hAnsi="微软雅黑" w:eastAsia="微软雅黑" w:cs="微软雅黑"/>
          <w:b/>
          <w:bCs/>
          <w:color w:val="333333"/>
          <w:sz w:val="19"/>
          <w:szCs w:val="19"/>
        </w:rPr>
        <w:t>（</w:t>
      </w:r>
      <w:r>
        <w:rPr>
          <w:rFonts w:ascii="Arial Black" w:hAnsi="Arial Black" w:eastAsia="Arial Black" w:cs="Arial Black"/>
          <w:b/>
          <w:bCs/>
          <w:color w:val="333333"/>
          <w:sz w:val="19"/>
          <w:szCs w:val="19"/>
        </w:rPr>
        <w:t>2</w:t>
      </w:r>
      <w:r>
        <w:rPr>
          <w:rFonts w:ascii="微软雅黑" w:hAnsi="微软雅黑" w:eastAsia="微软雅黑" w:cs="微软雅黑"/>
          <w:b/>
          <w:bCs/>
          <w:color w:val="333333"/>
          <w:sz w:val="19"/>
          <w:szCs w:val="19"/>
        </w:rPr>
        <w:t>）获取外部化配置</w:t>
      </w:r>
    </w:p>
    <w:p>
      <w:pPr>
        <w:pStyle w:val="6"/>
        <w:spacing w:before="113" w:line="240" w:lineRule="auto"/>
        <w:ind w:right="6366"/>
        <w:jc w:val="left"/>
      </w:pPr>
      <w:r>
        <w:rPr>
          <w:color w:val="333333"/>
          <w:w w:val="105"/>
        </w:rPr>
        <w:t>新增</w:t>
      </w:r>
      <w:r>
        <w:rPr>
          <w:rFonts w:ascii="Calibri" w:hAnsi="Calibri" w:eastAsia="Calibri" w:cs="Calibri"/>
          <w:color w:val="333333"/>
          <w:w w:val="105"/>
        </w:rPr>
        <w:t>java</w:t>
      </w:r>
      <w:r>
        <w:rPr>
          <w:color w:val="333333"/>
          <w:w w:val="105"/>
        </w:rPr>
        <w:t>执行类，并在执行过程中获取配置信息：</w:t>
      </w:r>
    </w:p>
    <w:p>
      <w:pPr>
        <w:spacing w:before="6" w:line="240" w:lineRule="auto"/>
        <w:rPr>
          <w:rFonts w:ascii="微软雅黑" w:hAnsi="微软雅黑" w:eastAsia="微软雅黑" w:cs="微软雅黑"/>
          <w:sz w:val="20"/>
          <w:szCs w:val="20"/>
        </w:rPr>
      </w:pPr>
    </w:p>
    <w:p>
      <w:pPr>
        <w:spacing w:before="74"/>
        <w:ind w:left="1297" w:right="6366" w:firstLine="0"/>
        <w:jc w:val="left"/>
        <w:rPr>
          <w:rFonts w:ascii="Consolas" w:hAnsi="Consolas" w:eastAsia="Consolas" w:cs="Consolas"/>
          <w:sz w:val="17"/>
          <w:szCs w:val="17"/>
        </w:rPr>
      </w:pPr>
      <w:r>
        <w:rPr>
          <w:rFonts w:ascii="Consolas"/>
          <w:color w:val="770087"/>
          <w:w w:val="105"/>
          <w:sz w:val="17"/>
        </w:rPr>
        <w:t>package</w:t>
      </w:r>
      <w:r>
        <w:rPr>
          <w:rFonts w:ascii="Consolas"/>
          <w:color w:val="770087"/>
          <w:spacing w:val="-49"/>
          <w:w w:val="105"/>
          <w:sz w:val="17"/>
        </w:rPr>
        <w:t xml:space="preserve"> </w:t>
      </w:r>
      <w:r>
        <w:rPr>
          <w:rFonts w:ascii="Consolas"/>
          <w:color w:val="0000FF"/>
          <w:w w:val="105"/>
          <w:sz w:val="17"/>
        </w:rPr>
        <w:t>com</w:t>
      </w:r>
      <w:r>
        <w:rPr>
          <w:rFonts w:ascii="Consolas"/>
          <w:color w:val="333333"/>
          <w:w w:val="105"/>
          <w:sz w:val="17"/>
        </w:rPr>
        <w:t>.</w:t>
      </w:r>
      <w:r>
        <w:rPr>
          <w:rFonts w:ascii="Consolas"/>
          <w:w w:val="105"/>
          <w:sz w:val="17"/>
        </w:rPr>
        <w:t>itheima</w:t>
      </w:r>
      <w:r>
        <w:rPr>
          <w:rFonts w:ascii="Consolas"/>
          <w:color w:val="333333"/>
          <w:w w:val="105"/>
          <w:sz w:val="17"/>
        </w:rPr>
        <w:t>.</w:t>
      </w:r>
      <w:r>
        <w:rPr>
          <w:rFonts w:ascii="Consolas"/>
          <w:w w:val="105"/>
          <w:sz w:val="17"/>
        </w:rPr>
        <w:t>nacos</w:t>
      </w:r>
      <w:r>
        <w:rPr>
          <w:rFonts w:ascii="Consolas"/>
          <w:color w:val="333333"/>
          <w:w w:val="105"/>
          <w:sz w:val="17"/>
        </w:rPr>
        <w:t>;</w:t>
      </w:r>
    </w:p>
    <w:p>
      <w:pPr>
        <w:spacing w:before="0" w:line="240" w:lineRule="auto"/>
        <w:rPr>
          <w:rFonts w:ascii="Consolas" w:hAnsi="Consolas" w:eastAsia="Consolas" w:cs="Consolas"/>
          <w:sz w:val="18"/>
          <w:szCs w:val="18"/>
        </w:rPr>
      </w:pPr>
    </w:p>
    <w:p>
      <w:pPr>
        <w:spacing w:before="130"/>
        <w:ind w:left="1297" w:right="6366" w:firstLine="0"/>
        <w:jc w:val="left"/>
        <w:rPr>
          <w:rFonts w:ascii="Consolas" w:hAnsi="Consolas" w:eastAsia="Consolas" w:cs="Consolas"/>
          <w:sz w:val="17"/>
          <w:szCs w:val="17"/>
        </w:rPr>
      </w:pPr>
      <w:r>
        <w:rPr>
          <w:rFonts w:ascii="Consolas"/>
          <w:color w:val="770087"/>
          <w:sz w:val="17"/>
        </w:rPr>
        <w:t xml:space="preserve">import </w:t>
      </w:r>
      <w:r>
        <w:rPr>
          <w:rFonts w:ascii="Consolas"/>
          <w:color w:val="770087"/>
          <w:spacing w:val="24"/>
          <w:sz w:val="17"/>
        </w:rPr>
        <w:t xml:space="preserve"> </w:t>
      </w:r>
      <w:r>
        <w:rPr>
          <w:rFonts w:ascii="Consolas"/>
          <w:sz w:val="17"/>
        </w:rPr>
        <w:t>com</w:t>
      </w:r>
      <w:r>
        <w:rPr>
          <w:rFonts w:ascii="Consolas"/>
          <w:color w:val="333333"/>
          <w:sz w:val="17"/>
        </w:rPr>
        <w:t>.</w:t>
      </w:r>
      <w:r>
        <w:rPr>
          <w:rFonts w:ascii="Consolas"/>
          <w:sz w:val="17"/>
        </w:rPr>
        <w:t>alibaba</w:t>
      </w:r>
      <w:r>
        <w:rPr>
          <w:rFonts w:ascii="Consolas"/>
          <w:color w:val="333333"/>
          <w:sz w:val="17"/>
        </w:rPr>
        <w:t>.</w:t>
      </w:r>
      <w:r>
        <w:rPr>
          <w:rFonts w:ascii="Consolas"/>
          <w:sz w:val="17"/>
        </w:rPr>
        <w:t>nacos</w:t>
      </w:r>
      <w:r>
        <w:rPr>
          <w:rFonts w:ascii="Consolas"/>
          <w:color w:val="333333"/>
          <w:sz w:val="17"/>
        </w:rPr>
        <w:t>.</w:t>
      </w:r>
      <w:r>
        <w:rPr>
          <w:rFonts w:ascii="Consolas"/>
          <w:sz w:val="17"/>
        </w:rPr>
        <w:t>api</w:t>
      </w:r>
      <w:r>
        <w:rPr>
          <w:rFonts w:ascii="Consolas"/>
          <w:color w:val="333333"/>
          <w:sz w:val="17"/>
        </w:rPr>
        <w:t>.</w:t>
      </w:r>
      <w:r>
        <w:rPr>
          <w:rFonts w:ascii="Consolas"/>
          <w:sz w:val="17"/>
        </w:rPr>
        <w:t>NacosFactory</w:t>
      </w:r>
      <w:r>
        <w:rPr>
          <w:rFonts w:ascii="Consolas"/>
          <w:color w:val="333333"/>
          <w:sz w:val="17"/>
        </w:rPr>
        <w:t>;</w:t>
      </w:r>
    </w:p>
    <w:p>
      <w:pPr>
        <w:spacing w:before="71" w:line="326" w:lineRule="auto"/>
        <w:ind w:left="1297" w:right="5174" w:firstLine="0"/>
        <w:jc w:val="left"/>
        <w:rPr>
          <w:rFonts w:ascii="Consolas" w:hAnsi="Consolas" w:eastAsia="Consolas" w:cs="Consolas"/>
          <w:sz w:val="17"/>
          <w:szCs w:val="17"/>
        </w:rPr>
      </w:pPr>
      <w:r>
        <w:rPr>
          <w:rFonts w:ascii="Consolas"/>
          <w:color w:val="770087"/>
          <w:w w:val="105"/>
          <w:sz w:val="17"/>
        </w:rPr>
        <w:t>import</w:t>
      </w:r>
      <w:r>
        <w:rPr>
          <w:rFonts w:ascii="Consolas"/>
          <w:color w:val="770087"/>
          <w:spacing w:val="-21"/>
          <w:w w:val="105"/>
          <w:sz w:val="17"/>
        </w:rPr>
        <w:t xml:space="preserve"> </w:t>
      </w:r>
      <w:r>
        <w:rPr>
          <w:rFonts w:ascii="Consolas"/>
          <w:w w:val="105"/>
          <w:sz w:val="17"/>
        </w:rPr>
        <w:t>com</w:t>
      </w:r>
      <w:r>
        <w:rPr>
          <w:rFonts w:ascii="Consolas"/>
          <w:color w:val="333333"/>
          <w:w w:val="105"/>
          <w:sz w:val="17"/>
        </w:rPr>
        <w:t>.</w:t>
      </w:r>
      <w:r>
        <w:rPr>
          <w:rFonts w:ascii="Consolas"/>
          <w:w w:val="105"/>
          <w:sz w:val="17"/>
        </w:rPr>
        <w:t>alibaba</w:t>
      </w:r>
      <w:r>
        <w:rPr>
          <w:rFonts w:ascii="Consolas"/>
          <w:color w:val="333333"/>
          <w:w w:val="105"/>
          <w:sz w:val="17"/>
        </w:rPr>
        <w:t>.</w:t>
      </w:r>
      <w:r>
        <w:rPr>
          <w:rFonts w:ascii="Consolas"/>
          <w:w w:val="105"/>
          <w:sz w:val="17"/>
        </w:rPr>
        <w:t>nacos</w:t>
      </w:r>
      <w:r>
        <w:rPr>
          <w:rFonts w:ascii="Consolas"/>
          <w:color w:val="333333"/>
          <w:w w:val="105"/>
          <w:sz w:val="17"/>
        </w:rPr>
        <w:t>.</w:t>
      </w:r>
      <w:r>
        <w:rPr>
          <w:rFonts w:ascii="Consolas"/>
          <w:w w:val="105"/>
          <w:sz w:val="17"/>
        </w:rPr>
        <w:t>api</w:t>
      </w:r>
      <w:r>
        <w:rPr>
          <w:rFonts w:ascii="Consolas"/>
          <w:color w:val="333333"/>
          <w:w w:val="105"/>
          <w:sz w:val="17"/>
        </w:rPr>
        <w:t>.</w:t>
      </w:r>
      <w:r>
        <w:rPr>
          <w:rFonts w:ascii="Consolas"/>
          <w:w w:val="105"/>
          <w:sz w:val="17"/>
        </w:rPr>
        <w:t>config</w:t>
      </w:r>
      <w:r>
        <w:rPr>
          <w:rFonts w:ascii="Consolas"/>
          <w:color w:val="333333"/>
          <w:w w:val="105"/>
          <w:sz w:val="17"/>
        </w:rPr>
        <w:t>.</w:t>
      </w:r>
      <w:r>
        <w:rPr>
          <w:rFonts w:ascii="Consolas"/>
          <w:w w:val="105"/>
          <w:sz w:val="17"/>
        </w:rPr>
        <w:t>ConfigService</w:t>
      </w:r>
      <w:r>
        <w:rPr>
          <w:rFonts w:ascii="Consolas"/>
          <w:color w:val="333333"/>
          <w:w w:val="105"/>
          <w:sz w:val="17"/>
        </w:rPr>
        <w:t>;</w:t>
      </w:r>
      <w:r>
        <w:rPr>
          <w:rFonts w:ascii="Consolas"/>
          <w:color w:val="333333"/>
          <w:w w:val="103"/>
          <w:sz w:val="17"/>
        </w:rPr>
        <w:t xml:space="preserve"> </w:t>
      </w:r>
      <w:r>
        <w:rPr>
          <w:rFonts w:ascii="Consolas"/>
          <w:color w:val="770087"/>
          <w:sz w:val="17"/>
        </w:rPr>
        <w:t xml:space="preserve">import </w:t>
      </w:r>
      <w:r>
        <w:rPr>
          <w:rFonts w:ascii="Consolas"/>
          <w:color w:val="770087"/>
          <w:spacing w:val="59"/>
          <w:sz w:val="17"/>
        </w:rPr>
        <w:t xml:space="preserve"> </w:t>
      </w:r>
      <w:r>
        <w:rPr>
          <w:rFonts w:ascii="Consolas"/>
          <w:sz w:val="17"/>
        </w:rPr>
        <w:t>com</w:t>
      </w:r>
      <w:r>
        <w:rPr>
          <w:rFonts w:ascii="Consolas"/>
          <w:color w:val="333333"/>
          <w:sz w:val="17"/>
        </w:rPr>
        <w:t>.</w:t>
      </w:r>
      <w:r>
        <w:rPr>
          <w:rFonts w:ascii="Consolas"/>
          <w:sz w:val="17"/>
        </w:rPr>
        <w:t>alibaba</w:t>
      </w:r>
      <w:r>
        <w:rPr>
          <w:rFonts w:ascii="Consolas"/>
          <w:color w:val="333333"/>
          <w:sz w:val="17"/>
        </w:rPr>
        <w:t>.</w:t>
      </w:r>
      <w:r>
        <w:rPr>
          <w:rFonts w:ascii="Consolas"/>
          <w:sz w:val="17"/>
        </w:rPr>
        <w:t>nacos</w:t>
      </w:r>
      <w:r>
        <w:rPr>
          <w:rFonts w:ascii="Consolas"/>
          <w:color w:val="333333"/>
          <w:sz w:val="17"/>
        </w:rPr>
        <w:t>.</w:t>
      </w:r>
      <w:r>
        <w:rPr>
          <w:rFonts w:ascii="Consolas"/>
          <w:sz w:val="17"/>
        </w:rPr>
        <w:t>api</w:t>
      </w:r>
      <w:r>
        <w:rPr>
          <w:rFonts w:ascii="Consolas"/>
          <w:color w:val="333333"/>
          <w:sz w:val="17"/>
        </w:rPr>
        <w:t>.</w:t>
      </w:r>
      <w:r>
        <w:rPr>
          <w:rFonts w:ascii="Consolas"/>
          <w:sz w:val="17"/>
        </w:rPr>
        <w:t>exception</w:t>
      </w:r>
      <w:r>
        <w:rPr>
          <w:rFonts w:ascii="Consolas"/>
          <w:color w:val="333333"/>
          <w:sz w:val="17"/>
        </w:rPr>
        <w:t>.</w:t>
      </w:r>
      <w:r>
        <w:rPr>
          <w:rFonts w:ascii="Consolas"/>
          <w:sz w:val="17"/>
        </w:rPr>
        <w:t>NacosException</w:t>
      </w:r>
      <w:r>
        <w:rPr>
          <w:rFonts w:ascii="Consolas"/>
          <w:color w:val="333333"/>
          <w:sz w:val="17"/>
        </w:rPr>
        <w:t>;</w:t>
      </w:r>
    </w:p>
    <w:p>
      <w:pPr>
        <w:spacing w:before="0" w:line="240" w:lineRule="auto"/>
        <w:rPr>
          <w:rFonts w:ascii="Consolas" w:hAnsi="Consolas" w:eastAsia="Consolas" w:cs="Consolas"/>
          <w:sz w:val="23"/>
          <w:szCs w:val="23"/>
        </w:rPr>
      </w:pPr>
    </w:p>
    <w:p>
      <w:pPr>
        <w:spacing w:before="0"/>
        <w:ind w:left="1297" w:right="6366" w:firstLine="0"/>
        <w:jc w:val="left"/>
        <w:rPr>
          <w:rFonts w:ascii="Consolas" w:hAnsi="Consolas" w:eastAsia="Consolas" w:cs="Consolas"/>
          <w:sz w:val="17"/>
          <w:szCs w:val="17"/>
        </w:rPr>
      </w:pPr>
      <w:r>
        <w:rPr>
          <w:rFonts w:ascii="Consolas"/>
          <w:color w:val="770087"/>
          <w:w w:val="105"/>
          <w:sz w:val="17"/>
        </w:rPr>
        <w:t>import</w:t>
      </w:r>
      <w:r>
        <w:rPr>
          <w:rFonts w:ascii="Consolas"/>
          <w:color w:val="770087"/>
          <w:spacing w:val="-53"/>
          <w:w w:val="105"/>
          <w:sz w:val="17"/>
        </w:rPr>
        <w:t xml:space="preserve"> </w:t>
      </w:r>
      <w:r>
        <w:rPr>
          <w:rFonts w:ascii="Consolas"/>
          <w:w w:val="105"/>
          <w:sz w:val="17"/>
        </w:rPr>
        <w:t>java</w:t>
      </w:r>
      <w:r>
        <w:rPr>
          <w:rFonts w:ascii="Consolas"/>
          <w:color w:val="333333"/>
          <w:w w:val="105"/>
          <w:sz w:val="17"/>
        </w:rPr>
        <w:t>.</w:t>
      </w:r>
      <w:r>
        <w:rPr>
          <w:rFonts w:ascii="Consolas"/>
          <w:w w:val="105"/>
          <w:sz w:val="17"/>
        </w:rPr>
        <w:t>util</w:t>
      </w:r>
      <w:r>
        <w:rPr>
          <w:rFonts w:ascii="Consolas"/>
          <w:color w:val="333333"/>
          <w:w w:val="105"/>
          <w:sz w:val="17"/>
        </w:rPr>
        <w:t>.</w:t>
      </w:r>
      <w:r>
        <w:rPr>
          <w:rFonts w:ascii="Consolas"/>
          <w:w w:val="105"/>
          <w:sz w:val="17"/>
        </w:rPr>
        <w:t>Properties</w:t>
      </w:r>
      <w:r>
        <w:rPr>
          <w:rFonts w:ascii="Consolas"/>
          <w:color w:val="333333"/>
          <w:w w:val="105"/>
          <w:sz w:val="17"/>
        </w:rPr>
        <w:t>;</w:t>
      </w:r>
    </w:p>
    <w:p>
      <w:pPr>
        <w:spacing w:before="0" w:line="240" w:lineRule="auto"/>
        <w:rPr>
          <w:rFonts w:ascii="Consolas" w:hAnsi="Consolas" w:eastAsia="Consolas" w:cs="Consolas"/>
          <w:sz w:val="18"/>
          <w:szCs w:val="18"/>
        </w:rPr>
      </w:pPr>
    </w:p>
    <w:p>
      <w:pPr>
        <w:spacing w:before="130"/>
        <w:ind w:left="1297" w:right="6366" w:firstLine="0"/>
        <w:jc w:val="left"/>
        <w:rPr>
          <w:rFonts w:ascii="Consolas" w:hAnsi="Consolas" w:eastAsia="Consolas" w:cs="Consolas"/>
          <w:sz w:val="17"/>
          <w:szCs w:val="17"/>
        </w:rPr>
      </w:pPr>
      <w:r>
        <w:rPr>
          <w:rFonts w:ascii="Consolas"/>
          <w:color w:val="AA5400"/>
          <w:w w:val="105"/>
          <w:sz w:val="17"/>
        </w:rPr>
        <w:t>/**</w:t>
      </w:r>
    </w:p>
    <w:p>
      <w:pPr>
        <w:spacing w:before="9" w:line="240" w:lineRule="auto"/>
        <w:rPr>
          <w:rFonts w:ascii="Consolas" w:hAnsi="Consolas" w:eastAsia="Consolas" w:cs="Consolas"/>
          <w:sz w:val="22"/>
          <w:szCs w:val="22"/>
        </w:rPr>
      </w:pPr>
    </w:p>
    <w:p>
      <w:pPr>
        <w:pStyle w:val="10"/>
        <w:numPr>
          <w:ilvl w:val="0"/>
          <w:numId w:val="2"/>
        </w:numPr>
        <w:tabs>
          <w:tab w:val="left" w:pos="1587"/>
        </w:tabs>
        <w:spacing w:before="0" w:after="0" w:line="240" w:lineRule="auto"/>
        <w:ind w:left="1587" w:right="6366" w:hanging="194"/>
        <w:jc w:val="left"/>
        <w:rPr>
          <w:rFonts w:ascii="Consolas" w:hAnsi="Consolas" w:eastAsia="Consolas" w:cs="Consolas"/>
          <w:sz w:val="17"/>
          <w:szCs w:val="17"/>
        </w:rPr>
      </w:pPr>
      <w:r>
        <w:rPr>
          <w:rFonts w:ascii="Consolas"/>
          <w:color w:val="AA5400"/>
          <w:w w:val="105"/>
          <w:sz w:val="17"/>
        </w:rPr>
        <w:t>@author</w:t>
      </w:r>
      <w:r>
        <w:rPr>
          <w:rFonts w:ascii="Consolas"/>
          <w:color w:val="AA5400"/>
          <w:spacing w:val="-3"/>
          <w:w w:val="105"/>
          <w:sz w:val="17"/>
        </w:rPr>
        <w:t xml:space="preserve"> </w:t>
      </w:r>
      <w:r>
        <w:rPr>
          <w:rFonts w:ascii="Consolas"/>
          <w:color w:val="AA5400"/>
          <w:w w:val="105"/>
          <w:sz w:val="17"/>
        </w:rPr>
        <w:t>Administrator</w:t>
      </w:r>
    </w:p>
    <w:p>
      <w:pPr>
        <w:spacing w:after="0" w:line="240" w:lineRule="auto"/>
        <w:jc w:val="left"/>
        <w:rPr>
          <w:rFonts w:ascii="Consolas" w:hAnsi="Consolas" w:eastAsia="Consolas" w:cs="Consolas"/>
          <w:sz w:val="17"/>
          <w:szCs w:val="17"/>
        </w:rPr>
        <w:sectPr>
          <w:type w:val="continuous"/>
          <w:pgSz w:w="11900" w:h="16820"/>
          <w:pgMar w:top="1120" w:right="0" w:bottom="820" w:left="0" w:header="720" w:footer="720" w:gutter="0"/>
          <w:cols w:space="720" w:num="1"/>
        </w:sectPr>
      </w:pPr>
    </w:p>
    <w:p>
      <w:pPr>
        <w:pStyle w:val="10"/>
        <w:numPr>
          <w:ilvl w:val="0"/>
          <w:numId w:val="2"/>
        </w:numPr>
        <w:tabs>
          <w:tab w:val="left" w:pos="1587"/>
        </w:tabs>
        <w:spacing w:before="61" w:after="0" w:line="240" w:lineRule="auto"/>
        <w:ind w:left="1587" w:right="6366" w:hanging="194"/>
        <w:jc w:val="left"/>
        <w:rPr>
          <w:rFonts w:ascii="Consolas" w:hAnsi="Consolas" w:eastAsia="Consolas" w:cs="Consolas"/>
          <w:sz w:val="17"/>
          <w:szCs w:val="17"/>
        </w:rPr>
      </w:pPr>
      <w:r>
        <w:pict>
          <v:shape id="_x0000_s1254" o:spid="_x0000_s1254" o:spt="202" type="#_x0000_t202" style="position:absolute;left:0pt;margin-left:0pt;margin-top:798.25pt;height:42.75pt;width:59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255" o:spid="_x0000_s1255" o:spt="203" style="position:absolute;left:0pt;margin-left:0pt;margin-top:0pt;height:769.85pt;width:595pt;mso-position-horizontal-relative:page;mso-position-vertical-relative:page;z-index:-251654144;mso-width-relative:page;mso-height-relative:page;" coordsize="11900,15397">
            <o:lock v:ext="edit"/>
            <v:group id="_x0000_s1256" o:spid="_x0000_s1256" o:spt="203" style="position:absolute;left:1058;top:1120;height:5485;width:9785;" coordorigin="1058,1120" coordsize="9785,5485">
              <o:lock v:ext="edit"/>
              <v:shape id="_x0000_s1257" o:spid="_x0000_s1257" style="position:absolute;left:1058;top:1120;height:5485;width:9785;" fillcolor="#F8F8F8" filled="t" stroked="f" coordorigin="1058,1120" coordsize="9785,5485" path="m1095,6605l1073,6599,1060,6584,1058,6567,1058,1120,10841,1120,10842,6567,10837,6590,10821,6602,1095,6605xe">
                <v:path arrowok="t"/>
                <v:fill on="t" focussize="0,0"/>
                <v:stroke on="f"/>
                <v:imagedata o:title=""/>
                <o:lock v:ext="edit"/>
              </v:shape>
            </v:group>
            <v:group id="_x0000_s1258" o:spid="_x0000_s1258" o:spt="203" style="position:absolute;left:1058;top:1120;height:5448;width:2;" coordorigin="1058,1120" coordsize="2,5448">
              <o:lock v:ext="edit"/>
              <v:shape id="_x0000_s1259" o:spid="_x0000_s1259" style="position:absolute;left:1058;top:1120;height:5448;width:2;" filled="f" stroked="t" coordorigin="1058,1120" coordsize="0,5448" path="m1058,6567l1058,1120e">
                <v:path arrowok="t"/>
                <v:fill on="f" focussize="0,0"/>
                <v:stroke weight="0.750314960629921pt" color="#DDDDDD"/>
                <v:imagedata o:title=""/>
                <o:lock v:ext="edit"/>
              </v:shape>
            </v:group>
            <v:group id="_x0000_s1260" o:spid="_x0000_s1260" o:spt="203" style="position:absolute;left:1058;top:1120;height:5485;width:9785;" coordorigin="1058,1120" coordsize="9785,5485">
              <o:lock v:ext="edit"/>
              <v:shape id="_x0000_s1261" o:spid="_x0000_s1261" style="position:absolute;left:1058;top:1120;height:5485;width:9785;" filled="f" stroked="t" coordorigin="1058,1120" coordsize="9785,5485" path="m10841,1120l10842,6567,10837,6590,10821,6602,1095,6605,1073,6599,1060,6584,1058,6567e">
                <v:path arrowok="t"/>
                <v:fill on="f" focussize="0,0"/>
                <v:stroke weight="0.750314960629921pt" color="#DDDDDD"/>
                <v:imagedata o:title=""/>
                <o:lock v:ext="edit"/>
              </v:shape>
              <v:shape id="_x0000_s1262" o:spid="_x0000_s1262" o:spt="75" type="#_x0000_t75" style="position:absolute;left:0;top:0;height:1132;width:11900;" filled="f" stroked="f" coordsize="21600,21600">
                <v:path/>
                <v:fill on="f" focussize="0,0"/>
                <v:stroke on="f"/>
                <v:imagedata r:id="rId74" o:title=""/>
                <o:lock v:ext="edit" aspectratio="t"/>
              </v:shape>
            </v:group>
            <v:group id="_x0000_s1263" o:spid="_x0000_s1263" o:spt="203" style="position:absolute;left:1058;top:7368;height:766;width:9784;" coordorigin="1058,7368" coordsize="9784,766">
              <o:lock v:ext="edit"/>
              <v:shape id="_x0000_s1264" o:spid="_x0000_s1264" style="position:absolute;left:1058;top:7368;height:766;width:9784;" fillcolor="#F8F8F8" filled="t" stroked="f" coordorigin="1058,7368" coordsize="9784,766" path="m1095,8133l1072,8128,1060,8112,1058,8096,1058,7405,1063,7382,1079,7370,10804,7368,10827,7373,10840,7389,10842,8096,10837,8119,10821,8131,1095,8133xe">
                <v:path arrowok="t"/>
                <v:fill on="t" focussize="0,0"/>
                <v:stroke on="f"/>
                <v:imagedata o:title=""/>
                <o:lock v:ext="edit"/>
              </v:shape>
            </v:group>
            <v:group id="_x0000_s1265" o:spid="_x0000_s1265" o:spt="203" style="position:absolute;left:1050;top:9829;height:2;width:9799;" coordorigin="1050,9829" coordsize="9799,2">
              <o:lock v:ext="edit"/>
              <v:shape id="_x0000_s1266" o:spid="_x0000_s1266" style="position:absolute;left:1050;top:9829;height:2;width:9799;" filled="f" stroked="t" coordorigin="1050,9829" coordsize="9799,0" path="m1050,9829l10849,9829e">
                <v:path arrowok="t"/>
                <v:fill on="f" focussize="0,0"/>
                <v:stroke weight="0.750314960629921pt" color="#EDEDED"/>
                <v:imagedata o:title=""/>
                <o:lock v:ext="edit"/>
              </v:shape>
              <v:shape id="_x0000_s1267" o:spid="_x0000_s1267" o:spt="75" type="#_x0000_t75" style="position:absolute;left:0;top:1423;height:13974;width:11900;" filled="f" stroked="f" coordsize="21600,21600">
                <v:path/>
                <v:fill on="f" focussize="0,0"/>
                <v:stroke on="f"/>
                <v:imagedata r:id="rId70" o:title=""/>
                <o:lock v:ext="edit" aspectratio="t"/>
              </v:shape>
            </v:group>
          </v:group>
        </w:pict>
      </w:r>
      <w:r>
        <w:rPr>
          <w:rFonts w:ascii="Consolas"/>
          <w:color w:val="AA5400"/>
          <w:w w:val="105"/>
          <w:sz w:val="17"/>
        </w:rPr>
        <w:t>@version</w:t>
      </w:r>
      <w:r>
        <w:rPr>
          <w:rFonts w:ascii="Consolas"/>
          <w:color w:val="AA5400"/>
          <w:spacing w:val="-2"/>
          <w:w w:val="105"/>
          <w:sz w:val="17"/>
        </w:rPr>
        <w:t xml:space="preserve"> </w:t>
      </w:r>
      <w:r>
        <w:rPr>
          <w:rFonts w:ascii="Consolas"/>
          <w:color w:val="AA5400"/>
          <w:w w:val="105"/>
          <w:sz w:val="17"/>
        </w:rPr>
        <w:t>1.0</w:t>
      </w:r>
    </w:p>
    <w:p>
      <w:pPr>
        <w:spacing w:before="71"/>
        <w:ind w:left="1393" w:right="6366" w:firstLine="0"/>
        <w:jc w:val="left"/>
        <w:rPr>
          <w:rFonts w:ascii="Consolas" w:hAnsi="Consolas" w:eastAsia="Consolas" w:cs="Consolas"/>
          <w:sz w:val="17"/>
          <w:szCs w:val="17"/>
        </w:rPr>
      </w:pPr>
      <w:r>
        <w:rPr>
          <w:rFonts w:ascii="Consolas"/>
          <w:color w:val="AA5400"/>
          <w:w w:val="105"/>
          <w:sz w:val="17"/>
        </w:rPr>
        <w:t>**/</w:t>
      </w:r>
    </w:p>
    <w:p>
      <w:pPr>
        <w:spacing w:before="71"/>
        <w:ind w:left="1297" w:right="6366" w:firstLine="0"/>
        <w:jc w:val="left"/>
        <w:rPr>
          <w:rFonts w:ascii="Consolas" w:hAnsi="Consolas" w:eastAsia="Consolas" w:cs="Consolas"/>
          <w:sz w:val="17"/>
          <w:szCs w:val="17"/>
        </w:rPr>
      </w:pPr>
      <w:r>
        <w:rPr>
          <w:rFonts w:ascii="Consolas"/>
          <w:color w:val="770087"/>
          <w:w w:val="105"/>
          <w:sz w:val="17"/>
        </w:rPr>
        <w:t xml:space="preserve">public class </w:t>
      </w:r>
      <w:r>
        <w:rPr>
          <w:rFonts w:ascii="Consolas"/>
          <w:color w:val="0000FF"/>
          <w:w w:val="105"/>
          <w:sz w:val="17"/>
        </w:rPr>
        <w:t>SimpleDemoMain</w:t>
      </w:r>
      <w:r>
        <w:rPr>
          <w:rFonts w:ascii="Consolas"/>
          <w:color w:val="0000FF"/>
          <w:spacing w:val="-51"/>
          <w:w w:val="105"/>
          <w:sz w:val="17"/>
        </w:rPr>
        <w:t xml:space="preserve"> </w:t>
      </w:r>
      <w:r>
        <w:rPr>
          <w:rFonts w:ascii="Consolas"/>
          <w:color w:val="333333"/>
          <w:w w:val="105"/>
          <w:sz w:val="17"/>
        </w:rPr>
        <w:t>{</w:t>
      </w:r>
    </w:p>
    <w:p>
      <w:pPr>
        <w:spacing w:before="71"/>
        <w:ind w:left="1683" w:right="699" w:firstLine="0"/>
        <w:jc w:val="left"/>
        <w:rPr>
          <w:rFonts w:ascii="Consolas" w:hAnsi="Consolas" w:eastAsia="Consolas" w:cs="Consolas"/>
          <w:sz w:val="17"/>
          <w:szCs w:val="17"/>
        </w:rPr>
      </w:pPr>
      <w:r>
        <w:rPr>
          <w:rFonts w:ascii="Consolas"/>
          <w:color w:val="770087"/>
          <w:w w:val="105"/>
          <w:sz w:val="17"/>
        </w:rPr>
        <w:t>public</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void</w:t>
      </w:r>
      <w:r>
        <w:rPr>
          <w:rFonts w:ascii="Consolas"/>
          <w:color w:val="008754"/>
          <w:spacing w:val="-17"/>
          <w:w w:val="105"/>
          <w:sz w:val="17"/>
        </w:rPr>
        <w:t xml:space="preserve">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w:t>
      </w:r>
      <w:r>
        <w:rPr>
          <w:rFonts w:ascii="Consolas"/>
          <w:color w:val="333333"/>
          <w:spacing w:val="-16"/>
          <w:w w:val="105"/>
          <w:sz w:val="17"/>
        </w:rPr>
        <w:t xml:space="preserve"> </w:t>
      </w:r>
      <w:r>
        <w:rPr>
          <w:rFonts w:ascii="Consolas"/>
          <w:w w:val="105"/>
          <w:sz w:val="17"/>
        </w:rPr>
        <w:t>args</w:t>
      </w:r>
      <w:r>
        <w:rPr>
          <w:rFonts w:ascii="Consolas"/>
          <w:color w:val="333333"/>
          <w:w w:val="105"/>
          <w:sz w:val="17"/>
        </w:rPr>
        <w:t>)</w:t>
      </w:r>
      <w:r>
        <w:rPr>
          <w:rFonts w:ascii="Consolas"/>
          <w:color w:val="333333"/>
          <w:spacing w:val="-17"/>
          <w:w w:val="105"/>
          <w:sz w:val="17"/>
        </w:rPr>
        <w:t xml:space="preserve"> </w:t>
      </w:r>
      <w:r>
        <w:rPr>
          <w:rFonts w:ascii="Consolas"/>
          <w:color w:val="770087"/>
          <w:w w:val="105"/>
          <w:sz w:val="17"/>
        </w:rPr>
        <w:t>throws</w:t>
      </w:r>
      <w:r>
        <w:rPr>
          <w:rFonts w:ascii="Consolas"/>
          <w:color w:val="770087"/>
          <w:spacing w:val="-17"/>
          <w:w w:val="105"/>
          <w:sz w:val="17"/>
        </w:rPr>
        <w:t xml:space="preserve"> </w:t>
      </w:r>
      <w:r>
        <w:rPr>
          <w:rFonts w:ascii="Consolas"/>
          <w:w w:val="105"/>
          <w:sz w:val="17"/>
        </w:rPr>
        <w:t>NacosException</w:t>
      </w:r>
      <w:r>
        <w:rPr>
          <w:rFonts w:ascii="Consolas"/>
          <w:spacing w:val="-17"/>
          <w:w w:val="105"/>
          <w:sz w:val="17"/>
        </w:rPr>
        <w:t xml:space="preserve"> </w:t>
      </w:r>
      <w:r>
        <w:rPr>
          <w:rFonts w:ascii="Consolas"/>
          <w:color w:val="333333"/>
          <w:w w:val="105"/>
          <w:sz w:val="17"/>
        </w:rPr>
        <w:t>{</w:t>
      </w:r>
    </w:p>
    <w:p>
      <w:pPr>
        <w:spacing w:before="11" w:line="240" w:lineRule="auto"/>
        <w:rPr>
          <w:rFonts w:ascii="Consolas" w:hAnsi="Consolas" w:eastAsia="Consolas" w:cs="Consolas"/>
          <w:sz w:val="21"/>
          <w:szCs w:val="21"/>
        </w:rPr>
      </w:pPr>
    </w:p>
    <w:p>
      <w:pPr>
        <w:spacing w:before="0" w:line="285" w:lineRule="exact"/>
        <w:ind w:left="2069" w:right="6366" w:firstLine="0"/>
        <w:jc w:val="left"/>
        <w:rPr>
          <w:rFonts w:ascii="微软雅黑" w:hAnsi="微软雅黑" w:eastAsia="微软雅黑" w:cs="微软雅黑"/>
          <w:sz w:val="17"/>
          <w:szCs w:val="17"/>
        </w:rPr>
      </w:pPr>
      <w:r>
        <w:rPr>
          <w:rFonts w:ascii="Consolas" w:hAnsi="Consolas" w:eastAsia="Consolas" w:cs="Consolas"/>
          <w:color w:val="AA5400"/>
          <w:w w:val="105"/>
          <w:sz w:val="17"/>
          <w:szCs w:val="17"/>
        </w:rPr>
        <w:t>//nacos</w:t>
      </w:r>
      <w:r>
        <w:rPr>
          <w:rFonts w:ascii="Consolas" w:hAnsi="Consolas" w:eastAsia="Consolas" w:cs="Consolas"/>
          <w:color w:val="AA5400"/>
          <w:spacing w:val="-20"/>
          <w:w w:val="105"/>
          <w:sz w:val="17"/>
          <w:szCs w:val="17"/>
        </w:rPr>
        <w:t xml:space="preserve"> </w:t>
      </w:r>
      <w:r>
        <w:rPr>
          <w:rFonts w:ascii="微软雅黑" w:hAnsi="微软雅黑" w:eastAsia="微软雅黑" w:cs="微软雅黑"/>
          <w:color w:val="AA5400"/>
          <w:w w:val="105"/>
          <w:sz w:val="17"/>
          <w:szCs w:val="17"/>
        </w:rPr>
        <w:t>地址</w:t>
      </w:r>
    </w:p>
    <w:p>
      <w:pPr>
        <w:spacing w:before="69"/>
        <w:ind w:left="2069" w:right="699" w:firstLine="0"/>
        <w:jc w:val="left"/>
        <w:rPr>
          <w:rFonts w:ascii="Consolas" w:hAnsi="Consolas" w:eastAsia="Consolas" w:cs="Consolas"/>
          <w:sz w:val="17"/>
          <w:szCs w:val="17"/>
        </w:rPr>
      </w:pPr>
      <w:r>
        <w:rPr>
          <w:rFonts w:ascii="Consolas"/>
          <w:color w:val="008754"/>
          <w:w w:val="105"/>
          <w:sz w:val="17"/>
        </w:rPr>
        <w:t xml:space="preserve">String </w:t>
      </w:r>
      <w:r>
        <w:rPr>
          <w:rFonts w:ascii="Consolas"/>
          <w:w w:val="105"/>
          <w:sz w:val="17"/>
        </w:rPr>
        <w:t xml:space="preserve">serverAddr </w:t>
      </w:r>
      <w:r>
        <w:rPr>
          <w:rFonts w:ascii="Consolas"/>
          <w:color w:val="971A1A"/>
          <w:w w:val="105"/>
          <w:sz w:val="17"/>
        </w:rPr>
        <w:t>=</w:t>
      </w:r>
      <w:r>
        <w:rPr>
          <w:rFonts w:ascii="Consolas"/>
          <w:color w:val="971A1A"/>
          <w:spacing w:val="-64"/>
          <w:w w:val="105"/>
          <w:sz w:val="17"/>
        </w:rPr>
        <w:t xml:space="preserve"> </w:t>
      </w:r>
      <w:r>
        <w:rPr>
          <w:rFonts w:ascii="Consolas"/>
          <w:color w:val="AA1111"/>
          <w:w w:val="105"/>
          <w:sz w:val="17"/>
        </w:rPr>
        <w:t>"127.0.0.1:8848"</w:t>
      </w:r>
      <w:r>
        <w:rPr>
          <w:rFonts w:ascii="Consolas"/>
          <w:color w:val="333333"/>
          <w:w w:val="105"/>
          <w:sz w:val="17"/>
        </w:rPr>
        <w:t>;</w:t>
      </w:r>
    </w:p>
    <w:p>
      <w:pPr>
        <w:spacing w:before="71"/>
        <w:ind w:left="2069" w:right="6366" w:firstLine="0"/>
        <w:jc w:val="left"/>
        <w:rPr>
          <w:rFonts w:ascii="Consolas" w:hAnsi="Consolas" w:eastAsia="Consolas" w:cs="Consolas"/>
          <w:sz w:val="17"/>
          <w:szCs w:val="17"/>
        </w:rPr>
      </w:pPr>
      <w:r>
        <w:rPr>
          <w:rFonts w:ascii="Consolas"/>
          <w:color w:val="AA5400"/>
          <w:w w:val="105"/>
          <w:sz w:val="17"/>
        </w:rPr>
        <w:t>//Data</w:t>
      </w:r>
      <w:r>
        <w:rPr>
          <w:rFonts w:ascii="Consolas"/>
          <w:color w:val="AA5400"/>
          <w:spacing w:val="-15"/>
          <w:w w:val="105"/>
          <w:sz w:val="17"/>
        </w:rPr>
        <w:t xml:space="preserve"> </w:t>
      </w:r>
      <w:r>
        <w:rPr>
          <w:rFonts w:ascii="Consolas"/>
          <w:color w:val="AA5400"/>
          <w:w w:val="105"/>
          <w:sz w:val="17"/>
        </w:rPr>
        <w:t>Id</w:t>
      </w:r>
    </w:p>
    <w:p>
      <w:pPr>
        <w:spacing w:before="71"/>
        <w:ind w:left="2069" w:right="699" w:firstLine="0"/>
        <w:jc w:val="left"/>
        <w:rPr>
          <w:rFonts w:ascii="Consolas" w:hAnsi="Consolas" w:eastAsia="Consolas" w:cs="Consolas"/>
          <w:sz w:val="17"/>
          <w:szCs w:val="17"/>
        </w:rPr>
      </w:pPr>
      <w:r>
        <w:rPr>
          <w:rFonts w:ascii="Consolas" w:hAnsi="Consolas" w:eastAsia="Consolas" w:cs="Consolas"/>
          <w:color w:val="008754"/>
          <w:w w:val="105"/>
          <w:sz w:val="17"/>
          <w:szCs w:val="17"/>
        </w:rPr>
        <w:t xml:space="preserve">String </w:t>
      </w:r>
      <w:r>
        <w:rPr>
          <w:rFonts w:ascii="Consolas" w:hAnsi="Consolas" w:eastAsia="Consolas" w:cs="Consolas"/>
          <w:w w:val="105"/>
          <w:sz w:val="17"/>
          <w:szCs w:val="17"/>
        </w:rPr>
        <w:t xml:space="preserve">dataId </w:t>
      </w:r>
      <w:r>
        <w:rPr>
          <w:rFonts w:ascii="Consolas" w:hAnsi="Consolas" w:eastAsia="Consolas" w:cs="Consolas"/>
          <w:color w:val="971A1A"/>
          <w:w w:val="105"/>
          <w:sz w:val="17"/>
          <w:szCs w:val="17"/>
        </w:rPr>
        <w:t>=</w:t>
      </w:r>
      <w:r>
        <w:rPr>
          <w:rFonts w:ascii="Consolas" w:hAnsi="Consolas" w:eastAsia="Consolas" w:cs="Consolas"/>
          <w:color w:val="971A1A"/>
          <w:spacing w:val="-72"/>
          <w:w w:val="105"/>
          <w:sz w:val="17"/>
          <w:szCs w:val="17"/>
        </w:rPr>
        <w:t xml:space="preserve"> </w:t>
      </w:r>
      <w:r>
        <w:rPr>
          <w:rFonts w:ascii="Consolas" w:hAnsi="Consolas" w:eastAsia="Consolas" w:cs="Consolas"/>
          <w:color w:val="AA1111"/>
          <w:w w:val="105"/>
          <w:sz w:val="17"/>
          <w:szCs w:val="17"/>
        </w:rPr>
        <w:t>"nacos‐simple‐demo.yaml"</w:t>
      </w:r>
      <w:r>
        <w:rPr>
          <w:rFonts w:ascii="Consolas" w:hAnsi="Consolas" w:eastAsia="Consolas" w:cs="Consolas"/>
          <w:color w:val="333333"/>
          <w:w w:val="105"/>
          <w:sz w:val="17"/>
          <w:szCs w:val="17"/>
        </w:rPr>
        <w:t>;</w:t>
      </w:r>
    </w:p>
    <w:p>
      <w:pPr>
        <w:spacing w:before="71"/>
        <w:ind w:left="2069" w:right="6366" w:firstLine="0"/>
        <w:jc w:val="left"/>
        <w:rPr>
          <w:rFonts w:ascii="Consolas" w:hAnsi="Consolas" w:eastAsia="Consolas" w:cs="Consolas"/>
          <w:sz w:val="17"/>
          <w:szCs w:val="17"/>
        </w:rPr>
      </w:pPr>
      <w:r>
        <w:rPr>
          <w:rFonts w:ascii="Consolas"/>
          <w:color w:val="AA5400"/>
          <w:w w:val="105"/>
          <w:sz w:val="17"/>
        </w:rPr>
        <w:t>//Group</w:t>
      </w:r>
    </w:p>
    <w:p>
      <w:pPr>
        <w:spacing w:before="71" w:line="326" w:lineRule="auto"/>
        <w:ind w:left="2069" w:right="5844" w:firstLine="0"/>
        <w:jc w:val="left"/>
        <w:rPr>
          <w:rFonts w:ascii="Consolas" w:hAnsi="Consolas" w:eastAsia="Consolas" w:cs="Consolas"/>
          <w:sz w:val="17"/>
          <w:szCs w:val="17"/>
        </w:rPr>
      </w:pPr>
      <w:r>
        <w:rPr>
          <w:rFonts w:ascii="Consolas"/>
          <w:color w:val="008754"/>
          <w:w w:val="105"/>
          <w:sz w:val="17"/>
        </w:rPr>
        <w:t xml:space="preserve">String </w:t>
      </w:r>
      <w:r>
        <w:rPr>
          <w:rFonts w:ascii="Consolas"/>
          <w:w w:val="105"/>
          <w:sz w:val="17"/>
        </w:rPr>
        <w:t xml:space="preserve">group </w:t>
      </w:r>
      <w:r>
        <w:rPr>
          <w:rFonts w:ascii="Consolas"/>
          <w:color w:val="971A1A"/>
          <w:w w:val="105"/>
          <w:sz w:val="17"/>
        </w:rPr>
        <w:t>=</w:t>
      </w:r>
      <w:r>
        <w:rPr>
          <w:rFonts w:ascii="Consolas"/>
          <w:color w:val="971A1A"/>
          <w:spacing w:val="-19"/>
          <w:w w:val="105"/>
          <w:sz w:val="17"/>
        </w:rPr>
        <w:t xml:space="preserve"> </w:t>
      </w:r>
      <w:r>
        <w:rPr>
          <w:rFonts w:ascii="Consolas"/>
          <w:color w:val="AA1111"/>
          <w:w w:val="105"/>
          <w:sz w:val="17"/>
        </w:rPr>
        <w:t>"DEFAULT_GROUP"</w:t>
      </w:r>
      <w:r>
        <w:rPr>
          <w:rFonts w:ascii="Consolas"/>
          <w:color w:val="333333"/>
          <w:w w:val="105"/>
          <w:sz w:val="17"/>
        </w:rPr>
        <w:t>;</w:t>
      </w:r>
      <w:r>
        <w:rPr>
          <w:rFonts w:ascii="Consolas"/>
          <w:color w:val="333333"/>
          <w:w w:val="103"/>
          <w:sz w:val="17"/>
        </w:rPr>
        <w:t xml:space="preserve"> </w:t>
      </w:r>
      <w:r>
        <w:rPr>
          <w:rFonts w:ascii="Consolas"/>
          <w:w w:val="105"/>
          <w:sz w:val="17"/>
        </w:rPr>
        <w:t>Properties</w:t>
      </w:r>
      <w:r>
        <w:rPr>
          <w:rFonts w:ascii="Consolas"/>
          <w:spacing w:val="-18"/>
          <w:w w:val="105"/>
          <w:sz w:val="17"/>
        </w:rPr>
        <w:t xml:space="preserve"> </w:t>
      </w:r>
      <w:r>
        <w:rPr>
          <w:rFonts w:ascii="Consolas"/>
          <w:w w:val="105"/>
          <w:sz w:val="17"/>
        </w:rPr>
        <w:t>properties</w:t>
      </w:r>
      <w:r>
        <w:rPr>
          <w:rFonts w:ascii="Consolas"/>
          <w:spacing w:val="-18"/>
          <w:w w:val="105"/>
          <w:sz w:val="17"/>
        </w:rPr>
        <w:t xml:space="preserve"> </w:t>
      </w:r>
      <w:r>
        <w:rPr>
          <w:rFonts w:ascii="Consolas"/>
          <w:color w:val="971A1A"/>
          <w:w w:val="105"/>
          <w:sz w:val="17"/>
        </w:rPr>
        <w:t>=</w:t>
      </w:r>
      <w:r>
        <w:rPr>
          <w:rFonts w:ascii="Consolas"/>
          <w:color w:val="971A1A"/>
          <w:spacing w:val="-18"/>
          <w:w w:val="105"/>
          <w:sz w:val="17"/>
        </w:rPr>
        <w:t xml:space="preserve"> </w:t>
      </w:r>
      <w:r>
        <w:rPr>
          <w:rFonts w:ascii="Consolas"/>
          <w:color w:val="770087"/>
          <w:w w:val="105"/>
          <w:sz w:val="17"/>
        </w:rPr>
        <w:t>new</w:t>
      </w:r>
      <w:r>
        <w:rPr>
          <w:rFonts w:ascii="Consolas"/>
          <w:color w:val="770087"/>
          <w:spacing w:val="-18"/>
          <w:w w:val="105"/>
          <w:sz w:val="17"/>
        </w:rPr>
        <w:t xml:space="preserve"> </w:t>
      </w:r>
      <w:r>
        <w:rPr>
          <w:rFonts w:ascii="Consolas"/>
          <w:w w:val="105"/>
          <w:sz w:val="17"/>
        </w:rPr>
        <w:t>Properties</w:t>
      </w:r>
      <w:r>
        <w:rPr>
          <w:rFonts w:ascii="Consolas"/>
          <w:color w:val="333333"/>
          <w:w w:val="105"/>
          <w:sz w:val="17"/>
        </w:rPr>
        <w:t>();</w:t>
      </w:r>
      <w:r>
        <w:rPr>
          <w:rFonts w:ascii="Consolas"/>
          <w:color w:val="333333"/>
          <w:w w:val="103"/>
          <w:sz w:val="17"/>
        </w:rPr>
        <w:t xml:space="preserve"> </w:t>
      </w:r>
      <w:r>
        <w:rPr>
          <w:rFonts w:ascii="Consolas"/>
          <w:sz w:val="17"/>
        </w:rPr>
        <w:t>properties</w:t>
      </w:r>
      <w:r>
        <w:rPr>
          <w:rFonts w:ascii="Consolas"/>
          <w:color w:val="333333"/>
          <w:sz w:val="17"/>
        </w:rPr>
        <w:t>.</w:t>
      </w:r>
      <w:r>
        <w:rPr>
          <w:rFonts w:ascii="Consolas"/>
          <w:sz w:val="17"/>
        </w:rPr>
        <w:t>put</w:t>
      </w:r>
      <w:r>
        <w:rPr>
          <w:rFonts w:ascii="Consolas"/>
          <w:color w:val="333333"/>
          <w:sz w:val="17"/>
        </w:rPr>
        <w:t>(</w:t>
      </w:r>
      <w:r>
        <w:rPr>
          <w:rFonts w:ascii="Consolas"/>
          <w:color w:val="AA1111"/>
          <w:sz w:val="17"/>
        </w:rPr>
        <w:t>"serverAddr"</w:t>
      </w:r>
      <w:r>
        <w:rPr>
          <w:rFonts w:ascii="Consolas"/>
          <w:color w:val="333333"/>
          <w:sz w:val="17"/>
        </w:rPr>
        <w:t>,</w:t>
      </w:r>
      <w:r>
        <w:rPr>
          <w:rFonts w:ascii="Consolas"/>
          <w:sz w:val="17"/>
        </w:rPr>
        <w:t>serverAddr</w:t>
      </w:r>
      <w:r>
        <w:rPr>
          <w:rFonts w:ascii="Consolas"/>
          <w:color w:val="333333"/>
          <w:sz w:val="17"/>
        </w:rPr>
        <w:t>);</w:t>
      </w:r>
    </w:p>
    <w:p>
      <w:pPr>
        <w:spacing w:before="0" w:line="188" w:lineRule="exact"/>
        <w:ind w:left="2069" w:right="699" w:firstLine="0"/>
        <w:jc w:val="left"/>
        <w:rPr>
          <w:rFonts w:ascii="Consolas" w:hAnsi="Consolas" w:eastAsia="Consolas" w:cs="Consolas"/>
          <w:sz w:val="17"/>
          <w:szCs w:val="17"/>
        </w:rPr>
      </w:pPr>
      <w:r>
        <w:rPr>
          <w:rFonts w:ascii="Consolas"/>
          <w:w w:val="105"/>
          <w:sz w:val="17"/>
        </w:rPr>
        <w:t>ConfigService</w:t>
      </w:r>
      <w:r>
        <w:rPr>
          <w:rFonts w:ascii="Consolas"/>
          <w:spacing w:val="-44"/>
          <w:w w:val="105"/>
          <w:sz w:val="17"/>
        </w:rPr>
        <w:t xml:space="preserve"> </w:t>
      </w:r>
      <w:r>
        <w:rPr>
          <w:rFonts w:ascii="Consolas"/>
          <w:w w:val="105"/>
          <w:sz w:val="17"/>
        </w:rPr>
        <w:t>configService</w:t>
      </w:r>
      <w:r>
        <w:rPr>
          <w:rFonts w:ascii="Consolas"/>
          <w:spacing w:val="-44"/>
          <w:w w:val="105"/>
          <w:sz w:val="17"/>
        </w:rPr>
        <w:t xml:space="preserve"> </w:t>
      </w:r>
      <w:r>
        <w:rPr>
          <w:rFonts w:ascii="Consolas"/>
          <w:color w:val="971A1A"/>
          <w:w w:val="105"/>
          <w:sz w:val="17"/>
        </w:rPr>
        <w:t>=</w:t>
      </w:r>
      <w:r>
        <w:rPr>
          <w:rFonts w:ascii="Consolas"/>
          <w:color w:val="971A1A"/>
          <w:spacing w:val="-44"/>
          <w:w w:val="105"/>
          <w:sz w:val="17"/>
        </w:rPr>
        <w:t xml:space="preserve"> </w:t>
      </w:r>
      <w:r>
        <w:rPr>
          <w:rFonts w:ascii="Consolas"/>
          <w:w w:val="105"/>
          <w:sz w:val="17"/>
        </w:rPr>
        <w:t>NacosFactory</w:t>
      </w:r>
      <w:r>
        <w:rPr>
          <w:rFonts w:ascii="Consolas"/>
          <w:color w:val="333333"/>
          <w:w w:val="105"/>
          <w:sz w:val="17"/>
        </w:rPr>
        <w:t>.</w:t>
      </w:r>
      <w:r>
        <w:rPr>
          <w:rFonts w:ascii="Consolas"/>
          <w:w w:val="105"/>
          <w:sz w:val="17"/>
        </w:rPr>
        <w:t>createConfigService</w:t>
      </w:r>
      <w:r>
        <w:rPr>
          <w:rFonts w:ascii="Consolas"/>
          <w:color w:val="333333"/>
          <w:w w:val="105"/>
          <w:sz w:val="17"/>
        </w:rPr>
        <w:t>(</w:t>
      </w:r>
      <w:r>
        <w:rPr>
          <w:rFonts w:ascii="Consolas"/>
          <w:w w:val="105"/>
          <w:sz w:val="17"/>
        </w:rPr>
        <w:t>properties</w:t>
      </w:r>
      <w:r>
        <w:rPr>
          <w:rFonts w:ascii="Consolas"/>
          <w:color w:val="333333"/>
          <w:w w:val="105"/>
          <w:sz w:val="17"/>
        </w:rPr>
        <w:t>);</w:t>
      </w:r>
    </w:p>
    <w:p>
      <w:pPr>
        <w:spacing w:before="0" w:line="283" w:lineRule="exact"/>
        <w:ind w:left="2069" w:right="699" w:firstLine="0"/>
        <w:jc w:val="left"/>
        <w:rPr>
          <w:rFonts w:ascii="Consolas" w:hAnsi="Consolas" w:eastAsia="Consolas" w:cs="Consolas"/>
          <w:sz w:val="17"/>
          <w:szCs w:val="17"/>
        </w:rPr>
      </w:pPr>
      <w:r>
        <w:rPr>
          <w:rFonts w:ascii="Consolas" w:hAnsi="Consolas" w:eastAsia="Consolas" w:cs="Consolas"/>
          <w:color w:val="AA5400"/>
          <w:w w:val="105"/>
          <w:sz w:val="17"/>
          <w:szCs w:val="17"/>
        </w:rPr>
        <w:t>//</w:t>
      </w:r>
      <w:r>
        <w:rPr>
          <w:rFonts w:ascii="微软雅黑" w:hAnsi="微软雅黑" w:eastAsia="微软雅黑" w:cs="微软雅黑"/>
          <w:color w:val="AA5400"/>
          <w:w w:val="105"/>
          <w:sz w:val="17"/>
          <w:szCs w:val="17"/>
        </w:rPr>
        <w:t>获取配置</w:t>
      </w:r>
      <w:r>
        <w:rPr>
          <w:rFonts w:ascii="Consolas" w:hAnsi="Consolas" w:eastAsia="Consolas" w:cs="Consolas"/>
          <w:color w:val="AA5400"/>
          <w:w w:val="105"/>
          <w:sz w:val="17"/>
          <w:szCs w:val="17"/>
        </w:rPr>
        <w:t>,String</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dataId,</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String</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group,</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long</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timeoutMs</w:t>
      </w:r>
    </w:p>
    <w:p>
      <w:pPr>
        <w:spacing w:before="69" w:line="326" w:lineRule="auto"/>
        <w:ind w:left="2069" w:right="1188" w:firstLine="0"/>
        <w:jc w:val="left"/>
        <w:rPr>
          <w:rFonts w:ascii="Consolas" w:hAnsi="Consolas" w:eastAsia="Consolas" w:cs="Consolas"/>
          <w:sz w:val="17"/>
          <w:szCs w:val="17"/>
        </w:rPr>
      </w:pPr>
      <w:r>
        <w:rPr>
          <w:rFonts w:ascii="Consolas"/>
          <w:color w:val="008754"/>
          <w:w w:val="105"/>
          <w:sz w:val="17"/>
        </w:rPr>
        <w:t>String</w:t>
      </w:r>
      <w:r>
        <w:rPr>
          <w:rFonts w:ascii="Consolas"/>
          <w:color w:val="008754"/>
          <w:spacing w:val="-23"/>
          <w:w w:val="105"/>
          <w:sz w:val="17"/>
        </w:rPr>
        <w:t xml:space="preserve"> </w:t>
      </w:r>
      <w:r>
        <w:rPr>
          <w:rFonts w:ascii="Consolas"/>
          <w:w w:val="105"/>
          <w:sz w:val="17"/>
        </w:rPr>
        <w:t>content</w:t>
      </w:r>
      <w:r>
        <w:rPr>
          <w:rFonts w:ascii="Consolas"/>
          <w:spacing w:val="-23"/>
          <w:w w:val="105"/>
          <w:sz w:val="17"/>
        </w:rPr>
        <w:t xml:space="preserve"> </w:t>
      </w:r>
      <w:r>
        <w:rPr>
          <w:rFonts w:ascii="Consolas"/>
          <w:color w:val="971A1A"/>
          <w:w w:val="105"/>
          <w:sz w:val="17"/>
        </w:rPr>
        <w:t>=</w:t>
      </w:r>
      <w:r>
        <w:rPr>
          <w:rFonts w:ascii="Consolas"/>
          <w:color w:val="971A1A"/>
          <w:spacing w:val="-23"/>
          <w:w w:val="105"/>
          <w:sz w:val="17"/>
        </w:rPr>
        <w:t xml:space="preserve"> </w:t>
      </w:r>
      <w:r>
        <w:rPr>
          <w:rFonts w:ascii="Consolas"/>
          <w:w w:val="105"/>
          <w:sz w:val="17"/>
        </w:rPr>
        <w:t>configService</w:t>
      </w:r>
      <w:r>
        <w:rPr>
          <w:rFonts w:ascii="Consolas"/>
          <w:color w:val="333333"/>
          <w:w w:val="105"/>
          <w:sz w:val="17"/>
        </w:rPr>
        <w:t>.</w:t>
      </w:r>
      <w:r>
        <w:rPr>
          <w:rFonts w:ascii="Consolas"/>
          <w:w w:val="105"/>
          <w:sz w:val="17"/>
        </w:rPr>
        <w:t>getConfig</w:t>
      </w:r>
      <w:r>
        <w:rPr>
          <w:rFonts w:ascii="Consolas"/>
          <w:color w:val="333333"/>
          <w:w w:val="105"/>
          <w:sz w:val="17"/>
        </w:rPr>
        <w:t>(</w:t>
      </w:r>
      <w:r>
        <w:rPr>
          <w:rFonts w:ascii="Consolas"/>
          <w:w w:val="105"/>
          <w:sz w:val="17"/>
        </w:rPr>
        <w:t>dataId</w:t>
      </w:r>
      <w:r>
        <w:rPr>
          <w:rFonts w:ascii="Consolas"/>
          <w:color w:val="333333"/>
          <w:w w:val="105"/>
          <w:sz w:val="17"/>
        </w:rPr>
        <w:t>,</w:t>
      </w:r>
      <w:r>
        <w:rPr>
          <w:rFonts w:ascii="Consolas"/>
          <w:color w:val="333333"/>
          <w:spacing w:val="-23"/>
          <w:w w:val="105"/>
          <w:sz w:val="17"/>
        </w:rPr>
        <w:t xml:space="preserve"> </w:t>
      </w:r>
      <w:r>
        <w:rPr>
          <w:rFonts w:ascii="Consolas"/>
          <w:w w:val="105"/>
          <w:sz w:val="17"/>
        </w:rPr>
        <w:t>group</w:t>
      </w:r>
      <w:r>
        <w:rPr>
          <w:rFonts w:ascii="Consolas"/>
          <w:color w:val="333333"/>
          <w:w w:val="105"/>
          <w:sz w:val="17"/>
        </w:rPr>
        <w:t>,</w:t>
      </w:r>
      <w:r>
        <w:rPr>
          <w:rFonts w:ascii="Consolas"/>
          <w:color w:val="333333"/>
          <w:spacing w:val="-23"/>
          <w:w w:val="105"/>
          <w:sz w:val="17"/>
        </w:rPr>
        <w:t xml:space="preserve"> </w:t>
      </w:r>
      <w:r>
        <w:rPr>
          <w:rFonts w:ascii="Consolas"/>
          <w:color w:val="116644"/>
          <w:w w:val="105"/>
          <w:sz w:val="17"/>
        </w:rPr>
        <w:t>5000</w:t>
      </w:r>
      <w:r>
        <w:rPr>
          <w:rFonts w:ascii="Consolas"/>
          <w:color w:val="333333"/>
          <w:w w:val="105"/>
          <w:sz w:val="17"/>
        </w:rPr>
        <w:t>);</w:t>
      </w:r>
      <w:r>
        <w:rPr>
          <w:rFonts w:ascii="Consolas"/>
          <w:color w:val="333333"/>
          <w:w w:val="103"/>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content</w:t>
      </w:r>
      <w:r>
        <w:rPr>
          <w:rFonts w:ascii="Consolas"/>
          <w:color w:val="333333"/>
          <w:w w:val="105"/>
          <w:sz w:val="17"/>
        </w:rPr>
        <w:t>);</w:t>
      </w:r>
    </w:p>
    <w:p>
      <w:pPr>
        <w:spacing w:before="0" w:line="198" w:lineRule="exact"/>
        <w:ind w:left="1683" w:right="6366" w:firstLine="0"/>
        <w:jc w:val="left"/>
        <w:rPr>
          <w:rFonts w:ascii="Consolas" w:hAnsi="Consolas" w:eastAsia="Consolas" w:cs="Consolas"/>
          <w:sz w:val="17"/>
          <w:szCs w:val="17"/>
        </w:rPr>
      </w:pPr>
      <w:r>
        <w:rPr>
          <w:rFonts w:ascii="Consolas"/>
          <w:color w:val="333333"/>
          <w:w w:val="103"/>
          <w:sz w:val="17"/>
        </w:rPr>
        <w:t>}</w:t>
      </w:r>
    </w:p>
    <w:p>
      <w:pPr>
        <w:spacing w:before="71"/>
        <w:ind w:left="1297" w:right="6366" w:firstLine="0"/>
        <w:jc w:val="left"/>
        <w:rPr>
          <w:rFonts w:ascii="Consolas" w:hAnsi="Consolas" w:eastAsia="Consolas" w:cs="Consolas"/>
          <w:sz w:val="17"/>
          <w:szCs w:val="17"/>
        </w:rPr>
      </w:pPr>
      <w:r>
        <w:rPr>
          <w:rFonts w:ascii="Consolas"/>
          <w:color w:val="333333"/>
          <w:w w:val="103"/>
          <w:sz w:val="17"/>
        </w:rPr>
        <w:t>}</w:t>
      </w:r>
    </w:p>
    <w:p>
      <w:pPr>
        <w:spacing w:before="0" w:line="240" w:lineRule="auto"/>
        <w:rPr>
          <w:rFonts w:ascii="Consolas" w:hAnsi="Consolas" w:eastAsia="Consolas" w:cs="Consolas"/>
          <w:sz w:val="20"/>
          <w:szCs w:val="20"/>
        </w:rPr>
      </w:pPr>
    </w:p>
    <w:p>
      <w:pPr>
        <w:spacing w:before="0" w:line="240" w:lineRule="auto"/>
        <w:rPr>
          <w:rFonts w:ascii="Consolas" w:hAnsi="Consolas" w:eastAsia="Consolas" w:cs="Consolas"/>
          <w:sz w:val="20"/>
          <w:szCs w:val="20"/>
        </w:rPr>
      </w:pPr>
    </w:p>
    <w:p>
      <w:pPr>
        <w:pStyle w:val="6"/>
        <w:spacing w:before="113" w:line="240" w:lineRule="auto"/>
        <w:ind w:right="6366"/>
        <w:jc w:val="left"/>
      </w:pPr>
      <w:r>
        <w:rPr>
          <w:color w:val="333333"/>
          <w:w w:val="110"/>
        </w:rPr>
        <w:t>启动</w:t>
      </w:r>
      <w:r>
        <w:rPr>
          <w:rFonts w:ascii="Calibri" w:hAnsi="Calibri" w:eastAsia="Calibri" w:cs="Calibri"/>
          <w:color w:val="333333"/>
          <w:w w:val="110"/>
        </w:rPr>
        <w:t>SimpleDemoMain</w:t>
      </w:r>
      <w:r>
        <w:rPr>
          <w:color w:val="333333"/>
          <w:w w:val="110"/>
        </w:rPr>
        <w:t>，控制台得到以下内容：</w:t>
      </w:r>
    </w:p>
    <w:p>
      <w:pPr>
        <w:spacing w:before="14" w:line="240" w:lineRule="auto"/>
        <w:rPr>
          <w:rFonts w:ascii="微软雅黑" w:hAnsi="微软雅黑" w:eastAsia="微软雅黑" w:cs="微软雅黑"/>
          <w:sz w:val="14"/>
          <w:szCs w:val="14"/>
        </w:rPr>
      </w:pPr>
    </w:p>
    <w:p>
      <w:pPr>
        <w:spacing w:line="76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14"/>
          <w:sz w:val="20"/>
          <w:szCs w:val="20"/>
        </w:rPr>
        <w:pict>
          <v:shape id="_x0000_s1268" o:spid="_x0000_s1268" o:spt="202" type="#_x0000_t202" style="height:38.2pt;width:489.15pt;" fillcolor="#F8F8F8" filled="t" stroked="t" coordsize="21600,21600">
            <v:path/>
            <v:fill on="t" focussize="0,0"/>
            <v:stroke weight="0.750314960629921pt" color="#DDDDDD" dashstyle="dash"/>
            <v:imagedata o:title=""/>
            <o:lock v:ext="edit"/>
            <v:textbox inset="0mm,0mm,0mm,0mm">
              <w:txbxContent>
                <w:p>
                  <w:pPr>
                    <w:spacing w:before="157"/>
                    <w:ind w:left="232" w:right="0" w:firstLine="0"/>
                    <w:jc w:val="left"/>
                    <w:rPr>
                      <w:rFonts w:ascii="Consolas" w:hAnsi="Consolas" w:eastAsia="Consolas" w:cs="Consolas"/>
                      <w:sz w:val="17"/>
                      <w:szCs w:val="17"/>
                    </w:rPr>
                  </w:pPr>
                  <w:r>
                    <w:rPr>
                      <w:rFonts w:ascii="Consolas"/>
                      <w:color w:val="333333"/>
                      <w:w w:val="103"/>
                      <w:sz w:val="17"/>
                    </w:rPr>
                    <w:t>common:</w:t>
                  </w:r>
                </w:p>
                <w:p>
                  <w:pPr>
                    <w:spacing w:before="71"/>
                    <w:ind w:left="425" w:right="0" w:firstLine="0"/>
                    <w:jc w:val="left"/>
                    <w:rPr>
                      <w:rFonts w:ascii="Consolas" w:hAnsi="Consolas" w:eastAsia="Consolas" w:cs="Consolas"/>
                      <w:sz w:val="17"/>
                      <w:szCs w:val="17"/>
                    </w:rPr>
                  </w:pPr>
                  <w:r>
                    <w:rPr>
                      <w:rFonts w:ascii="Consolas"/>
                      <w:color w:val="333333"/>
                      <w:w w:val="103"/>
                      <w:sz w:val="17"/>
                    </w:rPr>
                    <w:t>config1:</w:t>
                  </w:r>
                  <w:r>
                    <w:rPr>
                      <w:rFonts w:ascii="Consolas"/>
                      <w:color w:val="333333"/>
                      <w:spacing w:val="3"/>
                      <w:sz w:val="17"/>
                    </w:rPr>
                    <w:t xml:space="preserve"> </w:t>
                  </w:r>
                  <w:r>
                    <w:rPr>
                      <w:rFonts w:ascii="Consolas"/>
                      <w:color w:val="333333"/>
                      <w:w w:val="103"/>
                      <w:sz w:val="17"/>
                    </w:rPr>
                    <w:t>something</w:t>
                  </w:r>
                </w:p>
              </w:txbxContent>
            </v:textbox>
            <w10:wrap type="none"/>
            <w10:anchorlock/>
          </v:shape>
        </w:pict>
      </w:r>
    </w:p>
    <w:p>
      <w:pPr>
        <w:spacing w:before="13" w:line="240" w:lineRule="auto"/>
        <w:rPr>
          <w:rFonts w:ascii="微软雅黑" w:hAnsi="微软雅黑" w:eastAsia="微软雅黑" w:cs="微软雅黑"/>
          <w:sz w:val="11"/>
          <w:szCs w:val="11"/>
        </w:rPr>
      </w:pPr>
    </w:p>
    <w:p>
      <w:pPr>
        <w:pStyle w:val="6"/>
        <w:spacing w:line="306" w:lineRule="exact"/>
        <w:ind w:right="6366"/>
        <w:jc w:val="left"/>
      </w:pPr>
      <w:r>
        <w:rPr>
          <w:color w:val="333333"/>
          <w:w w:val="105"/>
        </w:rPr>
        <w:t>说明获取配置成功。</w:t>
      </w:r>
    </w:p>
    <w:p>
      <w:pPr>
        <w:spacing w:before="0" w:line="240" w:lineRule="auto"/>
        <w:rPr>
          <w:rFonts w:ascii="微软雅黑" w:hAnsi="微软雅黑" w:eastAsia="微软雅黑" w:cs="微软雅黑"/>
          <w:sz w:val="20"/>
          <w:szCs w:val="20"/>
        </w:rPr>
      </w:pPr>
    </w:p>
    <w:p>
      <w:pPr>
        <w:spacing w:before="6" w:line="240" w:lineRule="auto"/>
        <w:rPr>
          <w:rFonts w:ascii="微软雅黑" w:hAnsi="微软雅黑" w:eastAsia="微软雅黑" w:cs="微软雅黑"/>
          <w:sz w:val="16"/>
          <w:szCs w:val="16"/>
        </w:rPr>
      </w:pPr>
    </w:p>
    <w:p>
      <w:pPr>
        <w:pStyle w:val="2"/>
        <w:spacing w:line="479" w:lineRule="exact"/>
        <w:ind w:right="6366"/>
        <w:jc w:val="left"/>
        <w:rPr>
          <w:b w:val="0"/>
          <w:bCs w:val="0"/>
        </w:rPr>
      </w:pPr>
      <w:bookmarkStart w:id="24" w:name="4 Nacos配置管理基础应用"/>
      <w:bookmarkEnd w:id="24"/>
      <w:r>
        <w:rPr>
          <w:rFonts w:ascii="Arial Black" w:hAnsi="Arial Black" w:eastAsia="Arial Black" w:cs="Arial Black"/>
          <w:b/>
          <w:bCs/>
          <w:color w:val="333333"/>
          <w:w w:val="95"/>
        </w:rPr>
        <w:t>4</w:t>
      </w:r>
      <w:r>
        <w:rPr>
          <w:rFonts w:ascii="Arial Black" w:hAnsi="Arial Black" w:eastAsia="Arial Black" w:cs="Arial Black"/>
          <w:b/>
          <w:bCs/>
          <w:color w:val="333333"/>
          <w:spacing w:val="34"/>
          <w:w w:val="95"/>
        </w:rPr>
        <w:t xml:space="preserve"> </w:t>
      </w:r>
      <w:r>
        <w:rPr>
          <w:rFonts w:ascii="Arial Black" w:hAnsi="Arial Black" w:eastAsia="Arial Black" w:cs="Arial Black"/>
          <w:b/>
          <w:bCs/>
          <w:color w:val="333333"/>
          <w:w w:val="95"/>
        </w:rPr>
        <w:t>Nacos</w:t>
      </w:r>
      <w:r>
        <w:rPr>
          <w:color w:val="333333"/>
          <w:w w:val="95"/>
        </w:rPr>
        <w:t>配置管理基础应用</w:t>
      </w:r>
    </w:p>
    <w:p>
      <w:pPr>
        <w:pStyle w:val="3"/>
        <w:spacing w:before="175" w:line="240" w:lineRule="auto"/>
        <w:ind w:right="6366"/>
        <w:jc w:val="left"/>
        <w:rPr>
          <w:rFonts w:ascii="微软雅黑" w:hAnsi="微软雅黑" w:eastAsia="微软雅黑" w:cs="微软雅黑"/>
          <w:b w:val="0"/>
          <w:bCs w:val="0"/>
        </w:rPr>
      </w:pPr>
      <w:bookmarkStart w:id="25" w:name="4.1 Nacos配置管理模型"/>
      <w:bookmarkEnd w:id="25"/>
      <w:r>
        <w:rPr>
          <w:b/>
          <w:bCs/>
          <w:color w:val="333333"/>
          <w:w w:val="95"/>
        </w:rPr>
        <w:t>4.1</w:t>
      </w:r>
      <w:r>
        <w:rPr>
          <w:b/>
          <w:bCs/>
          <w:color w:val="333333"/>
          <w:spacing w:val="-13"/>
          <w:w w:val="95"/>
        </w:rPr>
        <w:t xml:space="preserve"> </w:t>
      </w:r>
      <w:r>
        <w:rPr>
          <w:b/>
          <w:bCs/>
          <w:color w:val="333333"/>
          <w:w w:val="95"/>
        </w:rPr>
        <w:t>Nacos</w:t>
      </w:r>
      <w:r>
        <w:rPr>
          <w:rFonts w:ascii="微软雅黑" w:hAnsi="微软雅黑" w:eastAsia="微软雅黑" w:cs="微软雅黑"/>
          <w:color w:val="333333"/>
          <w:w w:val="95"/>
        </w:rPr>
        <w:t>配置管理模型</w:t>
      </w:r>
    </w:p>
    <w:p>
      <w:pPr>
        <w:pStyle w:val="6"/>
        <w:spacing w:before="142" w:line="240" w:lineRule="auto"/>
        <w:ind w:right="699"/>
        <w:jc w:val="left"/>
      </w:pPr>
      <w:r>
        <w:rPr>
          <w:color w:val="333333"/>
          <w:spacing w:val="-1"/>
          <w:w w:val="105"/>
        </w:rPr>
        <w:t>对于</w:t>
      </w:r>
      <w:r>
        <w:rPr>
          <w:rFonts w:ascii="Calibri" w:hAnsi="Calibri" w:eastAsia="Calibri" w:cs="Calibri"/>
          <w:color w:val="333333"/>
          <w:spacing w:val="-1"/>
          <w:w w:val="105"/>
        </w:rPr>
        <w:t>Nacos</w:t>
      </w:r>
      <w:r>
        <w:rPr>
          <w:color w:val="333333"/>
          <w:spacing w:val="-1"/>
          <w:w w:val="105"/>
        </w:rPr>
        <w:t>配置管理，通过</w:t>
      </w:r>
      <w:r>
        <w:rPr>
          <w:rFonts w:ascii="Calibri" w:hAnsi="Calibri" w:eastAsia="Calibri" w:cs="Calibri"/>
          <w:color w:val="333333"/>
          <w:spacing w:val="-1"/>
          <w:w w:val="105"/>
        </w:rPr>
        <w:t>Namespace</w:t>
      </w:r>
      <w:r>
        <w:rPr>
          <w:color w:val="333333"/>
          <w:spacing w:val="-1"/>
          <w:w w:val="105"/>
        </w:rPr>
        <w:t>、</w:t>
      </w:r>
      <w:r>
        <w:rPr>
          <w:rFonts w:ascii="Calibri" w:hAnsi="Calibri" w:eastAsia="Calibri" w:cs="Calibri"/>
          <w:color w:val="333333"/>
          <w:spacing w:val="-1"/>
          <w:w w:val="105"/>
        </w:rPr>
        <w:t>group</w:t>
      </w:r>
      <w:r>
        <w:rPr>
          <w:color w:val="333333"/>
          <w:spacing w:val="-1"/>
          <w:w w:val="105"/>
        </w:rPr>
        <w:t>、</w:t>
      </w:r>
      <w:r>
        <w:rPr>
          <w:rFonts w:ascii="Calibri" w:hAnsi="Calibri" w:eastAsia="Calibri" w:cs="Calibri"/>
          <w:color w:val="333333"/>
          <w:spacing w:val="-1"/>
          <w:w w:val="105"/>
        </w:rPr>
        <w:t>Data</w:t>
      </w:r>
      <w:r>
        <w:rPr>
          <w:rFonts w:ascii="Calibri" w:hAnsi="Calibri" w:eastAsia="Calibri" w:cs="Calibri"/>
          <w:color w:val="333333"/>
          <w:w w:val="105"/>
        </w:rPr>
        <w:t xml:space="preserve">     </w:t>
      </w:r>
      <w:r>
        <w:rPr>
          <w:rFonts w:ascii="Calibri" w:hAnsi="Calibri" w:eastAsia="Calibri" w:cs="Calibri"/>
          <w:color w:val="333333"/>
          <w:spacing w:val="40"/>
          <w:w w:val="105"/>
        </w:rPr>
        <w:t xml:space="preserve"> </w:t>
      </w:r>
      <w:r>
        <w:rPr>
          <w:rFonts w:ascii="Calibri" w:hAnsi="Calibri" w:eastAsia="Calibri" w:cs="Calibri"/>
          <w:color w:val="333333"/>
          <w:w w:val="105"/>
        </w:rPr>
        <w:t>ID</w:t>
      </w:r>
      <w:r>
        <w:rPr>
          <w:color w:val="333333"/>
          <w:w w:val="105"/>
        </w:rPr>
        <w:t>能够定位到一个配置集。</w:t>
      </w:r>
    </w:p>
    <w:p>
      <w:pPr>
        <w:spacing w:after="0" w:line="240" w:lineRule="auto"/>
        <w:jc w:val="left"/>
        <w:sectPr>
          <w:headerReference r:id="rId23" w:type="default"/>
          <w:footerReference r:id="rId24" w:type="default"/>
          <w:pgSz w:w="11900" w:h="16820"/>
          <w:pgMar w:top="108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269" o:spid="_x0000_s1269"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270" o:spid="_x0000_s1270" o:spt="203" style="position:absolute;left:0pt;margin-left:0pt;margin-top:0pt;height:769.85pt;width:595pt;mso-position-horizontal-relative:page;mso-position-vertical-relative:page;z-index:-251653120;mso-width-relative:page;mso-height-relative:page;" coordsize="11900,15397">
            <o:lock v:ext="edit"/>
            <v:shape id="_x0000_s1271" o:spid="_x0000_s1271" o:spt="75" type="#_x0000_t75" style="position:absolute;left:1050;top:1120;height:6102;width:9799;" filled="f" stroked="f" coordsize="21600,21600">
              <v:path/>
              <v:fill on="f" focussize="0,0"/>
              <v:stroke on="f"/>
              <v:imagedata r:id="rId85" o:title=""/>
              <o:lock v:ext="edit" aspectratio="t"/>
            </v:shape>
            <v:shape id="_x0000_s1272" o:spid="_x0000_s1272" o:spt="75" type="#_x0000_t75" style="position:absolute;left:0;top:0;height:1132;width:11900;" filled="f" stroked="f" coordsize="21600,21600">
              <v:path/>
              <v:fill on="f" focussize="0,0"/>
              <v:stroke on="f"/>
              <v:imagedata r:id="rId74" o:title=""/>
              <o:lock v:ext="edit" aspectratio="t"/>
            </v:shape>
            <v:shape id="_x0000_s1273" o:spid="_x0000_s1273" o:spt="75" type="#_x0000_t75" style="position:absolute;left:0;top:1423;height:13974;width:11900;" filled="f" stroked="f" coordsize="21600,21600">
              <v:path/>
              <v:fill on="f" focussize="0,0"/>
              <v:stroke on="f"/>
              <v:imagedata r:id="rId70" o:title=""/>
              <o:lock v:ext="edit" aspectratio="t"/>
            </v:shape>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9" w:line="240" w:lineRule="auto"/>
        <w:rPr>
          <w:rFonts w:ascii="微软雅黑" w:hAnsi="微软雅黑" w:eastAsia="微软雅黑" w:cs="微软雅黑"/>
          <w:sz w:val="19"/>
          <w:szCs w:val="19"/>
        </w:rPr>
      </w:pPr>
    </w:p>
    <w:p>
      <w:pPr>
        <w:pStyle w:val="5"/>
        <w:spacing w:line="315" w:lineRule="exact"/>
        <w:ind w:left="1097" w:right="0" w:hanging="51"/>
        <w:jc w:val="both"/>
        <w:rPr>
          <w:rFonts w:ascii="Arial Black" w:hAnsi="Arial Black" w:eastAsia="Arial Black" w:cs="Arial Black"/>
          <w:b w:val="0"/>
          <w:bCs w:val="0"/>
        </w:rPr>
      </w:pPr>
      <w:r>
        <w:rPr>
          <w:color w:val="333333"/>
          <w:w w:val="95"/>
        </w:rPr>
        <w:t>配置集</w:t>
      </w:r>
      <w:r>
        <w:rPr>
          <w:rFonts w:ascii="Arial Black" w:hAnsi="Arial Black" w:eastAsia="Arial Black" w:cs="Arial Black"/>
          <w:b/>
          <w:bCs/>
          <w:color w:val="333333"/>
          <w:w w:val="95"/>
        </w:rPr>
        <w:t>(Data</w:t>
      </w:r>
      <w:r>
        <w:rPr>
          <w:rFonts w:ascii="Arial Black" w:hAnsi="Arial Black" w:eastAsia="Arial Black" w:cs="Arial Black"/>
          <w:b/>
          <w:bCs/>
          <w:color w:val="333333"/>
          <w:spacing w:val="27"/>
          <w:w w:val="95"/>
        </w:rPr>
        <w:t xml:space="preserve"> </w:t>
      </w:r>
      <w:r>
        <w:rPr>
          <w:rFonts w:ascii="Arial Black" w:hAnsi="Arial Black" w:eastAsia="Arial Black" w:cs="Arial Black"/>
          <w:b/>
          <w:bCs/>
          <w:color w:val="333333"/>
          <w:w w:val="95"/>
        </w:rPr>
        <w:t>ID)</w:t>
      </w:r>
    </w:p>
    <w:p>
      <w:pPr>
        <w:pStyle w:val="6"/>
        <w:spacing w:before="151" w:line="300" w:lineRule="exact"/>
        <w:ind w:right="1046" w:firstLine="50"/>
        <w:jc w:val="both"/>
      </w:pPr>
      <w:r>
        <w:rPr>
          <w:color w:val="333333"/>
        </w:rPr>
        <w:t>在系统中，一个配置文件通常就是一个</w:t>
      </w:r>
      <w:r>
        <w:rPr>
          <w:rFonts w:ascii="微软雅黑" w:hAnsi="微软雅黑" w:eastAsia="微软雅黑" w:cs="微软雅黑"/>
          <w:b/>
          <w:bCs/>
          <w:color w:val="333333"/>
        </w:rPr>
        <w:t>配置集</w:t>
      </w:r>
      <w:r>
        <w:rPr>
          <w:color w:val="333333"/>
        </w:rPr>
        <w:t>，一个配置集可以包含了系统的各种配置信息，例如，一个配置集可</w:t>
      </w:r>
      <w:r>
        <w:rPr>
          <w:color w:val="333333"/>
          <w:spacing w:val="34"/>
        </w:rPr>
        <w:t xml:space="preserve"> </w:t>
      </w:r>
      <w:r>
        <w:rPr>
          <w:color w:val="333333"/>
        </w:rPr>
        <w:t>能包含了数据源、线程池、日志级别等配置项。每个配置集都可以定义一个有意义的名称，就是配置集的</w:t>
      </w:r>
      <w:r>
        <w:rPr>
          <w:rFonts w:ascii="Calibri" w:hAnsi="Calibri" w:eastAsia="Calibri" w:cs="Calibri"/>
          <w:color w:val="333333"/>
        </w:rPr>
        <w:t>ID</w:t>
      </w:r>
      <w:r>
        <w:rPr>
          <w:color w:val="333333"/>
        </w:rPr>
        <w:t>即</w:t>
      </w:r>
      <w:r>
        <w:rPr>
          <w:rFonts w:ascii="Calibri" w:hAnsi="Calibri" w:eastAsia="Calibri" w:cs="Calibri"/>
          <w:color w:val="333333"/>
        </w:rPr>
        <w:t xml:space="preserve">Data      </w:t>
      </w:r>
      <w:r>
        <w:rPr>
          <w:rFonts w:ascii="Calibri" w:hAnsi="Calibri" w:eastAsia="Calibri" w:cs="Calibri"/>
          <w:color w:val="333333"/>
          <w:spacing w:val="35"/>
        </w:rPr>
        <w:t xml:space="preserve"> </w:t>
      </w:r>
      <w:r>
        <w:rPr>
          <w:rFonts w:ascii="Calibri" w:hAnsi="Calibri" w:eastAsia="Calibri" w:cs="Calibri"/>
          <w:color w:val="333333"/>
          <w:w w:val="105"/>
        </w:rPr>
        <w:t>ID</w:t>
      </w:r>
      <w:r>
        <w:rPr>
          <w:color w:val="333333"/>
          <w:w w:val="105"/>
        </w:rPr>
        <w:t>。</w:t>
      </w:r>
    </w:p>
    <w:p>
      <w:pPr>
        <w:pStyle w:val="5"/>
        <w:spacing w:before="111" w:line="240" w:lineRule="auto"/>
        <w:ind w:right="0"/>
        <w:jc w:val="both"/>
        <w:rPr>
          <w:b w:val="0"/>
          <w:bCs w:val="0"/>
        </w:rPr>
      </w:pPr>
      <w:r>
        <w:rPr>
          <w:color w:val="333333"/>
          <w:w w:val="105"/>
        </w:rPr>
        <w:t>配置项</w:t>
      </w:r>
    </w:p>
    <w:p>
      <w:pPr>
        <w:pStyle w:val="6"/>
        <w:spacing w:before="175" w:line="300" w:lineRule="exact"/>
        <w:ind w:right="699" w:firstLine="50"/>
        <w:jc w:val="left"/>
      </w:pPr>
      <w:r>
        <w:rPr>
          <w:rFonts w:ascii="微软雅黑" w:hAnsi="微软雅黑" w:eastAsia="微软雅黑" w:cs="微软雅黑"/>
          <w:b/>
          <w:bCs/>
          <w:color w:val="333333"/>
        </w:rPr>
        <w:t>配置集</w:t>
      </w:r>
      <w:r>
        <w:rPr>
          <w:color w:val="333333"/>
        </w:rPr>
        <w:t>中包含的一个个配置内容就是</w:t>
      </w:r>
      <w:r>
        <w:rPr>
          <w:rFonts w:ascii="微软雅黑" w:hAnsi="微软雅黑" w:eastAsia="微软雅黑" w:cs="微软雅黑"/>
          <w:b/>
          <w:bCs/>
          <w:color w:val="333333"/>
        </w:rPr>
        <w:t>配置项</w:t>
      </w:r>
      <w:r>
        <w:rPr>
          <w:color w:val="333333"/>
        </w:rPr>
        <w:t xml:space="preserve">。它代表一个具体的可配置的参数与其值域，通常以 </w:t>
      </w:r>
      <w:r>
        <w:rPr>
          <w:rFonts w:ascii="Calibri" w:hAnsi="Calibri" w:eastAsia="Calibri" w:cs="Calibri"/>
          <w:color w:val="333333"/>
        </w:rPr>
        <w:t>key=value</w:t>
      </w:r>
      <w:r>
        <w:rPr>
          <w:rFonts w:ascii="Calibri" w:hAnsi="Calibri" w:eastAsia="Calibri" w:cs="Calibri"/>
          <w:color w:val="333333"/>
          <w:spacing w:val="32"/>
        </w:rPr>
        <w:t xml:space="preserve"> </w:t>
      </w:r>
      <w:r>
        <w:rPr>
          <w:color w:val="333333"/>
        </w:rPr>
        <w:t>的形</w:t>
      </w:r>
      <w:r>
        <w:rPr>
          <w:color w:val="333333"/>
          <w:w w:val="102"/>
        </w:rPr>
        <w:t xml:space="preserve"> </w:t>
      </w:r>
      <w:r>
        <w:rPr>
          <w:color w:val="333333"/>
          <w:spacing w:val="-1"/>
          <w:w w:val="105"/>
        </w:rPr>
        <w:t>式存在。例如我们常配置系统的日志输出级别（</w:t>
      </w:r>
      <w:r>
        <w:rPr>
          <w:rFonts w:ascii="Calibri" w:hAnsi="Calibri" w:eastAsia="Calibri" w:cs="Calibri"/>
          <w:color w:val="333333"/>
          <w:spacing w:val="-1"/>
          <w:w w:val="105"/>
        </w:rPr>
        <w:t>logLevel=INFO|WARN|ERROR</w:t>
      </w:r>
      <w:r>
        <w:rPr>
          <w:color w:val="333333"/>
          <w:spacing w:val="-1"/>
          <w:w w:val="105"/>
        </w:rPr>
        <w:t>）</w:t>
      </w:r>
      <w:r>
        <w:rPr>
          <w:color w:val="333333"/>
          <w:w w:val="105"/>
        </w:rPr>
        <w:t xml:space="preserve">  </w:t>
      </w:r>
      <w:r>
        <w:rPr>
          <w:color w:val="333333"/>
          <w:spacing w:val="56"/>
          <w:w w:val="105"/>
        </w:rPr>
        <w:t xml:space="preserve"> </w:t>
      </w:r>
      <w:r>
        <w:rPr>
          <w:color w:val="333333"/>
          <w:w w:val="105"/>
        </w:rPr>
        <w:t>就是一个配置项。</w:t>
      </w:r>
    </w:p>
    <w:p>
      <w:pPr>
        <w:pStyle w:val="5"/>
        <w:spacing w:before="111" w:line="240" w:lineRule="auto"/>
        <w:ind w:right="0"/>
        <w:jc w:val="both"/>
        <w:rPr>
          <w:rFonts w:ascii="Arial Black" w:hAnsi="Arial Black" w:eastAsia="Arial Black" w:cs="Arial Black"/>
          <w:b w:val="0"/>
          <w:bCs w:val="0"/>
        </w:rPr>
      </w:pPr>
      <w:r>
        <w:rPr>
          <w:color w:val="333333"/>
        </w:rPr>
        <w:t>配置分组</w:t>
      </w:r>
      <w:r>
        <w:rPr>
          <w:rFonts w:ascii="Arial Black" w:hAnsi="Arial Black" w:eastAsia="Arial Black" w:cs="Arial Black"/>
          <w:b/>
          <w:bCs/>
          <w:color w:val="333333"/>
        </w:rPr>
        <w:t>(Group)</w:t>
      </w:r>
    </w:p>
    <w:p>
      <w:pPr>
        <w:pStyle w:val="6"/>
        <w:spacing w:before="166" w:line="300" w:lineRule="exact"/>
        <w:ind w:right="1126" w:firstLine="50"/>
        <w:jc w:val="both"/>
      </w:pPr>
      <w:r>
        <w:rPr>
          <w:color w:val="333333"/>
          <w:w w:val="105"/>
        </w:rPr>
        <w:t>配置分组是对配置集进行分组，通过一个有意义的字符串（如</w:t>
      </w:r>
      <w:r>
        <w:rPr>
          <w:color w:val="333333"/>
          <w:spacing w:val="-29"/>
          <w:w w:val="105"/>
        </w:rPr>
        <w:t xml:space="preserve"> </w:t>
      </w:r>
      <w:r>
        <w:rPr>
          <w:rFonts w:ascii="Calibri" w:hAnsi="Calibri" w:eastAsia="Calibri" w:cs="Calibri"/>
          <w:color w:val="333333"/>
          <w:w w:val="105"/>
        </w:rPr>
        <w:t>Buy</w:t>
      </w:r>
      <w:r>
        <w:rPr>
          <w:rFonts w:ascii="Calibri" w:hAnsi="Calibri" w:eastAsia="Calibri" w:cs="Calibri"/>
          <w:color w:val="333333"/>
          <w:spacing w:val="-15"/>
          <w:w w:val="105"/>
        </w:rPr>
        <w:t xml:space="preserve"> </w:t>
      </w:r>
      <w:r>
        <w:rPr>
          <w:color w:val="333333"/>
          <w:w w:val="105"/>
        </w:rPr>
        <w:t>或</w:t>
      </w:r>
      <w:r>
        <w:rPr>
          <w:color w:val="333333"/>
          <w:spacing w:val="-29"/>
          <w:w w:val="105"/>
        </w:rPr>
        <w:t xml:space="preserve"> </w:t>
      </w:r>
      <w:r>
        <w:rPr>
          <w:rFonts w:ascii="Calibri" w:hAnsi="Calibri" w:eastAsia="Calibri" w:cs="Calibri"/>
          <w:color w:val="333333"/>
          <w:spacing w:val="-3"/>
          <w:w w:val="105"/>
        </w:rPr>
        <w:t>Trade</w:t>
      </w:r>
      <w:r>
        <w:rPr>
          <w:rFonts w:ascii="Calibri" w:hAnsi="Calibri" w:eastAsia="Calibri" w:cs="Calibri"/>
          <w:color w:val="333333"/>
          <w:spacing w:val="-15"/>
          <w:w w:val="105"/>
        </w:rPr>
        <w:t xml:space="preserve"> </w:t>
      </w:r>
      <w:r>
        <w:rPr>
          <w:color w:val="333333"/>
          <w:w w:val="105"/>
        </w:rPr>
        <w:t>）来表示，不同的配置分组下可以有</w:t>
      </w:r>
      <w:r>
        <w:rPr>
          <w:color w:val="333333"/>
          <w:w w:val="102"/>
        </w:rPr>
        <w:t xml:space="preserve"> </w:t>
      </w:r>
      <w:r>
        <w:rPr>
          <w:color w:val="333333"/>
          <w:w w:val="105"/>
        </w:rPr>
        <w:t>相同的配置集（</w:t>
      </w:r>
      <w:r>
        <w:rPr>
          <w:rFonts w:ascii="Calibri" w:hAnsi="Calibri" w:eastAsia="Calibri" w:cs="Calibri"/>
          <w:color w:val="333333"/>
          <w:w w:val="105"/>
        </w:rPr>
        <w:t>Data</w:t>
      </w:r>
      <w:r>
        <w:rPr>
          <w:rFonts w:ascii="Calibri" w:hAnsi="Calibri" w:eastAsia="Calibri" w:cs="Calibri"/>
          <w:color w:val="333333"/>
          <w:spacing w:val="-12"/>
          <w:w w:val="105"/>
        </w:rPr>
        <w:t xml:space="preserve"> </w:t>
      </w:r>
      <w:r>
        <w:rPr>
          <w:rFonts w:ascii="Calibri" w:hAnsi="Calibri" w:eastAsia="Calibri" w:cs="Calibri"/>
          <w:color w:val="333333"/>
          <w:w w:val="105"/>
        </w:rPr>
        <w:t>ID</w:t>
      </w:r>
      <w:r>
        <w:rPr>
          <w:color w:val="333333"/>
          <w:w w:val="105"/>
        </w:rPr>
        <w:t>）。当您在</w:t>
      </w:r>
      <w:r>
        <w:rPr>
          <w:color w:val="333333"/>
          <w:spacing w:val="-26"/>
          <w:w w:val="105"/>
        </w:rPr>
        <w:t xml:space="preserve"> </w:t>
      </w:r>
      <w:r>
        <w:rPr>
          <w:rFonts w:ascii="Calibri" w:hAnsi="Calibri" w:eastAsia="Calibri" w:cs="Calibri"/>
          <w:color w:val="333333"/>
          <w:w w:val="105"/>
        </w:rPr>
        <w:t>Nacos</w:t>
      </w:r>
      <w:r>
        <w:rPr>
          <w:rFonts w:ascii="Calibri" w:hAnsi="Calibri" w:eastAsia="Calibri" w:cs="Calibri"/>
          <w:color w:val="333333"/>
          <w:spacing w:val="-12"/>
          <w:w w:val="105"/>
        </w:rPr>
        <w:t xml:space="preserve"> </w:t>
      </w:r>
      <w:r>
        <w:rPr>
          <w:color w:val="333333"/>
          <w:w w:val="105"/>
        </w:rPr>
        <w:t>上创建一个配置时，如果未填写配置分组的名称，则配置分组的名称默</w:t>
      </w:r>
      <w:r>
        <w:rPr>
          <w:color w:val="333333"/>
          <w:w w:val="102"/>
        </w:rPr>
        <w:t xml:space="preserve"> </w:t>
      </w:r>
      <w:r>
        <w:rPr>
          <w:color w:val="333333"/>
          <w:w w:val="105"/>
        </w:rPr>
        <w:t xml:space="preserve">认采用 </w:t>
      </w:r>
      <w:r>
        <w:rPr>
          <w:rFonts w:ascii="Calibri" w:hAnsi="Calibri" w:eastAsia="Calibri" w:cs="Calibri"/>
          <w:color w:val="333333"/>
          <w:w w:val="105"/>
        </w:rPr>
        <w:t>DEFAULT_GROUP</w:t>
      </w:r>
      <w:r>
        <w:rPr>
          <w:rFonts w:ascii="Calibri" w:hAnsi="Calibri" w:eastAsia="Calibri" w:cs="Calibri"/>
          <w:color w:val="333333"/>
          <w:spacing w:val="-28"/>
          <w:w w:val="105"/>
        </w:rPr>
        <w:t xml:space="preserve"> </w:t>
      </w:r>
      <w:r>
        <w:rPr>
          <w:color w:val="333333"/>
          <w:w w:val="105"/>
        </w:rPr>
        <w:t>。配置分组的常见场景：可用于区分不同的项目或应用，例如：学生管理系统的配置集</w:t>
      </w:r>
      <w:r>
        <w:rPr>
          <w:color w:val="333333"/>
          <w:w w:val="102"/>
        </w:rPr>
        <w:t xml:space="preserve"> </w:t>
      </w:r>
      <w:r>
        <w:rPr>
          <w:color w:val="333333"/>
          <w:w w:val="105"/>
        </w:rPr>
        <w:t>可以定义一个</w:t>
      </w:r>
      <w:r>
        <w:rPr>
          <w:rFonts w:ascii="Calibri" w:hAnsi="Calibri" w:eastAsia="Calibri" w:cs="Calibri"/>
          <w:color w:val="333333"/>
          <w:w w:val="105"/>
        </w:rPr>
        <w:t>group</w:t>
      </w:r>
      <w:r>
        <w:rPr>
          <w:color w:val="333333"/>
          <w:w w:val="105"/>
        </w:rPr>
        <w:t>为：</w:t>
      </w:r>
      <w:r>
        <w:rPr>
          <w:rFonts w:ascii="Calibri" w:hAnsi="Calibri" w:eastAsia="Calibri" w:cs="Calibri"/>
          <w:color w:val="333333"/>
          <w:w w:val="105"/>
        </w:rPr>
        <w:t>STUDENT_GROUP</w:t>
      </w:r>
      <w:r>
        <w:rPr>
          <w:color w:val="333333"/>
          <w:w w:val="105"/>
        </w:rPr>
        <w:t>。</w:t>
      </w:r>
    </w:p>
    <w:p>
      <w:pPr>
        <w:spacing w:before="0" w:line="240" w:lineRule="auto"/>
        <w:rPr>
          <w:rFonts w:ascii="微软雅黑" w:hAnsi="微软雅黑" w:eastAsia="微软雅黑" w:cs="微软雅黑"/>
          <w:sz w:val="20"/>
          <w:szCs w:val="20"/>
        </w:rPr>
      </w:pPr>
    </w:p>
    <w:p>
      <w:pPr>
        <w:spacing w:before="9" w:line="240" w:lineRule="auto"/>
        <w:rPr>
          <w:rFonts w:ascii="微软雅黑" w:hAnsi="微软雅黑" w:eastAsia="微软雅黑" w:cs="微软雅黑"/>
          <w:sz w:val="12"/>
          <w:szCs w:val="12"/>
        </w:rPr>
      </w:pPr>
    </w:p>
    <w:p>
      <w:pPr>
        <w:pStyle w:val="5"/>
        <w:spacing w:line="240" w:lineRule="auto"/>
        <w:ind w:right="0"/>
        <w:jc w:val="both"/>
        <w:rPr>
          <w:rFonts w:ascii="Arial Black" w:hAnsi="Arial Black" w:eastAsia="Arial Black" w:cs="Arial Black"/>
          <w:b w:val="0"/>
          <w:bCs w:val="0"/>
        </w:rPr>
      </w:pPr>
      <w:r>
        <w:rPr>
          <w:color w:val="333333"/>
        </w:rPr>
        <w:t>命名空间</w:t>
      </w:r>
      <w:r>
        <w:rPr>
          <w:rFonts w:ascii="Arial Black" w:hAnsi="Arial Black" w:eastAsia="Arial Black" w:cs="Arial Black"/>
          <w:b/>
          <w:bCs/>
          <w:color w:val="333333"/>
        </w:rPr>
        <w:t>(Namespace)</w:t>
      </w:r>
    </w:p>
    <w:p>
      <w:pPr>
        <w:pStyle w:val="6"/>
        <w:spacing w:before="166" w:line="300" w:lineRule="exact"/>
        <w:ind w:right="699" w:firstLine="50"/>
        <w:jc w:val="left"/>
      </w:pPr>
      <w:r>
        <w:rPr>
          <w:color w:val="333333"/>
        </w:rPr>
        <w:t>命名空间（</w:t>
      </w:r>
      <w:r>
        <w:rPr>
          <w:rFonts w:ascii="Calibri" w:hAnsi="Calibri" w:eastAsia="Calibri" w:cs="Calibri"/>
          <w:color w:val="333333"/>
        </w:rPr>
        <w:t>namespace</w:t>
      </w:r>
      <w:r>
        <w:rPr>
          <w:color w:val="333333"/>
        </w:rPr>
        <w:t>）可用于进行不同环境的配置隔离。例如可以隔离开发环境、测试环境和生产环境，因为</w:t>
      </w:r>
      <w:r>
        <w:rPr>
          <w:color w:val="333333"/>
          <w:spacing w:val="1"/>
        </w:rPr>
        <w:t xml:space="preserve"> </w:t>
      </w:r>
      <w:r>
        <w:rPr>
          <w:color w:val="333333"/>
        </w:rPr>
        <w:t>它们的配置可能各不相同，或者是隔离不同的用户，不同的开发人员使用同一个</w:t>
      </w:r>
      <w:r>
        <w:rPr>
          <w:rFonts w:ascii="Calibri" w:hAnsi="Calibri" w:eastAsia="Calibri" w:cs="Calibri"/>
          <w:color w:val="333333"/>
        </w:rPr>
        <w:t>nacos</w:t>
      </w:r>
      <w:r>
        <w:rPr>
          <w:color w:val="333333"/>
        </w:rPr>
        <w:t>管理各自的配置，可通过</w:t>
      </w:r>
      <w:r>
        <w:rPr>
          <w:color w:val="333333"/>
          <w:spacing w:val="38"/>
        </w:rPr>
        <w:t xml:space="preserve"> </w:t>
      </w:r>
      <w:r>
        <w:rPr>
          <w:rFonts w:ascii="Calibri" w:hAnsi="Calibri" w:eastAsia="Calibri" w:cs="Calibri"/>
          <w:color w:val="333333"/>
          <w:spacing w:val="-1"/>
          <w:w w:val="105"/>
        </w:rPr>
        <w:t>namespace</w:t>
      </w:r>
      <w:r>
        <w:rPr>
          <w:color w:val="333333"/>
          <w:spacing w:val="-1"/>
          <w:w w:val="105"/>
        </w:rPr>
        <w:t>隔离。不同的命名空间下，可以存在相同名称的配置分组</w:t>
      </w:r>
      <w:r>
        <w:rPr>
          <w:rFonts w:ascii="Calibri" w:hAnsi="Calibri" w:eastAsia="Calibri" w:cs="Calibri"/>
          <w:color w:val="333333"/>
          <w:spacing w:val="-1"/>
          <w:w w:val="105"/>
        </w:rPr>
        <w:t>(Group)</w:t>
      </w:r>
      <w:r>
        <w:rPr>
          <w:rFonts w:ascii="Calibri" w:hAnsi="Calibri" w:eastAsia="Calibri" w:cs="Calibri"/>
          <w:color w:val="333333"/>
          <w:w w:val="105"/>
        </w:rPr>
        <w:t xml:space="preserve">  </w:t>
      </w:r>
      <w:r>
        <w:rPr>
          <w:color w:val="333333"/>
          <w:w w:val="105"/>
        </w:rPr>
        <w:t>或</w:t>
      </w:r>
      <w:r>
        <w:rPr>
          <w:color w:val="333333"/>
          <w:spacing w:val="39"/>
          <w:w w:val="105"/>
        </w:rPr>
        <w:t xml:space="preserve"> </w:t>
      </w:r>
      <w:r>
        <w:rPr>
          <w:color w:val="333333"/>
          <w:w w:val="105"/>
        </w:rPr>
        <w:t>配置集。</w:t>
      </w:r>
    </w:p>
    <w:p>
      <w:pPr>
        <w:pStyle w:val="5"/>
        <w:spacing w:before="111" w:line="240" w:lineRule="auto"/>
        <w:ind w:right="0"/>
        <w:jc w:val="both"/>
        <w:rPr>
          <w:b w:val="0"/>
          <w:bCs w:val="0"/>
        </w:rPr>
      </w:pPr>
      <w:r>
        <w:rPr>
          <w:color w:val="333333"/>
          <w:w w:val="105"/>
        </w:rPr>
        <w:t>最佳实践</w:t>
      </w:r>
    </w:p>
    <w:p>
      <w:pPr>
        <w:pStyle w:val="6"/>
        <w:spacing w:before="175" w:line="300" w:lineRule="exact"/>
        <w:ind w:right="699" w:firstLine="50"/>
        <w:jc w:val="left"/>
      </w:pPr>
      <w:r>
        <w:rPr>
          <w:rFonts w:ascii="Calibri" w:hAnsi="Calibri" w:eastAsia="Calibri" w:cs="Calibri"/>
          <w:color w:val="333333"/>
          <w:spacing w:val="-1"/>
          <w:w w:val="105"/>
        </w:rPr>
        <w:t>Nacos</w:t>
      </w:r>
      <w:r>
        <w:rPr>
          <w:color w:val="333333"/>
          <w:spacing w:val="-1"/>
          <w:w w:val="105"/>
        </w:rPr>
        <w:t>抽象定义了</w:t>
      </w:r>
      <w:r>
        <w:rPr>
          <w:rFonts w:ascii="Calibri" w:hAnsi="Calibri" w:eastAsia="Calibri" w:cs="Calibri"/>
          <w:color w:val="333333"/>
          <w:spacing w:val="-1"/>
          <w:w w:val="105"/>
        </w:rPr>
        <w:t>Namespace</w:t>
      </w:r>
      <w:r>
        <w:rPr>
          <w:color w:val="333333"/>
          <w:spacing w:val="-1"/>
          <w:w w:val="105"/>
        </w:rPr>
        <w:t>、</w:t>
      </w:r>
      <w:r>
        <w:rPr>
          <w:rFonts w:ascii="Calibri" w:hAnsi="Calibri" w:eastAsia="Calibri" w:cs="Calibri"/>
          <w:color w:val="333333"/>
          <w:spacing w:val="-1"/>
          <w:w w:val="105"/>
        </w:rPr>
        <w:t>Group</w:t>
      </w:r>
      <w:r>
        <w:rPr>
          <w:color w:val="333333"/>
          <w:spacing w:val="-1"/>
          <w:w w:val="105"/>
        </w:rPr>
        <w:t>、</w:t>
      </w:r>
      <w:r>
        <w:rPr>
          <w:rFonts w:ascii="Calibri" w:hAnsi="Calibri" w:eastAsia="Calibri" w:cs="Calibri"/>
          <w:color w:val="333333"/>
          <w:spacing w:val="-1"/>
          <w:w w:val="105"/>
        </w:rPr>
        <w:t>Data</w:t>
      </w:r>
      <w:r>
        <w:rPr>
          <w:rFonts w:ascii="Calibri" w:hAnsi="Calibri" w:eastAsia="Calibri" w:cs="Calibri"/>
          <w:color w:val="333333"/>
          <w:spacing w:val="17"/>
          <w:w w:val="105"/>
        </w:rPr>
        <w:t xml:space="preserve"> </w:t>
      </w:r>
      <w:r>
        <w:rPr>
          <w:rFonts w:ascii="Calibri" w:hAnsi="Calibri" w:eastAsia="Calibri" w:cs="Calibri"/>
          <w:color w:val="333333"/>
          <w:w w:val="105"/>
        </w:rPr>
        <w:t>ID</w:t>
      </w:r>
      <w:r>
        <w:rPr>
          <w:color w:val="333333"/>
          <w:w w:val="105"/>
        </w:rPr>
        <w:t>的概念，具体这几个概念代表什么，取决于我们把它们看成什</w:t>
      </w:r>
      <w:r>
        <w:rPr>
          <w:color w:val="333333"/>
          <w:w w:val="102"/>
        </w:rPr>
        <w:t xml:space="preserve"> </w:t>
      </w:r>
      <w:r>
        <w:rPr>
          <w:color w:val="333333"/>
          <w:w w:val="105"/>
        </w:rPr>
        <w:t>么，这里推荐给大家一种用法，如下图：</w:t>
      </w:r>
    </w:p>
    <w:p>
      <w:pPr>
        <w:spacing w:after="0" w:line="300" w:lineRule="exact"/>
        <w:jc w:val="left"/>
        <w:sectPr>
          <w:headerReference r:id="rId25" w:type="default"/>
          <w:footerReference r:id="rId26" w:type="default"/>
          <w:pgSz w:w="11900" w:h="16820"/>
          <w:pgMar w:top="1600" w:right="0" w:bottom="820" w:left="0" w:header="0" w:footer="634" w:gutter="0"/>
          <w:cols w:space="720" w:num="1"/>
        </w:sectPr>
      </w:pPr>
    </w:p>
    <w:p>
      <w:pPr>
        <w:pStyle w:val="6"/>
        <w:spacing w:line="265" w:lineRule="exact"/>
        <w:ind w:right="699"/>
        <w:jc w:val="left"/>
      </w:pPr>
      <w:r>
        <w:pict>
          <v:shape id="_x0000_s1274" o:spid="_x0000_s1274"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275" o:spid="_x0000_s1275" o:spt="203" style="position:absolute;left:0pt;margin-left:0pt;margin-top:71.15pt;height:698.7pt;width:595pt;mso-position-horizontal-relative:page;mso-position-vertical-relative:page;z-index:-251653120;mso-width-relative:page;mso-height-relative:page;" coordorigin="0,1423" coordsize="11900,13974">
            <o:lock v:ext="edit"/>
            <v:shape id="_x0000_s1276" o:spid="_x0000_s1276" o:spt="75" type="#_x0000_t75" style="position:absolute;left:1050;top:2953;height:2114;width:9799;" filled="f" stroked="f" coordsize="21600,21600">
              <v:path/>
              <v:fill on="f" focussize="0,0"/>
              <v:stroke on="f"/>
              <v:imagedata r:id="rId86" o:title=""/>
              <o:lock v:ext="edit" aspectratio="t"/>
            </v:shape>
            <v:group id="_x0000_s1277" o:spid="_x0000_s1277" o:spt="203" style="position:absolute;left:1058;top:9410;height:3452;width:9784;" coordorigin="1058,9410" coordsize="9784,3452">
              <o:lock v:ext="edit"/>
              <v:shape id="_x0000_s1278" o:spid="_x0000_s1278" style="position:absolute;left:1058;top:9410;height:3452;width:9784;" fillcolor="#F8F8F8" filled="t" stroked="f" coordorigin="1058,9410" coordsize="9784,3452" path="m1095,12861l1072,12856,1060,12840,1058,12823,1058,9447,1063,9424,1079,9412,10804,9410,10827,9415,10840,9431,10842,12823,10837,12847,10821,12859,1095,12861xe">
                <v:path arrowok="t"/>
                <v:fill on="t" focussize="0,0"/>
                <v:stroke on="f"/>
                <v:imagedata o:title=""/>
                <o:lock v:ext="edit"/>
              </v:shape>
              <v:shape id="_x0000_s1279" o:spid="_x0000_s1279" o:spt="75" type="#_x0000_t75" style="position:absolute;left:0;top:1423;height:13974;width:11900;" filled="f" stroked="f" coordsize="21600,21600">
                <v:path/>
                <v:fill on="f" focussize="0,0"/>
                <v:stroke on="f"/>
                <v:imagedata r:id="rId70" o:title=""/>
                <o:lock v:ext="edit" aspectratio="t"/>
              </v:shape>
            </v:group>
          </v:group>
        </w:pict>
      </w:r>
      <w:r>
        <w:rPr>
          <w:rFonts w:ascii="Calibri" w:hAnsi="Calibri" w:eastAsia="Calibri" w:cs="Calibri"/>
          <w:color w:val="333333"/>
          <w:w w:val="110"/>
        </w:rPr>
        <w:t>Namespace</w:t>
      </w:r>
      <w:r>
        <w:rPr>
          <w:color w:val="333333"/>
          <w:w w:val="110"/>
        </w:rPr>
        <w:t>：代表不同</w:t>
      </w:r>
      <w:r>
        <w:rPr>
          <w:rFonts w:ascii="微软雅黑" w:hAnsi="微软雅黑" w:eastAsia="微软雅黑" w:cs="微软雅黑"/>
          <w:b/>
          <w:bCs/>
          <w:color w:val="333333"/>
          <w:w w:val="110"/>
        </w:rPr>
        <w:t>环境</w:t>
      </w:r>
      <w:r>
        <w:rPr>
          <w:color w:val="333333"/>
          <w:w w:val="110"/>
        </w:rPr>
        <w:t>，如开发、测试、生产环境。</w:t>
      </w:r>
    </w:p>
    <w:p>
      <w:pPr>
        <w:pStyle w:val="6"/>
        <w:spacing w:before="120" w:line="338" w:lineRule="auto"/>
        <w:ind w:right="699"/>
        <w:jc w:val="left"/>
        <w:rPr>
          <w:rFonts w:ascii="微软雅黑" w:hAnsi="微软雅黑" w:eastAsia="微软雅黑" w:cs="微软雅黑"/>
        </w:rPr>
      </w:pPr>
      <w:r>
        <w:rPr>
          <w:rFonts w:ascii="Calibri" w:hAnsi="Calibri" w:eastAsia="Calibri" w:cs="Calibri"/>
          <w:color w:val="333333"/>
          <w:w w:val="105"/>
        </w:rPr>
        <w:t>Group</w:t>
      </w:r>
      <w:r>
        <w:rPr>
          <w:color w:val="333333"/>
          <w:w w:val="105"/>
        </w:rPr>
        <w:t>：代表某</w:t>
      </w:r>
      <w:r>
        <w:rPr>
          <w:rFonts w:ascii="微软雅黑" w:hAnsi="微软雅黑" w:eastAsia="微软雅黑" w:cs="微软雅黑"/>
          <w:b/>
          <w:bCs/>
          <w:color w:val="333333"/>
          <w:w w:val="105"/>
        </w:rPr>
        <w:t>项目</w:t>
      </w:r>
      <w:r>
        <w:rPr>
          <w:color w:val="333333"/>
          <w:w w:val="105"/>
        </w:rPr>
        <w:t>，如</w:t>
      </w:r>
      <w:r>
        <w:rPr>
          <w:rFonts w:ascii="Calibri" w:hAnsi="Calibri" w:eastAsia="Calibri" w:cs="Calibri"/>
          <w:color w:val="333333"/>
          <w:w w:val="105"/>
        </w:rPr>
        <w:t>XX</w:t>
      </w:r>
      <w:r>
        <w:rPr>
          <w:color w:val="333333"/>
          <w:w w:val="105"/>
        </w:rPr>
        <w:t>医疗项目、</w:t>
      </w:r>
      <w:r>
        <w:rPr>
          <w:rFonts w:ascii="Calibri" w:hAnsi="Calibri" w:eastAsia="Calibri" w:cs="Calibri"/>
          <w:color w:val="333333"/>
          <w:w w:val="105"/>
        </w:rPr>
        <w:t>XX</w:t>
      </w:r>
      <w:r>
        <w:rPr>
          <w:color w:val="333333"/>
          <w:w w:val="105"/>
        </w:rPr>
        <w:t>电商项目</w:t>
      </w:r>
      <w:r>
        <w:rPr>
          <w:color w:val="333333"/>
          <w:spacing w:val="-35"/>
          <w:w w:val="105"/>
        </w:rPr>
        <w:t xml:space="preserve"> </w:t>
      </w:r>
      <w:r>
        <w:rPr>
          <w:rFonts w:ascii="Calibri" w:hAnsi="Calibri" w:eastAsia="Calibri" w:cs="Calibri"/>
          <w:color w:val="333333"/>
          <w:spacing w:val="-1"/>
          <w:w w:val="105"/>
        </w:rPr>
        <w:t>DataId</w:t>
      </w:r>
      <w:r>
        <w:rPr>
          <w:color w:val="333333"/>
          <w:spacing w:val="-1"/>
          <w:w w:val="105"/>
        </w:rPr>
        <w:t>：每个项目下往往有若干个</w:t>
      </w:r>
      <w:r>
        <w:rPr>
          <w:rFonts w:ascii="微软雅黑" w:hAnsi="微软雅黑" w:eastAsia="微软雅黑" w:cs="微软雅黑"/>
          <w:b/>
          <w:bCs/>
          <w:color w:val="333333"/>
          <w:spacing w:val="-1"/>
          <w:w w:val="105"/>
        </w:rPr>
        <w:t>工程</w:t>
      </w:r>
      <w:r>
        <w:rPr>
          <w:color w:val="333333"/>
          <w:spacing w:val="-1"/>
          <w:w w:val="105"/>
        </w:rPr>
        <w:t>，每个配置集</w:t>
      </w:r>
      <w:r>
        <w:rPr>
          <w:rFonts w:ascii="Calibri" w:hAnsi="Calibri" w:eastAsia="Calibri" w:cs="Calibri"/>
          <w:color w:val="333333"/>
          <w:spacing w:val="-1"/>
          <w:w w:val="105"/>
        </w:rPr>
        <w:t>(DataId)</w:t>
      </w:r>
      <w:r>
        <w:rPr>
          <w:color w:val="333333"/>
          <w:spacing w:val="-1"/>
          <w:w w:val="105"/>
        </w:rPr>
        <w:t>是一个工程的</w:t>
      </w:r>
      <w:r>
        <w:rPr>
          <w:rFonts w:ascii="微软雅黑" w:hAnsi="微软雅黑" w:eastAsia="微软雅黑" w:cs="微软雅黑"/>
          <w:b/>
          <w:bCs/>
          <w:color w:val="333333"/>
          <w:spacing w:val="-1"/>
          <w:w w:val="105"/>
        </w:rPr>
        <w:t>主配置文件</w:t>
      </w:r>
    </w:p>
    <w:p>
      <w:pPr>
        <w:spacing w:before="0" w:line="240" w:lineRule="auto"/>
        <w:rPr>
          <w:rFonts w:ascii="微软雅黑" w:hAnsi="微软雅黑" w:eastAsia="微软雅黑" w:cs="微软雅黑"/>
          <w:b/>
          <w:bCs/>
          <w:sz w:val="20"/>
          <w:szCs w:val="20"/>
        </w:rPr>
      </w:pPr>
    </w:p>
    <w:p>
      <w:pPr>
        <w:spacing w:before="0" w:line="240" w:lineRule="auto"/>
        <w:rPr>
          <w:rFonts w:ascii="微软雅黑" w:hAnsi="微软雅黑" w:eastAsia="微软雅黑" w:cs="微软雅黑"/>
          <w:b/>
          <w:bCs/>
          <w:sz w:val="20"/>
          <w:szCs w:val="20"/>
        </w:rPr>
      </w:pPr>
    </w:p>
    <w:p>
      <w:pPr>
        <w:spacing w:before="0" w:line="240" w:lineRule="auto"/>
        <w:rPr>
          <w:rFonts w:ascii="微软雅黑" w:hAnsi="微软雅黑" w:eastAsia="微软雅黑" w:cs="微软雅黑"/>
          <w:b/>
          <w:bCs/>
          <w:sz w:val="20"/>
          <w:szCs w:val="20"/>
        </w:rPr>
      </w:pPr>
    </w:p>
    <w:p>
      <w:pPr>
        <w:spacing w:before="0" w:line="240" w:lineRule="auto"/>
        <w:rPr>
          <w:rFonts w:ascii="微软雅黑" w:hAnsi="微软雅黑" w:eastAsia="微软雅黑" w:cs="微软雅黑"/>
          <w:b/>
          <w:bCs/>
          <w:sz w:val="20"/>
          <w:szCs w:val="20"/>
        </w:rPr>
      </w:pPr>
    </w:p>
    <w:p>
      <w:pPr>
        <w:spacing w:before="0" w:line="240" w:lineRule="auto"/>
        <w:rPr>
          <w:rFonts w:ascii="微软雅黑" w:hAnsi="微软雅黑" w:eastAsia="微软雅黑" w:cs="微软雅黑"/>
          <w:b/>
          <w:bCs/>
          <w:sz w:val="20"/>
          <w:szCs w:val="20"/>
        </w:rPr>
      </w:pPr>
    </w:p>
    <w:p>
      <w:pPr>
        <w:spacing w:before="0" w:line="240" w:lineRule="auto"/>
        <w:rPr>
          <w:rFonts w:ascii="微软雅黑" w:hAnsi="微软雅黑" w:eastAsia="微软雅黑" w:cs="微软雅黑"/>
          <w:b/>
          <w:bCs/>
          <w:sz w:val="20"/>
          <w:szCs w:val="20"/>
        </w:rPr>
      </w:pPr>
    </w:p>
    <w:p>
      <w:pPr>
        <w:spacing w:before="0" w:line="240" w:lineRule="auto"/>
        <w:rPr>
          <w:rFonts w:ascii="微软雅黑" w:hAnsi="微软雅黑" w:eastAsia="微软雅黑" w:cs="微软雅黑"/>
          <w:b/>
          <w:bCs/>
          <w:sz w:val="20"/>
          <w:szCs w:val="20"/>
        </w:rPr>
      </w:pPr>
    </w:p>
    <w:p>
      <w:pPr>
        <w:spacing w:before="0" w:line="240" w:lineRule="auto"/>
        <w:rPr>
          <w:rFonts w:ascii="微软雅黑" w:hAnsi="微软雅黑" w:eastAsia="微软雅黑" w:cs="微软雅黑"/>
          <w:b/>
          <w:bCs/>
          <w:sz w:val="20"/>
          <w:szCs w:val="20"/>
        </w:rPr>
      </w:pPr>
    </w:p>
    <w:p>
      <w:pPr>
        <w:spacing w:before="6" w:line="240" w:lineRule="auto"/>
        <w:rPr>
          <w:rFonts w:ascii="微软雅黑" w:hAnsi="微软雅黑" w:eastAsia="微软雅黑" w:cs="微软雅黑"/>
          <w:b/>
          <w:bCs/>
          <w:sz w:val="27"/>
          <w:szCs w:val="27"/>
        </w:rPr>
      </w:pPr>
    </w:p>
    <w:p>
      <w:pPr>
        <w:pStyle w:val="5"/>
        <w:spacing w:line="306" w:lineRule="exact"/>
        <w:ind w:right="6366"/>
        <w:jc w:val="left"/>
        <w:rPr>
          <w:rFonts w:ascii="微软雅黑" w:hAnsi="微软雅黑" w:eastAsia="微软雅黑" w:cs="微软雅黑"/>
          <w:b w:val="0"/>
          <w:bCs w:val="0"/>
        </w:rPr>
      </w:pPr>
      <w:r>
        <w:rPr>
          <w:color w:val="333333"/>
          <w:w w:val="105"/>
        </w:rPr>
        <w:t>获取某配置集的代码</w:t>
      </w:r>
      <w:r>
        <w:rPr>
          <w:rFonts w:ascii="微软雅黑" w:hAnsi="微软雅黑" w:eastAsia="微软雅黑" w:cs="微软雅黑"/>
          <w:b w:val="0"/>
          <w:bCs w:val="0"/>
          <w:color w:val="333333"/>
          <w:w w:val="105"/>
        </w:rPr>
        <w:t>：</w:t>
      </w:r>
    </w:p>
    <w:p>
      <w:pPr>
        <w:pStyle w:val="6"/>
        <w:spacing w:before="122" w:line="333" w:lineRule="auto"/>
        <w:ind w:right="6366"/>
        <w:jc w:val="left"/>
      </w:pPr>
      <w:r>
        <w:rPr>
          <w:color w:val="333333"/>
          <w:w w:val="110"/>
        </w:rPr>
        <w:t>获取配置集需要指定：</w:t>
      </w:r>
      <w:r>
        <w:rPr>
          <w:color w:val="333333"/>
          <w:w w:val="102"/>
        </w:rPr>
        <w:t xml:space="preserve"> </w:t>
      </w:r>
      <w:r>
        <w:rPr>
          <w:rFonts w:ascii="Calibri" w:hAnsi="Calibri" w:eastAsia="Calibri" w:cs="Calibri"/>
          <w:color w:val="333333"/>
          <w:w w:val="110"/>
        </w:rPr>
        <w:t>1</w:t>
      </w:r>
      <w:r>
        <w:rPr>
          <w:color w:val="333333"/>
          <w:w w:val="110"/>
        </w:rPr>
        <w:t>、</w:t>
      </w:r>
      <w:r>
        <w:rPr>
          <w:rFonts w:ascii="Calibri" w:hAnsi="Calibri" w:eastAsia="Calibri" w:cs="Calibri"/>
          <w:color w:val="333333"/>
          <w:w w:val="110"/>
        </w:rPr>
        <w:t>nacos</w:t>
      </w:r>
      <w:r>
        <w:rPr>
          <w:color w:val="333333"/>
          <w:w w:val="110"/>
        </w:rPr>
        <w:t>服务地址，必须指定</w:t>
      </w:r>
      <w:r>
        <w:rPr>
          <w:color w:val="333333"/>
          <w:w w:val="102"/>
        </w:rPr>
        <w:t xml:space="preserve"> </w:t>
      </w:r>
      <w:r>
        <w:rPr>
          <w:rFonts w:ascii="Calibri" w:hAnsi="Calibri" w:eastAsia="Calibri" w:cs="Calibri"/>
          <w:color w:val="333333"/>
          <w:w w:val="110"/>
        </w:rPr>
        <w:t>2</w:t>
      </w:r>
      <w:r>
        <w:rPr>
          <w:color w:val="333333"/>
          <w:w w:val="110"/>
        </w:rPr>
        <w:t>、</w:t>
      </w:r>
      <w:r>
        <w:rPr>
          <w:rFonts w:ascii="Calibri" w:hAnsi="Calibri" w:eastAsia="Calibri" w:cs="Calibri"/>
          <w:color w:val="333333"/>
          <w:w w:val="110"/>
        </w:rPr>
        <w:t>namespace</w:t>
      </w:r>
      <w:r>
        <w:rPr>
          <w:color w:val="333333"/>
          <w:w w:val="110"/>
        </w:rPr>
        <w:t>，如不指定默认</w:t>
      </w:r>
      <w:r>
        <w:rPr>
          <w:rFonts w:ascii="Calibri" w:hAnsi="Calibri" w:eastAsia="Calibri" w:cs="Calibri"/>
          <w:color w:val="333333"/>
          <w:w w:val="110"/>
        </w:rPr>
        <w:t>public</w:t>
      </w:r>
      <w:r>
        <w:rPr>
          <w:rFonts w:ascii="Calibri" w:hAnsi="Calibri" w:eastAsia="Calibri" w:cs="Calibri"/>
          <w:color w:val="333333"/>
          <w:spacing w:val="-39"/>
          <w:w w:val="110"/>
        </w:rPr>
        <w:t xml:space="preserve"> </w:t>
      </w:r>
      <w:r>
        <w:rPr>
          <w:rFonts w:ascii="Calibri" w:hAnsi="Calibri" w:eastAsia="Calibri" w:cs="Calibri"/>
          <w:color w:val="333333"/>
          <w:spacing w:val="-1"/>
          <w:w w:val="110"/>
        </w:rPr>
        <w:t>3</w:t>
      </w:r>
      <w:r>
        <w:rPr>
          <w:color w:val="333333"/>
          <w:spacing w:val="-1"/>
          <w:w w:val="110"/>
        </w:rPr>
        <w:t>、</w:t>
      </w:r>
      <w:r>
        <w:rPr>
          <w:rFonts w:ascii="Calibri" w:hAnsi="Calibri" w:eastAsia="Calibri" w:cs="Calibri"/>
          <w:color w:val="333333"/>
          <w:spacing w:val="-1"/>
          <w:w w:val="110"/>
        </w:rPr>
        <w:t>group</w:t>
      </w:r>
      <w:r>
        <w:rPr>
          <w:color w:val="333333"/>
          <w:spacing w:val="-1"/>
          <w:w w:val="110"/>
        </w:rPr>
        <w:t>，如不指定默认</w:t>
      </w:r>
      <w:r>
        <w:rPr>
          <w:color w:val="333333"/>
          <w:spacing w:val="24"/>
          <w:w w:val="110"/>
        </w:rPr>
        <w:t xml:space="preserve"> </w:t>
      </w:r>
      <w:r>
        <w:rPr>
          <w:rFonts w:ascii="Calibri" w:hAnsi="Calibri" w:eastAsia="Calibri" w:cs="Calibri"/>
          <w:color w:val="333333"/>
          <w:spacing w:val="-1"/>
          <w:w w:val="110"/>
        </w:rPr>
        <w:t>DEFAULT_GROUP</w:t>
      </w:r>
      <w:r>
        <w:rPr>
          <w:rFonts w:ascii="Calibri" w:hAnsi="Calibri" w:eastAsia="Calibri" w:cs="Calibri"/>
          <w:color w:val="333333"/>
          <w:spacing w:val="-45"/>
          <w:w w:val="110"/>
        </w:rPr>
        <w:t xml:space="preserve"> </w:t>
      </w:r>
      <w:r>
        <w:rPr>
          <w:rFonts w:ascii="Calibri" w:hAnsi="Calibri" w:eastAsia="Calibri" w:cs="Calibri"/>
          <w:color w:val="333333"/>
          <w:w w:val="110"/>
        </w:rPr>
        <w:t>4</w:t>
      </w:r>
      <w:r>
        <w:rPr>
          <w:color w:val="333333"/>
          <w:w w:val="110"/>
        </w:rPr>
        <w:t>、</w:t>
      </w:r>
      <w:r>
        <w:rPr>
          <w:rFonts w:ascii="Calibri" w:hAnsi="Calibri" w:eastAsia="Calibri" w:cs="Calibri"/>
          <w:color w:val="333333"/>
          <w:w w:val="110"/>
        </w:rPr>
        <w:t>dataId</w:t>
      </w:r>
      <w:r>
        <w:rPr>
          <w:color w:val="333333"/>
          <w:w w:val="110"/>
        </w:rPr>
        <w:t>，必须指定</w:t>
      </w:r>
    </w:p>
    <w:p>
      <w:pPr>
        <w:pStyle w:val="6"/>
        <w:spacing w:before="22" w:line="340" w:lineRule="auto"/>
        <w:ind w:right="8209"/>
        <w:jc w:val="left"/>
      </w:pPr>
      <w:r>
        <w:rPr>
          <w:color w:val="333333"/>
          <w:w w:val="105"/>
        </w:rPr>
        <w:t>代码如下：</w:t>
      </w:r>
      <w:r>
        <w:rPr>
          <w:color w:val="333333"/>
          <w:w w:val="102"/>
        </w:rPr>
        <w:t xml:space="preserve"> </w:t>
      </w:r>
      <w:r>
        <w:rPr>
          <w:color w:val="333333"/>
        </w:rPr>
        <w:t>看懂即可不用运行。</w:t>
      </w:r>
    </w:p>
    <w:p>
      <w:pPr>
        <w:spacing w:before="13" w:line="240" w:lineRule="auto"/>
        <w:rPr>
          <w:rFonts w:ascii="微软雅黑" w:hAnsi="微软雅黑" w:eastAsia="微软雅黑" w:cs="微软雅黑"/>
          <w:sz w:val="8"/>
          <w:szCs w:val="8"/>
        </w:rPr>
      </w:pPr>
    </w:p>
    <w:p>
      <w:pPr>
        <w:spacing w:line="3449"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68"/>
          <w:sz w:val="20"/>
          <w:szCs w:val="20"/>
        </w:rPr>
        <w:pict>
          <v:shape id="_x0000_s1280" o:spid="_x0000_s1280" o:spt="202" type="#_x0000_t202" style="height:172.5pt;width:489.15pt;" fillcolor="#F8F8F8" filled="t" stroked="t" coordsize="21600,21600">
            <v:path/>
            <v:fill on="t" focussize="0,0"/>
            <v:stroke weight="0.750314960629921pt" color="#DDDDDD" dashstyle="dash"/>
            <v:imagedata o:title=""/>
            <o:lock v:ext="edit"/>
            <v:textbox inset="0mm,0mm,0mm,0mm">
              <w:txbxContent>
                <w:p>
                  <w:pPr>
                    <w:spacing w:before="52"/>
                    <w:ind w:left="232" w:right="0" w:firstLine="0"/>
                    <w:jc w:val="left"/>
                    <w:rPr>
                      <w:rFonts w:ascii="微软雅黑" w:hAnsi="微软雅黑" w:eastAsia="微软雅黑" w:cs="微软雅黑"/>
                      <w:sz w:val="17"/>
                      <w:szCs w:val="17"/>
                    </w:rPr>
                  </w:pPr>
                  <w:r>
                    <w:rPr>
                      <w:rFonts w:ascii="Consolas" w:hAnsi="Consolas" w:eastAsia="Consolas" w:cs="Consolas"/>
                      <w:color w:val="AA5400"/>
                      <w:w w:val="103"/>
                      <w:sz w:val="17"/>
                      <w:szCs w:val="17"/>
                    </w:rPr>
                    <w:t>//</w:t>
                  </w:r>
                  <w:r>
                    <w:rPr>
                      <w:rFonts w:ascii="Consolas" w:hAnsi="Consolas" w:eastAsia="Consolas" w:cs="Consolas"/>
                      <w:color w:val="AA5400"/>
                      <w:spacing w:val="3"/>
                      <w:sz w:val="17"/>
                      <w:szCs w:val="17"/>
                    </w:rPr>
                    <w:t xml:space="preserve"> </w:t>
                  </w:r>
                  <w:r>
                    <w:rPr>
                      <w:rFonts w:ascii="微软雅黑" w:hAnsi="微软雅黑" w:eastAsia="微软雅黑" w:cs="微软雅黑"/>
                      <w:color w:val="AA5400"/>
                      <w:w w:val="103"/>
                      <w:sz w:val="17"/>
                      <w:szCs w:val="17"/>
                    </w:rPr>
                    <w:t>初始化配置服务，</w:t>
                  </w:r>
                </w:p>
                <w:p>
                  <w:pPr>
                    <w:spacing w:before="69" w:line="188" w:lineRule="exact"/>
                    <w:ind w:left="232" w:right="0" w:firstLine="0"/>
                    <w:jc w:val="left"/>
                    <w:rPr>
                      <w:rFonts w:ascii="Consolas" w:hAnsi="Consolas" w:eastAsia="Consolas" w:cs="Consolas"/>
                      <w:sz w:val="17"/>
                      <w:szCs w:val="17"/>
                    </w:rPr>
                  </w:pPr>
                  <w:r>
                    <w:rPr>
                      <w:rFonts w:ascii="Consolas"/>
                      <w:color w:val="008754"/>
                      <w:w w:val="103"/>
                      <w:sz w:val="17"/>
                    </w:rPr>
                    <w:t>String</w:t>
                  </w:r>
                  <w:r>
                    <w:rPr>
                      <w:rFonts w:ascii="Consolas"/>
                      <w:color w:val="008754"/>
                      <w:spacing w:val="2"/>
                      <w:sz w:val="17"/>
                    </w:rPr>
                    <w:t xml:space="preserve"> </w:t>
                  </w:r>
                  <w:r>
                    <w:rPr>
                      <w:rFonts w:ascii="Consolas"/>
                      <w:w w:val="103"/>
                      <w:sz w:val="17"/>
                    </w:rPr>
                    <w:t>serverAddr</w:t>
                  </w:r>
                  <w:r>
                    <w:rPr>
                      <w:rFonts w:ascii="Consolas"/>
                      <w:spacing w:val="2"/>
                      <w:sz w:val="17"/>
                    </w:rPr>
                    <w:t xml:space="preserve"> </w:t>
                  </w:r>
                  <w:r>
                    <w:rPr>
                      <w:rFonts w:ascii="Consolas"/>
                      <w:color w:val="971A1A"/>
                      <w:w w:val="103"/>
                      <w:sz w:val="17"/>
                    </w:rPr>
                    <w:t>=</w:t>
                  </w:r>
                  <w:r>
                    <w:rPr>
                      <w:rFonts w:ascii="Consolas"/>
                      <w:color w:val="971A1A"/>
                      <w:spacing w:val="2"/>
                      <w:sz w:val="17"/>
                    </w:rPr>
                    <w:t xml:space="preserve"> </w:t>
                  </w:r>
                  <w:r>
                    <w:rPr>
                      <w:rFonts w:ascii="Consolas"/>
                      <w:color w:val="AA1111"/>
                      <w:w w:val="103"/>
                      <w:sz w:val="17"/>
                    </w:rPr>
                    <w:t>"127.0.0.1:8848</w:t>
                  </w:r>
                  <w:r>
                    <w:rPr>
                      <w:rFonts w:ascii="Consolas"/>
                      <w:color w:val="AA1111"/>
                      <w:spacing w:val="-1"/>
                      <w:w w:val="103"/>
                      <w:sz w:val="17"/>
                    </w:rPr>
                    <w:t>"</w:t>
                  </w:r>
                  <w:r>
                    <w:rPr>
                      <w:rFonts w:ascii="Consolas"/>
                      <w:color w:val="333333"/>
                      <w:w w:val="103"/>
                      <w:sz w:val="17"/>
                    </w:rPr>
                    <w:t>;</w:t>
                  </w:r>
                </w:p>
                <w:p>
                  <w:pPr>
                    <w:tabs>
                      <w:tab w:val="left" w:pos="5926"/>
                    </w:tabs>
                    <w:spacing w:before="22" w:line="270" w:lineRule="exact"/>
                    <w:ind w:left="232" w:right="2944" w:firstLine="0"/>
                    <w:jc w:val="left"/>
                    <w:rPr>
                      <w:rFonts w:ascii="Consolas" w:hAnsi="Consolas" w:eastAsia="Consolas" w:cs="Consolas"/>
                      <w:sz w:val="17"/>
                      <w:szCs w:val="17"/>
                    </w:rPr>
                  </w:pPr>
                  <w:r>
                    <w:rPr>
                      <w:rFonts w:ascii="Consolas" w:hAnsi="Consolas" w:eastAsia="Consolas" w:cs="Consolas"/>
                      <w:color w:val="008754"/>
                      <w:w w:val="103"/>
                      <w:sz w:val="17"/>
                      <w:szCs w:val="17"/>
                    </w:rPr>
                    <w:t>String</w:t>
                  </w:r>
                  <w:r>
                    <w:rPr>
                      <w:rFonts w:ascii="Consolas" w:hAnsi="Consolas" w:eastAsia="Consolas" w:cs="Consolas"/>
                      <w:color w:val="008754"/>
                      <w:spacing w:val="2"/>
                      <w:sz w:val="17"/>
                      <w:szCs w:val="17"/>
                    </w:rPr>
                    <w:t xml:space="preserve"> </w:t>
                  </w:r>
                  <w:r>
                    <w:rPr>
                      <w:rFonts w:ascii="Consolas" w:hAnsi="Consolas" w:eastAsia="Consolas" w:cs="Consolas"/>
                      <w:w w:val="103"/>
                      <w:sz w:val="17"/>
                      <w:szCs w:val="17"/>
                    </w:rPr>
                    <w:t>namespace</w:t>
                  </w:r>
                  <w:r>
                    <w:rPr>
                      <w:rFonts w:ascii="Consolas" w:hAnsi="Consolas" w:eastAsia="Consolas" w:cs="Consolas"/>
                      <w:spacing w:val="2"/>
                      <w:sz w:val="17"/>
                      <w:szCs w:val="17"/>
                    </w:rPr>
                    <w:t xml:space="preserve"> </w:t>
                  </w:r>
                  <w:r>
                    <w:rPr>
                      <w:rFonts w:ascii="Consolas" w:hAnsi="Consolas" w:eastAsia="Consolas" w:cs="Consolas"/>
                      <w:color w:val="971A1A"/>
                      <w:w w:val="103"/>
                      <w:sz w:val="17"/>
                      <w:szCs w:val="17"/>
                    </w:rPr>
                    <w:t>=</w:t>
                  </w:r>
                  <w:r>
                    <w:rPr>
                      <w:rFonts w:ascii="Consolas" w:hAnsi="Consolas" w:eastAsia="Consolas" w:cs="Consolas"/>
                      <w:color w:val="971A1A"/>
                      <w:spacing w:val="2"/>
                      <w:sz w:val="17"/>
                      <w:szCs w:val="17"/>
                    </w:rPr>
                    <w:t xml:space="preserve"> </w:t>
                  </w:r>
                  <w:r>
                    <w:rPr>
                      <w:rFonts w:ascii="Consolas" w:hAnsi="Consolas" w:eastAsia="Consolas" w:cs="Consolas"/>
                      <w:color w:val="AA1111"/>
                      <w:w w:val="103"/>
                      <w:sz w:val="17"/>
                      <w:szCs w:val="17"/>
                    </w:rPr>
                    <w:t>"ee247dde‐d838‐425c‐b371‐029dab26232f</w:t>
                  </w:r>
                  <w:r>
                    <w:rPr>
                      <w:rFonts w:ascii="Consolas" w:hAnsi="Consolas" w:eastAsia="Consolas" w:cs="Consolas"/>
                      <w:color w:val="AA1111"/>
                      <w:spacing w:val="-1"/>
                      <w:w w:val="103"/>
                      <w:sz w:val="17"/>
                      <w:szCs w:val="17"/>
                    </w:rPr>
                    <w:t>"</w:t>
                  </w:r>
                  <w:r>
                    <w:rPr>
                      <w:rFonts w:ascii="Consolas" w:hAnsi="Consolas" w:eastAsia="Consolas" w:cs="Consolas"/>
                      <w:color w:val="333333"/>
                      <w:w w:val="103"/>
                      <w:sz w:val="17"/>
                      <w:szCs w:val="17"/>
                    </w:rPr>
                    <w:t>;</w:t>
                  </w:r>
                  <w:r>
                    <w:rPr>
                      <w:rFonts w:ascii="Consolas" w:hAnsi="Consolas" w:eastAsia="Consolas" w:cs="Consolas"/>
                      <w:color w:val="333333"/>
                      <w:spacing w:val="2"/>
                      <w:sz w:val="17"/>
                      <w:szCs w:val="17"/>
                    </w:rPr>
                    <w:t xml:space="preserve"> </w:t>
                  </w:r>
                  <w:r>
                    <w:rPr>
                      <w:rFonts w:ascii="Consolas" w:hAnsi="Consolas" w:eastAsia="Consolas" w:cs="Consolas"/>
                      <w:color w:val="AA5400"/>
                      <w:w w:val="103"/>
                      <w:sz w:val="17"/>
                      <w:szCs w:val="17"/>
                    </w:rPr>
                    <w:t>//</w:t>
                  </w:r>
                  <w:r>
                    <w:rPr>
                      <w:rFonts w:ascii="微软雅黑" w:hAnsi="微软雅黑" w:eastAsia="微软雅黑" w:cs="微软雅黑"/>
                      <w:color w:val="AA5400"/>
                      <w:w w:val="103"/>
                      <w:sz w:val="17"/>
                      <w:szCs w:val="17"/>
                    </w:rPr>
                    <w:t xml:space="preserve">开发环境 </w:t>
                  </w:r>
                  <w:r>
                    <w:rPr>
                      <w:rFonts w:ascii="Consolas" w:hAnsi="Consolas" w:eastAsia="Consolas" w:cs="Consolas"/>
                      <w:color w:val="008754"/>
                      <w:w w:val="103"/>
                      <w:sz w:val="17"/>
                      <w:szCs w:val="17"/>
                    </w:rPr>
                    <w:t>String</w:t>
                  </w:r>
                  <w:r>
                    <w:rPr>
                      <w:rFonts w:ascii="Consolas" w:hAnsi="Consolas" w:eastAsia="Consolas" w:cs="Consolas"/>
                      <w:color w:val="008754"/>
                      <w:spacing w:val="2"/>
                      <w:sz w:val="17"/>
                      <w:szCs w:val="17"/>
                    </w:rPr>
                    <w:t xml:space="preserve"> </w:t>
                  </w:r>
                  <w:r>
                    <w:rPr>
                      <w:rFonts w:ascii="Consolas" w:hAnsi="Consolas" w:eastAsia="Consolas" w:cs="Consolas"/>
                      <w:w w:val="103"/>
                      <w:sz w:val="17"/>
                      <w:szCs w:val="17"/>
                    </w:rPr>
                    <w:t>group</w:t>
                  </w:r>
                  <w:r>
                    <w:rPr>
                      <w:rFonts w:ascii="Consolas" w:hAnsi="Consolas" w:eastAsia="Consolas" w:cs="Consolas"/>
                      <w:spacing w:val="2"/>
                      <w:sz w:val="17"/>
                      <w:szCs w:val="17"/>
                    </w:rPr>
                    <w:t xml:space="preserve"> </w:t>
                  </w:r>
                  <w:r>
                    <w:rPr>
                      <w:rFonts w:ascii="Consolas" w:hAnsi="Consolas" w:eastAsia="Consolas" w:cs="Consolas"/>
                      <w:color w:val="971A1A"/>
                      <w:w w:val="103"/>
                      <w:sz w:val="17"/>
                      <w:szCs w:val="17"/>
                    </w:rPr>
                    <w:t>=</w:t>
                  </w:r>
                  <w:r>
                    <w:rPr>
                      <w:rFonts w:ascii="Consolas" w:hAnsi="Consolas" w:eastAsia="Consolas" w:cs="Consolas"/>
                      <w:color w:val="971A1A"/>
                      <w:spacing w:val="2"/>
                      <w:sz w:val="17"/>
                      <w:szCs w:val="17"/>
                    </w:rPr>
                    <w:t xml:space="preserve"> </w:t>
                  </w:r>
                  <w:r>
                    <w:rPr>
                      <w:rFonts w:ascii="Consolas" w:hAnsi="Consolas" w:eastAsia="Consolas" w:cs="Consolas"/>
                      <w:color w:val="AA1111"/>
                      <w:w w:val="103"/>
                      <w:sz w:val="17"/>
                      <w:szCs w:val="17"/>
                    </w:rPr>
                    <w:t>"DEFAULT_GROUP</w:t>
                  </w:r>
                  <w:r>
                    <w:rPr>
                      <w:rFonts w:ascii="Consolas" w:hAnsi="Consolas" w:eastAsia="Consolas" w:cs="Consolas"/>
                      <w:color w:val="AA1111"/>
                      <w:spacing w:val="-1"/>
                      <w:w w:val="103"/>
                      <w:sz w:val="17"/>
                      <w:szCs w:val="17"/>
                    </w:rPr>
                    <w:t>"</w:t>
                  </w:r>
                  <w:r>
                    <w:rPr>
                      <w:rFonts w:ascii="Consolas" w:hAnsi="Consolas" w:eastAsia="Consolas" w:cs="Consolas"/>
                      <w:color w:val="333333"/>
                      <w:w w:val="103"/>
                      <w:sz w:val="17"/>
                      <w:szCs w:val="17"/>
                    </w:rPr>
                    <w:t>;</w:t>
                  </w:r>
                  <w:r>
                    <w:rPr>
                      <w:rFonts w:ascii="Consolas" w:hAnsi="Consolas" w:eastAsia="Consolas" w:cs="Consolas"/>
                      <w:color w:val="333333"/>
                      <w:sz w:val="17"/>
                      <w:szCs w:val="17"/>
                    </w:rPr>
                    <w:tab/>
                  </w:r>
                  <w:r>
                    <w:rPr>
                      <w:rFonts w:ascii="Consolas" w:hAnsi="Consolas" w:eastAsia="Consolas" w:cs="Consolas"/>
                      <w:color w:val="AA5400"/>
                      <w:w w:val="103"/>
                      <w:sz w:val="17"/>
                      <w:szCs w:val="17"/>
                    </w:rPr>
                    <w:t>//</w:t>
                  </w:r>
                  <w:r>
                    <w:rPr>
                      <w:rFonts w:ascii="微软雅黑" w:hAnsi="微软雅黑" w:eastAsia="微软雅黑" w:cs="微软雅黑"/>
                      <w:color w:val="AA5400"/>
                      <w:w w:val="103"/>
                      <w:sz w:val="17"/>
                      <w:szCs w:val="17"/>
                    </w:rPr>
                    <w:t xml:space="preserve">默认组 </w:t>
                  </w:r>
                  <w:r>
                    <w:rPr>
                      <w:rFonts w:ascii="Consolas" w:hAnsi="Consolas" w:eastAsia="Consolas" w:cs="Consolas"/>
                      <w:color w:val="008754"/>
                      <w:w w:val="103"/>
                      <w:sz w:val="17"/>
                      <w:szCs w:val="17"/>
                    </w:rPr>
                    <w:t>String</w:t>
                  </w:r>
                  <w:r>
                    <w:rPr>
                      <w:rFonts w:ascii="Consolas" w:hAnsi="Consolas" w:eastAsia="Consolas" w:cs="Consolas"/>
                      <w:color w:val="008754"/>
                      <w:spacing w:val="2"/>
                      <w:sz w:val="17"/>
                      <w:szCs w:val="17"/>
                    </w:rPr>
                    <w:t xml:space="preserve"> </w:t>
                  </w:r>
                  <w:r>
                    <w:rPr>
                      <w:rFonts w:ascii="Consolas" w:hAnsi="Consolas" w:eastAsia="Consolas" w:cs="Consolas"/>
                      <w:w w:val="103"/>
                      <w:sz w:val="17"/>
                      <w:szCs w:val="17"/>
                    </w:rPr>
                    <w:t>dataId</w:t>
                  </w:r>
                  <w:r>
                    <w:rPr>
                      <w:rFonts w:ascii="Consolas" w:hAnsi="Consolas" w:eastAsia="Consolas" w:cs="Consolas"/>
                      <w:spacing w:val="2"/>
                      <w:sz w:val="17"/>
                      <w:szCs w:val="17"/>
                    </w:rPr>
                    <w:t xml:space="preserve"> </w:t>
                  </w:r>
                  <w:r>
                    <w:rPr>
                      <w:rFonts w:ascii="Consolas" w:hAnsi="Consolas" w:eastAsia="Consolas" w:cs="Consolas"/>
                      <w:color w:val="971A1A"/>
                      <w:w w:val="103"/>
                      <w:sz w:val="17"/>
                      <w:szCs w:val="17"/>
                    </w:rPr>
                    <w:t>=</w:t>
                  </w:r>
                  <w:r>
                    <w:rPr>
                      <w:rFonts w:ascii="Consolas" w:hAnsi="Consolas" w:eastAsia="Consolas" w:cs="Consolas"/>
                      <w:color w:val="971A1A"/>
                      <w:spacing w:val="2"/>
                      <w:sz w:val="17"/>
                      <w:szCs w:val="17"/>
                    </w:rPr>
                    <w:t xml:space="preserve"> </w:t>
                  </w:r>
                  <w:r>
                    <w:rPr>
                      <w:rFonts w:ascii="Consolas" w:hAnsi="Consolas" w:eastAsia="Consolas" w:cs="Consolas"/>
                      <w:color w:val="AA1111"/>
                      <w:w w:val="103"/>
                      <w:sz w:val="17"/>
                      <w:szCs w:val="17"/>
                    </w:rPr>
                    <w:t>"nacos‐simple‐demo.yaml</w:t>
                  </w:r>
                  <w:r>
                    <w:rPr>
                      <w:rFonts w:ascii="Consolas" w:hAnsi="Consolas" w:eastAsia="Consolas" w:cs="Consolas"/>
                      <w:color w:val="AA1111"/>
                      <w:spacing w:val="-1"/>
                      <w:w w:val="103"/>
                      <w:sz w:val="17"/>
                      <w:szCs w:val="17"/>
                    </w:rPr>
                    <w:t>"</w:t>
                  </w:r>
                  <w:r>
                    <w:rPr>
                      <w:rFonts w:ascii="Consolas" w:hAnsi="Consolas" w:eastAsia="Consolas" w:cs="Consolas"/>
                      <w:color w:val="333333"/>
                      <w:w w:val="103"/>
                      <w:sz w:val="17"/>
                      <w:szCs w:val="17"/>
                    </w:rPr>
                    <w:t>;</w:t>
                  </w:r>
                </w:p>
                <w:p>
                  <w:pPr>
                    <w:spacing w:before="59" w:line="326" w:lineRule="auto"/>
                    <w:ind w:left="232" w:right="5576" w:firstLine="0"/>
                    <w:jc w:val="both"/>
                    <w:rPr>
                      <w:rFonts w:ascii="Consolas" w:hAnsi="Consolas" w:eastAsia="Consolas" w:cs="Consolas"/>
                      <w:sz w:val="17"/>
                      <w:szCs w:val="17"/>
                    </w:rPr>
                  </w:pPr>
                  <w:r>
                    <w:rPr>
                      <w:rFonts w:ascii="Consolas"/>
                      <w:w w:val="103"/>
                      <w:sz w:val="17"/>
                    </w:rPr>
                    <w:t>Properties</w:t>
                  </w:r>
                  <w:r>
                    <w:rPr>
                      <w:rFonts w:ascii="Consolas"/>
                      <w:spacing w:val="2"/>
                      <w:sz w:val="17"/>
                    </w:rPr>
                    <w:t xml:space="preserve"> </w:t>
                  </w:r>
                  <w:r>
                    <w:rPr>
                      <w:rFonts w:ascii="Consolas"/>
                      <w:w w:val="103"/>
                      <w:sz w:val="17"/>
                    </w:rPr>
                    <w:t>properties</w:t>
                  </w:r>
                  <w:r>
                    <w:rPr>
                      <w:rFonts w:ascii="Consolas"/>
                      <w:spacing w:val="2"/>
                      <w:sz w:val="17"/>
                    </w:rPr>
                    <w:t xml:space="preserve"> </w:t>
                  </w:r>
                  <w:r>
                    <w:rPr>
                      <w:rFonts w:ascii="Consolas"/>
                      <w:color w:val="971A1A"/>
                      <w:w w:val="103"/>
                      <w:sz w:val="17"/>
                    </w:rPr>
                    <w:t>=</w:t>
                  </w:r>
                  <w:r>
                    <w:rPr>
                      <w:rFonts w:ascii="Consolas"/>
                      <w:color w:val="971A1A"/>
                      <w:spacing w:val="2"/>
                      <w:sz w:val="17"/>
                    </w:rPr>
                    <w:t xml:space="preserve"> </w:t>
                  </w:r>
                  <w:r>
                    <w:rPr>
                      <w:rFonts w:ascii="Consolas"/>
                      <w:color w:val="770087"/>
                      <w:w w:val="103"/>
                      <w:sz w:val="17"/>
                    </w:rPr>
                    <w:t>new</w:t>
                  </w:r>
                  <w:r>
                    <w:rPr>
                      <w:rFonts w:ascii="Consolas"/>
                      <w:color w:val="770087"/>
                      <w:spacing w:val="2"/>
                      <w:sz w:val="17"/>
                    </w:rPr>
                    <w:t xml:space="preserve"> </w:t>
                  </w:r>
                  <w:r>
                    <w:rPr>
                      <w:rFonts w:ascii="Consolas"/>
                      <w:w w:val="103"/>
                      <w:sz w:val="17"/>
                    </w:rPr>
                    <w:t>Propertie</w:t>
                  </w:r>
                  <w:r>
                    <w:rPr>
                      <w:rFonts w:ascii="Consolas"/>
                      <w:spacing w:val="-1"/>
                      <w:w w:val="103"/>
                      <w:sz w:val="17"/>
                    </w:rPr>
                    <w:t>s</w:t>
                  </w:r>
                  <w:r>
                    <w:rPr>
                      <w:rFonts w:ascii="Consolas"/>
                      <w:color w:val="333333"/>
                      <w:w w:val="103"/>
                      <w:sz w:val="17"/>
                    </w:rPr>
                    <w:t xml:space="preserve">(); </w:t>
                  </w:r>
                  <w:r>
                    <w:rPr>
                      <w:rFonts w:ascii="Consolas"/>
                      <w:w w:val="103"/>
                      <w:sz w:val="17"/>
                    </w:rPr>
                    <w:t>propertie</w:t>
                  </w:r>
                  <w:r>
                    <w:rPr>
                      <w:rFonts w:ascii="Consolas"/>
                      <w:spacing w:val="-1"/>
                      <w:w w:val="103"/>
                      <w:sz w:val="17"/>
                    </w:rPr>
                    <w:t>s</w:t>
                  </w:r>
                  <w:r>
                    <w:rPr>
                      <w:rFonts w:ascii="Consolas"/>
                      <w:color w:val="333333"/>
                      <w:spacing w:val="-1"/>
                      <w:w w:val="103"/>
                      <w:sz w:val="17"/>
                    </w:rPr>
                    <w:t>.</w:t>
                  </w:r>
                  <w:r>
                    <w:rPr>
                      <w:rFonts w:ascii="Consolas"/>
                      <w:w w:val="103"/>
                      <w:sz w:val="17"/>
                    </w:rPr>
                    <w:t>pu</w:t>
                  </w:r>
                  <w:r>
                    <w:rPr>
                      <w:rFonts w:ascii="Consolas"/>
                      <w:spacing w:val="-1"/>
                      <w:w w:val="103"/>
                      <w:sz w:val="17"/>
                    </w:rPr>
                    <w:t>t</w:t>
                  </w:r>
                  <w:r>
                    <w:rPr>
                      <w:rFonts w:ascii="Consolas"/>
                      <w:color w:val="333333"/>
                      <w:spacing w:val="-1"/>
                      <w:w w:val="103"/>
                      <w:sz w:val="17"/>
                    </w:rPr>
                    <w:t>(</w:t>
                  </w:r>
                  <w:r>
                    <w:rPr>
                      <w:rFonts w:ascii="Consolas"/>
                      <w:color w:val="AA1111"/>
                      <w:w w:val="103"/>
                      <w:sz w:val="17"/>
                    </w:rPr>
                    <w:t>"serverAddr</w:t>
                  </w:r>
                  <w:r>
                    <w:rPr>
                      <w:rFonts w:ascii="Consolas"/>
                      <w:color w:val="AA1111"/>
                      <w:spacing w:val="-1"/>
                      <w:w w:val="103"/>
                      <w:sz w:val="17"/>
                    </w:rPr>
                    <w:t>"</w:t>
                  </w:r>
                  <w:r>
                    <w:rPr>
                      <w:rFonts w:ascii="Consolas"/>
                      <w:color w:val="333333"/>
                      <w:w w:val="103"/>
                      <w:sz w:val="17"/>
                    </w:rPr>
                    <w:t>,</w:t>
                  </w:r>
                  <w:r>
                    <w:rPr>
                      <w:rFonts w:ascii="Consolas"/>
                      <w:color w:val="333333"/>
                      <w:spacing w:val="2"/>
                      <w:sz w:val="17"/>
                    </w:rPr>
                    <w:t xml:space="preserve"> </w:t>
                  </w:r>
                  <w:r>
                    <w:rPr>
                      <w:rFonts w:ascii="Consolas"/>
                      <w:w w:val="103"/>
                      <w:sz w:val="17"/>
                    </w:rPr>
                    <w:t>serverAdd</w:t>
                  </w:r>
                  <w:r>
                    <w:rPr>
                      <w:rFonts w:ascii="Consolas"/>
                      <w:spacing w:val="-1"/>
                      <w:w w:val="103"/>
                      <w:sz w:val="17"/>
                    </w:rPr>
                    <w:t>r</w:t>
                  </w:r>
                  <w:r>
                    <w:rPr>
                      <w:rFonts w:ascii="Consolas"/>
                      <w:color w:val="333333"/>
                      <w:w w:val="103"/>
                      <w:sz w:val="17"/>
                    </w:rPr>
                    <w:t xml:space="preserve">); </w:t>
                  </w:r>
                  <w:r>
                    <w:rPr>
                      <w:rFonts w:ascii="Consolas"/>
                      <w:w w:val="103"/>
                      <w:sz w:val="17"/>
                    </w:rPr>
                    <w:t>propertie</w:t>
                  </w:r>
                  <w:r>
                    <w:rPr>
                      <w:rFonts w:ascii="Consolas"/>
                      <w:spacing w:val="-1"/>
                      <w:w w:val="103"/>
                      <w:sz w:val="17"/>
                    </w:rPr>
                    <w:t>s</w:t>
                  </w:r>
                  <w:r>
                    <w:rPr>
                      <w:rFonts w:ascii="Consolas"/>
                      <w:color w:val="333333"/>
                      <w:spacing w:val="-1"/>
                      <w:w w:val="103"/>
                      <w:sz w:val="17"/>
                    </w:rPr>
                    <w:t>.</w:t>
                  </w:r>
                  <w:r>
                    <w:rPr>
                      <w:rFonts w:ascii="Consolas"/>
                      <w:w w:val="103"/>
                      <w:sz w:val="17"/>
                    </w:rPr>
                    <w:t>pu</w:t>
                  </w:r>
                  <w:r>
                    <w:rPr>
                      <w:rFonts w:ascii="Consolas"/>
                      <w:spacing w:val="-1"/>
                      <w:w w:val="103"/>
                      <w:sz w:val="17"/>
                    </w:rPr>
                    <w:t>t</w:t>
                  </w:r>
                  <w:r>
                    <w:rPr>
                      <w:rFonts w:ascii="Consolas"/>
                      <w:color w:val="333333"/>
                      <w:spacing w:val="-1"/>
                      <w:w w:val="103"/>
                      <w:sz w:val="17"/>
                    </w:rPr>
                    <w:t>(</w:t>
                  </w:r>
                  <w:r>
                    <w:rPr>
                      <w:rFonts w:ascii="Consolas"/>
                      <w:color w:val="AA1111"/>
                      <w:w w:val="103"/>
                      <w:sz w:val="17"/>
                    </w:rPr>
                    <w:t>"namespace</w:t>
                  </w:r>
                  <w:r>
                    <w:rPr>
                      <w:rFonts w:ascii="Consolas"/>
                      <w:color w:val="AA1111"/>
                      <w:spacing w:val="-1"/>
                      <w:w w:val="103"/>
                      <w:sz w:val="17"/>
                    </w:rPr>
                    <w:t>"</w:t>
                  </w:r>
                  <w:r>
                    <w:rPr>
                      <w:rFonts w:ascii="Consolas"/>
                      <w:color w:val="333333"/>
                      <w:w w:val="103"/>
                      <w:sz w:val="17"/>
                    </w:rPr>
                    <w:t>,</w:t>
                  </w:r>
                  <w:r>
                    <w:rPr>
                      <w:rFonts w:ascii="Consolas"/>
                      <w:color w:val="333333"/>
                      <w:spacing w:val="2"/>
                      <w:sz w:val="17"/>
                    </w:rPr>
                    <w:t xml:space="preserve"> </w:t>
                  </w:r>
                  <w:r>
                    <w:rPr>
                      <w:rFonts w:ascii="Consolas"/>
                      <w:w w:val="103"/>
                      <w:sz w:val="17"/>
                    </w:rPr>
                    <w:t>namespac</w:t>
                  </w:r>
                  <w:r>
                    <w:rPr>
                      <w:rFonts w:ascii="Consolas"/>
                      <w:spacing w:val="-1"/>
                      <w:w w:val="103"/>
                      <w:sz w:val="17"/>
                    </w:rPr>
                    <w:t>e</w:t>
                  </w:r>
                  <w:r>
                    <w:rPr>
                      <w:rFonts w:ascii="Consolas"/>
                      <w:color w:val="333333"/>
                      <w:w w:val="103"/>
                      <w:sz w:val="17"/>
                    </w:rPr>
                    <w:t>);</w:t>
                  </w:r>
                </w:p>
                <w:p>
                  <w:pPr>
                    <w:spacing w:before="0" w:line="188" w:lineRule="exact"/>
                    <w:ind w:left="232" w:right="0" w:firstLine="0"/>
                    <w:jc w:val="left"/>
                    <w:rPr>
                      <w:rFonts w:ascii="Consolas" w:hAnsi="Consolas" w:eastAsia="Consolas" w:cs="Consolas"/>
                      <w:sz w:val="17"/>
                      <w:szCs w:val="17"/>
                    </w:rPr>
                  </w:pPr>
                  <w:r>
                    <w:rPr>
                      <w:rFonts w:ascii="Consolas"/>
                      <w:w w:val="103"/>
                      <w:sz w:val="17"/>
                    </w:rPr>
                    <w:t>ConfigService</w:t>
                  </w:r>
                  <w:r>
                    <w:rPr>
                      <w:rFonts w:ascii="Consolas"/>
                      <w:spacing w:val="2"/>
                      <w:sz w:val="17"/>
                    </w:rPr>
                    <w:t xml:space="preserve"> </w:t>
                  </w:r>
                  <w:r>
                    <w:rPr>
                      <w:rFonts w:ascii="Consolas"/>
                      <w:w w:val="103"/>
                      <w:sz w:val="17"/>
                    </w:rPr>
                    <w:t>configService</w:t>
                  </w:r>
                  <w:r>
                    <w:rPr>
                      <w:rFonts w:ascii="Consolas"/>
                      <w:spacing w:val="2"/>
                      <w:sz w:val="17"/>
                    </w:rPr>
                    <w:t xml:space="preserve"> </w:t>
                  </w:r>
                  <w:r>
                    <w:rPr>
                      <w:rFonts w:ascii="Consolas"/>
                      <w:color w:val="971A1A"/>
                      <w:w w:val="103"/>
                      <w:sz w:val="17"/>
                    </w:rPr>
                    <w:t>=</w:t>
                  </w:r>
                  <w:r>
                    <w:rPr>
                      <w:rFonts w:ascii="Consolas"/>
                      <w:color w:val="971A1A"/>
                      <w:spacing w:val="2"/>
                      <w:sz w:val="17"/>
                    </w:rPr>
                    <w:t xml:space="preserve"> </w:t>
                  </w:r>
                  <w:r>
                    <w:rPr>
                      <w:rFonts w:ascii="Consolas"/>
                      <w:w w:val="103"/>
                      <w:sz w:val="17"/>
                    </w:rPr>
                    <w:t>NacosFactor</w:t>
                  </w:r>
                  <w:r>
                    <w:rPr>
                      <w:rFonts w:ascii="Consolas"/>
                      <w:spacing w:val="-1"/>
                      <w:w w:val="103"/>
                      <w:sz w:val="17"/>
                    </w:rPr>
                    <w:t>y</w:t>
                  </w:r>
                  <w:r>
                    <w:rPr>
                      <w:rFonts w:ascii="Consolas"/>
                      <w:color w:val="333333"/>
                      <w:spacing w:val="-1"/>
                      <w:w w:val="103"/>
                      <w:sz w:val="17"/>
                    </w:rPr>
                    <w:t>.</w:t>
                  </w:r>
                  <w:r>
                    <w:rPr>
                      <w:rFonts w:ascii="Consolas"/>
                      <w:w w:val="103"/>
                      <w:sz w:val="17"/>
                    </w:rPr>
                    <w:t>createConfigServic</w:t>
                  </w:r>
                  <w:r>
                    <w:rPr>
                      <w:rFonts w:ascii="Consolas"/>
                      <w:spacing w:val="-1"/>
                      <w:w w:val="103"/>
                      <w:sz w:val="17"/>
                    </w:rPr>
                    <w:t>e</w:t>
                  </w:r>
                  <w:r>
                    <w:rPr>
                      <w:rFonts w:ascii="Consolas"/>
                      <w:color w:val="333333"/>
                      <w:spacing w:val="-1"/>
                      <w:w w:val="103"/>
                      <w:sz w:val="17"/>
                    </w:rPr>
                    <w:t>(</w:t>
                  </w:r>
                  <w:r>
                    <w:rPr>
                      <w:rFonts w:ascii="Consolas"/>
                      <w:w w:val="103"/>
                      <w:sz w:val="17"/>
                    </w:rPr>
                    <w:t>propertie</w:t>
                  </w:r>
                  <w:r>
                    <w:rPr>
                      <w:rFonts w:ascii="Consolas"/>
                      <w:spacing w:val="-1"/>
                      <w:w w:val="103"/>
                      <w:sz w:val="17"/>
                    </w:rPr>
                    <w:t>s</w:t>
                  </w:r>
                  <w:r>
                    <w:rPr>
                      <w:rFonts w:ascii="Consolas"/>
                      <w:color w:val="333333"/>
                      <w:w w:val="103"/>
                      <w:sz w:val="17"/>
                    </w:rPr>
                    <w:t>);</w:t>
                  </w:r>
                </w:p>
                <w:p>
                  <w:pPr>
                    <w:spacing w:before="0" w:line="283" w:lineRule="exact"/>
                    <w:ind w:left="232" w:right="0" w:firstLine="0"/>
                    <w:jc w:val="left"/>
                    <w:rPr>
                      <w:rFonts w:ascii="微软雅黑" w:hAnsi="微软雅黑" w:eastAsia="微软雅黑" w:cs="微软雅黑"/>
                      <w:sz w:val="17"/>
                      <w:szCs w:val="17"/>
                    </w:rPr>
                  </w:pPr>
                  <w:r>
                    <w:rPr>
                      <w:rFonts w:ascii="Consolas" w:hAnsi="Consolas" w:eastAsia="Consolas" w:cs="Consolas"/>
                      <w:color w:val="AA5400"/>
                      <w:w w:val="103"/>
                      <w:sz w:val="17"/>
                      <w:szCs w:val="17"/>
                    </w:rPr>
                    <w:t>//</w:t>
                  </w:r>
                  <w:r>
                    <w:rPr>
                      <w:rFonts w:ascii="微软雅黑" w:hAnsi="微软雅黑" w:eastAsia="微软雅黑" w:cs="微软雅黑"/>
                      <w:color w:val="AA5400"/>
                      <w:w w:val="103"/>
                      <w:sz w:val="17"/>
                      <w:szCs w:val="17"/>
                    </w:rPr>
                    <w:t>获取配置，并输出控制台</w:t>
                  </w:r>
                </w:p>
                <w:p>
                  <w:pPr>
                    <w:spacing w:before="69" w:line="326" w:lineRule="auto"/>
                    <w:ind w:left="232" w:right="3550" w:firstLine="0"/>
                    <w:jc w:val="left"/>
                    <w:rPr>
                      <w:rFonts w:ascii="Consolas" w:hAnsi="Consolas" w:eastAsia="Consolas" w:cs="Consolas"/>
                      <w:sz w:val="17"/>
                      <w:szCs w:val="17"/>
                    </w:rPr>
                  </w:pPr>
                  <w:r>
                    <w:rPr>
                      <w:rFonts w:ascii="Consolas"/>
                      <w:color w:val="008754"/>
                      <w:w w:val="103"/>
                      <w:sz w:val="17"/>
                    </w:rPr>
                    <w:t>String</w:t>
                  </w:r>
                  <w:r>
                    <w:rPr>
                      <w:rFonts w:ascii="Consolas"/>
                      <w:color w:val="008754"/>
                      <w:spacing w:val="2"/>
                      <w:sz w:val="17"/>
                    </w:rPr>
                    <w:t xml:space="preserve"> </w:t>
                  </w:r>
                  <w:r>
                    <w:rPr>
                      <w:rFonts w:ascii="Consolas"/>
                      <w:w w:val="103"/>
                      <w:sz w:val="17"/>
                    </w:rPr>
                    <w:t>content</w:t>
                  </w:r>
                  <w:r>
                    <w:rPr>
                      <w:rFonts w:ascii="Consolas"/>
                      <w:spacing w:val="2"/>
                      <w:sz w:val="17"/>
                    </w:rPr>
                    <w:t xml:space="preserve"> </w:t>
                  </w:r>
                  <w:r>
                    <w:rPr>
                      <w:rFonts w:ascii="Consolas"/>
                      <w:color w:val="971A1A"/>
                      <w:w w:val="103"/>
                      <w:sz w:val="17"/>
                    </w:rPr>
                    <w:t>=</w:t>
                  </w:r>
                  <w:r>
                    <w:rPr>
                      <w:rFonts w:ascii="Consolas"/>
                      <w:color w:val="971A1A"/>
                      <w:spacing w:val="2"/>
                      <w:sz w:val="17"/>
                    </w:rPr>
                    <w:t xml:space="preserve"> </w:t>
                  </w:r>
                  <w:r>
                    <w:rPr>
                      <w:rFonts w:ascii="Consolas"/>
                      <w:w w:val="103"/>
                      <w:sz w:val="17"/>
                    </w:rPr>
                    <w:t>configService</w:t>
                  </w:r>
                  <w:r>
                    <w:rPr>
                      <w:rFonts w:ascii="Consolas"/>
                      <w:color w:val="333333"/>
                      <w:spacing w:val="-1"/>
                      <w:w w:val="103"/>
                      <w:sz w:val="17"/>
                    </w:rPr>
                    <w:t>.</w:t>
                  </w:r>
                  <w:r>
                    <w:rPr>
                      <w:rFonts w:ascii="Consolas"/>
                      <w:w w:val="103"/>
                      <w:sz w:val="17"/>
                    </w:rPr>
                    <w:t>getConfi</w:t>
                  </w:r>
                  <w:r>
                    <w:rPr>
                      <w:rFonts w:ascii="Consolas"/>
                      <w:spacing w:val="-1"/>
                      <w:w w:val="103"/>
                      <w:sz w:val="17"/>
                    </w:rPr>
                    <w:t>g</w:t>
                  </w:r>
                  <w:r>
                    <w:rPr>
                      <w:rFonts w:ascii="Consolas"/>
                      <w:color w:val="333333"/>
                      <w:spacing w:val="-1"/>
                      <w:w w:val="103"/>
                      <w:sz w:val="17"/>
                    </w:rPr>
                    <w:t>(</w:t>
                  </w:r>
                  <w:r>
                    <w:rPr>
                      <w:rFonts w:ascii="Consolas"/>
                      <w:w w:val="103"/>
                      <w:sz w:val="17"/>
                    </w:rPr>
                    <w:t>dataI</w:t>
                  </w:r>
                  <w:r>
                    <w:rPr>
                      <w:rFonts w:ascii="Consolas"/>
                      <w:spacing w:val="-1"/>
                      <w:w w:val="103"/>
                      <w:sz w:val="17"/>
                    </w:rPr>
                    <w:t>d</w:t>
                  </w:r>
                  <w:r>
                    <w:rPr>
                      <w:rFonts w:ascii="Consolas"/>
                      <w:color w:val="333333"/>
                      <w:w w:val="103"/>
                      <w:sz w:val="17"/>
                    </w:rPr>
                    <w:t>,</w:t>
                  </w:r>
                  <w:r>
                    <w:rPr>
                      <w:rFonts w:ascii="Consolas"/>
                      <w:color w:val="333333"/>
                      <w:spacing w:val="2"/>
                      <w:sz w:val="17"/>
                    </w:rPr>
                    <w:t xml:space="preserve"> </w:t>
                  </w:r>
                  <w:r>
                    <w:rPr>
                      <w:rFonts w:ascii="Consolas"/>
                      <w:w w:val="103"/>
                      <w:sz w:val="17"/>
                    </w:rPr>
                    <w:t>grou</w:t>
                  </w:r>
                  <w:r>
                    <w:rPr>
                      <w:rFonts w:ascii="Consolas"/>
                      <w:spacing w:val="-1"/>
                      <w:w w:val="103"/>
                      <w:sz w:val="17"/>
                    </w:rPr>
                    <w:t>p</w:t>
                  </w:r>
                  <w:r>
                    <w:rPr>
                      <w:rFonts w:ascii="Consolas"/>
                      <w:color w:val="333333"/>
                      <w:w w:val="103"/>
                      <w:sz w:val="17"/>
                    </w:rPr>
                    <w:t>,</w:t>
                  </w:r>
                  <w:r>
                    <w:rPr>
                      <w:rFonts w:ascii="Consolas"/>
                      <w:color w:val="333333"/>
                      <w:spacing w:val="2"/>
                      <w:sz w:val="17"/>
                    </w:rPr>
                    <w:t xml:space="preserve"> </w:t>
                  </w:r>
                  <w:r>
                    <w:rPr>
                      <w:rFonts w:ascii="Consolas"/>
                      <w:color w:val="116644"/>
                      <w:w w:val="103"/>
                      <w:sz w:val="17"/>
                    </w:rPr>
                    <w:t>500</w:t>
                  </w:r>
                  <w:r>
                    <w:rPr>
                      <w:rFonts w:ascii="Consolas"/>
                      <w:color w:val="116644"/>
                      <w:spacing w:val="-1"/>
                      <w:w w:val="103"/>
                      <w:sz w:val="17"/>
                    </w:rPr>
                    <w:t>0</w:t>
                  </w:r>
                  <w:r>
                    <w:rPr>
                      <w:rFonts w:ascii="Consolas"/>
                      <w:color w:val="333333"/>
                      <w:w w:val="103"/>
                      <w:sz w:val="17"/>
                    </w:rPr>
                    <w:t xml:space="preserve">); </w:t>
                  </w:r>
                  <w:r>
                    <w:rPr>
                      <w:rFonts w:ascii="Consolas"/>
                      <w:w w:val="103"/>
                      <w:sz w:val="17"/>
                    </w:rPr>
                    <w:t>Syste</w:t>
                  </w:r>
                  <w:r>
                    <w:rPr>
                      <w:rFonts w:ascii="Consolas"/>
                      <w:spacing w:val="-1"/>
                      <w:w w:val="103"/>
                      <w:sz w:val="17"/>
                    </w:rPr>
                    <w:t>m</w:t>
                  </w:r>
                  <w:r>
                    <w:rPr>
                      <w:rFonts w:ascii="Consolas"/>
                      <w:color w:val="333333"/>
                      <w:spacing w:val="-1"/>
                      <w:w w:val="103"/>
                      <w:sz w:val="17"/>
                    </w:rPr>
                    <w:t>.</w:t>
                  </w:r>
                  <w:r>
                    <w:rPr>
                      <w:rFonts w:ascii="Consolas"/>
                      <w:w w:val="103"/>
                      <w:sz w:val="17"/>
                    </w:rPr>
                    <w:t>ou</w:t>
                  </w:r>
                  <w:r>
                    <w:rPr>
                      <w:rFonts w:ascii="Consolas"/>
                      <w:spacing w:val="-1"/>
                      <w:w w:val="103"/>
                      <w:sz w:val="17"/>
                    </w:rPr>
                    <w:t>t</w:t>
                  </w:r>
                  <w:r>
                    <w:rPr>
                      <w:rFonts w:ascii="Consolas"/>
                      <w:color w:val="333333"/>
                      <w:spacing w:val="-1"/>
                      <w:w w:val="103"/>
                      <w:sz w:val="17"/>
                    </w:rPr>
                    <w:t>.</w:t>
                  </w:r>
                  <w:r>
                    <w:rPr>
                      <w:rFonts w:ascii="Consolas"/>
                      <w:w w:val="103"/>
                      <w:sz w:val="17"/>
                    </w:rPr>
                    <w:t>printl</w:t>
                  </w:r>
                  <w:r>
                    <w:rPr>
                      <w:rFonts w:ascii="Consolas"/>
                      <w:spacing w:val="-1"/>
                      <w:w w:val="103"/>
                      <w:sz w:val="17"/>
                    </w:rPr>
                    <w:t>n</w:t>
                  </w:r>
                  <w:r>
                    <w:rPr>
                      <w:rFonts w:ascii="Consolas"/>
                      <w:color w:val="333333"/>
                      <w:spacing w:val="-1"/>
                      <w:w w:val="103"/>
                      <w:sz w:val="17"/>
                    </w:rPr>
                    <w:t>(</w:t>
                  </w:r>
                  <w:r>
                    <w:rPr>
                      <w:rFonts w:ascii="Consolas"/>
                      <w:w w:val="103"/>
                      <w:sz w:val="17"/>
                    </w:rPr>
                    <w:t>conten</w:t>
                  </w:r>
                  <w:r>
                    <w:rPr>
                      <w:rFonts w:ascii="Consolas"/>
                      <w:spacing w:val="-1"/>
                      <w:w w:val="103"/>
                      <w:sz w:val="17"/>
                    </w:rPr>
                    <w:t>t</w:t>
                  </w:r>
                  <w:r>
                    <w:rPr>
                      <w:rFonts w:ascii="Consolas"/>
                      <w:color w:val="333333"/>
                      <w:w w:val="103"/>
                      <w:sz w:val="17"/>
                    </w:rPr>
                    <w:t>);</w:t>
                  </w:r>
                </w:p>
              </w:txbxContent>
            </v:textbox>
            <w10:wrap type="none"/>
            <w10:anchorlock/>
          </v:shape>
        </w:pict>
      </w:r>
    </w:p>
    <w:p>
      <w:pPr>
        <w:spacing w:before="13" w:line="240" w:lineRule="auto"/>
        <w:rPr>
          <w:rFonts w:ascii="微软雅黑" w:hAnsi="微软雅黑" w:eastAsia="微软雅黑" w:cs="微软雅黑"/>
          <w:sz w:val="11"/>
          <w:szCs w:val="11"/>
        </w:rPr>
      </w:pPr>
    </w:p>
    <w:p>
      <w:pPr>
        <w:pStyle w:val="6"/>
        <w:spacing w:line="307" w:lineRule="exact"/>
        <w:ind w:right="699"/>
        <w:jc w:val="left"/>
      </w:pPr>
      <w:r>
        <w:rPr>
          <w:color w:val="333333"/>
          <w:w w:val="105"/>
        </w:rPr>
        <w:t>以上代码说明将从地址为</w:t>
      </w:r>
      <w:r>
        <w:rPr>
          <w:rFonts w:ascii="Calibri" w:hAnsi="Calibri" w:eastAsia="Calibri" w:cs="Calibri"/>
          <w:color w:val="333333"/>
          <w:w w:val="105"/>
        </w:rPr>
        <w:t>127.0.0.1:8848</w:t>
      </w:r>
      <w:r>
        <w:rPr>
          <w:color w:val="333333"/>
          <w:w w:val="105"/>
        </w:rPr>
        <w:t>的</w:t>
      </w:r>
      <w:r>
        <w:rPr>
          <w:rFonts w:ascii="Calibri" w:hAnsi="Calibri" w:eastAsia="Calibri" w:cs="Calibri"/>
          <w:color w:val="333333"/>
          <w:w w:val="105"/>
        </w:rPr>
        <w:t>nacos</w:t>
      </w:r>
      <w:r>
        <w:rPr>
          <w:color w:val="333333"/>
          <w:w w:val="105"/>
        </w:rPr>
        <w:t>配置中心获取配置，通过以下信息定位配置集：</w:t>
      </w:r>
    </w:p>
    <w:p>
      <w:pPr>
        <w:pStyle w:val="6"/>
        <w:spacing w:before="120" w:line="333" w:lineRule="auto"/>
        <w:ind w:right="5639"/>
        <w:jc w:val="left"/>
        <w:rPr>
          <w:rFonts w:ascii="Calibri" w:hAnsi="Calibri" w:eastAsia="Calibri" w:cs="Calibri"/>
        </w:rPr>
      </w:pPr>
      <w:r>
        <w:rPr>
          <w:rFonts w:ascii="Calibri" w:hAnsi="Calibri" w:eastAsia="Calibri" w:cs="Calibri"/>
          <w:color w:val="333333"/>
          <w:w w:val="115"/>
        </w:rPr>
        <w:t>namespace</w:t>
      </w:r>
      <w:r>
        <w:rPr>
          <w:color w:val="333333"/>
          <w:w w:val="115"/>
        </w:rPr>
        <w:t>：</w:t>
      </w:r>
      <w:r>
        <w:rPr>
          <w:rFonts w:ascii="Calibri" w:hAnsi="Calibri" w:eastAsia="Calibri" w:cs="Calibri"/>
          <w:color w:val="333333"/>
          <w:w w:val="115"/>
        </w:rPr>
        <w:t>ee247dde-d838-425c-b371-029dab26232f</w:t>
      </w:r>
      <w:r>
        <w:rPr>
          <w:rFonts w:ascii="Calibri" w:hAnsi="Calibri" w:eastAsia="Calibri" w:cs="Calibri"/>
          <w:color w:val="333333"/>
          <w:spacing w:val="-6"/>
          <w:w w:val="115"/>
        </w:rPr>
        <w:t xml:space="preserve"> </w:t>
      </w:r>
      <w:r>
        <w:rPr>
          <w:color w:val="333333"/>
          <w:w w:val="115"/>
        </w:rPr>
        <w:t>注意：</w:t>
      </w:r>
      <w:r>
        <w:rPr>
          <w:rFonts w:ascii="Calibri" w:hAnsi="Calibri" w:eastAsia="Calibri" w:cs="Calibri"/>
          <w:color w:val="333333"/>
          <w:w w:val="115"/>
        </w:rPr>
        <w:t>namespace</w:t>
      </w:r>
      <w:r>
        <w:rPr>
          <w:color w:val="333333"/>
          <w:w w:val="115"/>
        </w:rPr>
        <w:t>需要指定</w:t>
      </w:r>
      <w:r>
        <w:rPr>
          <w:rFonts w:ascii="Calibri" w:hAnsi="Calibri" w:eastAsia="Calibri" w:cs="Calibri"/>
          <w:color w:val="333333"/>
          <w:w w:val="115"/>
        </w:rPr>
        <w:t>id</w:t>
      </w:r>
      <w:r>
        <w:rPr>
          <w:color w:val="333333"/>
          <w:w w:val="115"/>
        </w:rPr>
        <w:t>。</w:t>
      </w:r>
      <w:r>
        <w:rPr>
          <w:color w:val="333333"/>
          <w:w w:val="102"/>
        </w:rPr>
        <w:t xml:space="preserve"> </w:t>
      </w:r>
      <w:r>
        <w:rPr>
          <w:rFonts w:ascii="Calibri" w:hAnsi="Calibri" w:eastAsia="Calibri" w:cs="Calibri"/>
          <w:color w:val="333333"/>
          <w:w w:val="115"/>
        </w:rPr>
        <w:t>group</w:t>
      </w:r>
      <w:r>
        <w:rPr>
          <w:color w:val="333333"/>
          <w:w w:val="115"/>
        </w:rPr>
        <w:t>：</w:t>
      </w:r>
      <w:r>
        <w:rPr>
          <w:rFonts w:ascii="Calibri" w:hAnsi="Calibri" w:eastAsia="Calibri" w:cs="Calibri"/>
          <w:color w:val="333333"/>
          <w:w w:val="115"/>
        </w:rPr>
        <w:t>DEFAULT_GROUP</w:t>
      </w:r>
    </w:p>
    <w:p>
      <w:pPr>
        <w:pStyle w:val="6"/>
        <w:spacing w:before="22" w:line="240" w:lineRule="auto"/>
        <w:ind w:right="6366"/>
        <w:jc w:val="left"/>
        <w:rPr>
          <w:rFonts w:ascii="Calibri" w:hAnsi="Calibri" w:eastAsia="Calibri" w:cs="Calibri"/>
        </w:rPr>
      </w:pPr>
      <w:r>
        <w:rPr>
          <w:rFonts w:ascii="Calibri" w:hAnsi="Calibri" w:eastAsia="Calibri" w:cs="Calibri"/>
          <w:color w:val="333333"/>
          <w:w w:val="115"/>
        </w:rPr>
        <w:t>Data</w:t>
      </w:r>
      <w:r>
        <w:rPr>
          <w:rFonts w:ascii="Calibri" w:hAnsi="Calibri" w:eastAsia="Calibri" w:cs="Calibri"/>
          <w:color w:val="333333"/>
          <w:spacing w:val="43"/>
          <w:w w:val="115"/>
        </w:rPr>
        <w:t xml:space="preserve"> </w:t>
      </w:r>
      <w:r>
        <w:rPr>
          <w:rFonts w:ascii="Calibri" w:hAnsi="Calibri" w:eastAsia="Calibri" w:cs="Calibri"/>
          <w:color w:val="333333"/>
          <w:w w:val="115"/>
        </w:rPr>
        <w:t>Id</w:t>
      </w:r>
      <w:r>
        <w:rPr>
          <w:color w:val="333333"/>
          <w:w w:val="115"/>
        </w:rPr>
        <w:t>：</w:t>
      </w:r>
      <w:r>
        <w:rPr>
          <w:rFonts w:ascii="Calibri" w:hAnsi="Calibri" w:eastAsia="Calibri" w:cs="Calibri"/>
          <w:color w:val="333333"/>
          <w:w w:val="115"/>
        </w:rPr>
        <w:t>nacos-simple-demo.yaml</w:t>
      </w:r>
    </w:p>
    <w:p>
      <w:pPr>
        <w:spacing w:after="0" w:line="240" w:lineRule="auto"/>
        <w:jc w:val="left"/>
        <w:rPr>
          <w:rFonts w:ascii="Calibri" w:hAnsi="Calibri" w:eastAsia="Calibri" w:cs="Calibri"/>
        </w:rPr>
        <w:sectPr>
          <w:headerReference r:id="rId27" w:type="default"/>
          <w:pgSz w:w="11900" w:h="16820"/>
          <w:pgMar w:top="1120" w:right="0" w:bottom="820" w:left="0" w:header="0" w:footer="634" w:gutter="0"/>
          <w:cols w:space="720" w:num="1"/>
        </w:sectPr>
      </w:pPr>
    </w:p>
    <w:p>
      <w:pPr>
        <w:spacing w:before="0" w:line="240" w:lineRule="auto"/>
        <w:rPr>
          <w:rFonts w:ascii="Calibri" w:hAnsi="Calibri" w:eastAsia="Calibri" w:cs="Calibri"/>
          <w:sz w:val="20"/>
          <w:szCs w:val="20"/>
        </w:rPr>
      </w:pPr>
      <w:r>
        <w:pict>
          <v:shape id="_x0000_s1281" o:spid="_x0000_s1281"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282" o:spid="_x0000_s1282" o:spt="203" style="position:absolute;left:0pt;margin-left:0pt;margin-top:71.15pt;height:698.7pt;width:595pt;mso-position-horizontal-relative:page;mso-position-vertical-relative:page;z-index:-251653120;mso-width-relative:page;mso-height-relative:page;" coordorigin="0,1423" coordsize="11900,13974">
            <o:lock v:ext="edit"/>
            <v:group id="_x0000_s1283" o:spid="_x0000_s1283" o:spt="203" style="position:absolute;left:1261;top:3319;height:69;width:75;" coordorigin="1261,3319" coordsize="75,69">
              <o:lock v:ext="edit"/>
              <v:shape id="_x0000_s1284" o:spid="_x0000_s1284" style="position:absolute;left:1261;top:3319;height:69;width:75;" fillcolor="#333333" filled="t" stroked="f" coordorigin="1261,3319" coordsize="75,69" path="m1314,3388l1284,3386,1268,3377,1261,3360,1265,3333,1278,3319,1309,3319,1327,3327,1335,3342,1336,3353,1330,3376,1314,3388xe">
                <v:path arrowok="t"/>
                <v:fill on="t" focussize="0,0"/>
                <v:stroke on="f"/>
                <v:imagedata o:title=""/>
                <o:lock v:ext="edit"/>
              </v:shape>
              <v:shape id="_x0000_s1285" o:spid="_x0000_s1285" o:spt="75" type="#_x0000_t75" style="position:absolute;left:1050;top:4260;height:4888;width:9799;" filled="f" stroked="f" coordsize="21600,21600">
                <v:path/>
                <v:fill on="f" focussize="0,0"/>
                <v:stroke on="f"/>
                <v:imagedata r:id="rId87" o:title=""/>
                <o:lock v:ext="edit" aspectratio="t"/>
              </v:shape>
            </v:group>
            <v:group id="_x0000_s1286" o:spid="_x0000_s1286" o:spt="203" style="position:absolute;left:1261;top:9427;height:69;width:75;" coordorigin="1261,9427" coordsize="75,69">
              <o:lock v:ext="edit"/>
              <v:shape id="_x0000_s1287" o:spid="_x0000_s1287" style="position:absolute;left:1261;top:9427;height:69;width:75;" fillcolor="#333333" filled="t" stroked="f" coordorigin="1261,9427" coordsize="75,69" path="m1314,9495l1284,9494,1268,9484,1261,9468,1265,9441,1278,9427,1309,9427,1327,9435,1335,9449,1336,9460,1330,9483,1314,9495xe">
                <v:path arrowok="t"/>
                <v:fill on="t" focussize="0,0"/>
                <v:stroke on="f"/>
                <v:imagedata o:title=""/>
                <o:lock v:ext="edit"/>
              </v:shape>
              <v:shape id="_x0000_s1288" o:spid="_x0000_s1288" o:spt="75" type="#_x0000_t75" style="position:absolute;left:1050;top:10664;height:4727;width:9799;" filled="f" stroked="f" coordsize="21600,21600">
                <v:path/>
                <v:fill on="f" focussize="0,0"/>
                <v:stroke on="f"/>
                <v:imagedata r:id="rId88" o:title=""/>
                <o:lock v:ext="edit" aspectratio="t"/>
              </v:shape>
              <v:shape id="_x0000_s1289" o:spid="_x0000_s1289" o:spt="75" type="#_x0000_t75" style="position:absolute;left:0;top:1423;height:13974;width:11900;" filled="f" stroked="f" coordsize="21600,21600">
                <v:path/>
                <v:fill on="f" focussize="0,0"/>
                <v:stroke on="f"/>
                <v:imagedata r:id="rId70" o:title=""/>
                <o:lock v:ext="edit" aspectratio="t"/>
              </v:shape>
            </v:group>
          </v:group>
        </w:pict>
      </w:r>
    </w:p>
    <w:p>
      <w:pPr>
        <w:spacing w:before="2" w:line="240" w:lineRule="auto"/>
        <w:rPr>
          <w:rFonts w:ascii="Calibri" w:hAnsi="Calibri" w:eastAsia="Calibri" w:cs="Calibri"/>
          <w:sz w:val="18"/>
          <w:szCs w:val="18"/>
        </w:rPr>
      </w:pPr>
    </w:p>
    <w:p>
      <w:pPr>
        <w:pStyle w:val="3"/>
        <w:spacing w:line="424" w:lineRule="exact"/>
        <w:ind w:right="6366"/>
        <w:jc w:val="left"/>
        <w:rPr>
          <w:rFonts w:ascii="微软雅黑" w:hAnsi="微软雅黑" w:eastAsia="微软雅黑" w:cs="微软雅黑"/>
          <w:b w:val="0"/>
          <w:bCs w:val="0"/>
        </w:rPr>
      </w:pPr>
      <w:bookmarkStart w:id="26" w:name="4.2 命名空间管理"/>
      <w:bookmarkEnd w:id="26"/>
      <w:r>
        <w:rPr>
          <w:b/>
          <w:bCs/>
          <w:color w:val="333333"/>
        </w:rPr>
        <w:t>4.2</w:t>
      </w:r>
      <w:r>
        <w:rPr>
          <w:b/>
          <w:bCs/>
          <w:color w:val="333333"/>
          <w:spacing w:val="-72"/>
        </w:rPr>
        <w:t xml:space="preserve"> </w:t>
      </w:r>
      <w:r>
        <w:rPr>
          <w:rFonts w:ascii="微软雅黑" w:hAnsi="微软雅黑" w:eastAsia="微软雅黑" w:cs="微软雅黑"/>
          <w:color w:val="333333"/>
        </w:rPr>
        <w:t>命名空间管理</w:t>
      </w:r>
    </w:p>
    <w:p>
      <w:pPr>
        <w:pStyle w:val="4"/>
        <w:spacing w:before="98" w:line="240" w:lineRule="auto"/>
        <w:ind w:right="6366"/>
        <w:jc w:val="left"/>
        <w:rPr>
          <w:rFonts w:ascii="微软雅黑" w:hAnsi="微软雅黑" w:eastAsia="微软雅黑" w:cs="微软雅黑"/>
          <w:b w:val="0"/>
          <w:bCs w:val="0"/>
        </w:rPr>
      </w:pPr>
      <w:bookmarkStart w:id="27" w:name="4.2.1namespace 隔离设计"/>
      <w:bookmarkEnd w:id="27"/>
      <w:r>
        <w:rPr>
          <w:b/>
          <w:bCs/>
          <w:color w:val="333333"/>
          <w:w w:val="95"/>
        </w:rPr>
        <w:t>4.2.1namespace</w:t>
      </w:r>
      <w:r>
        <w:rPr>
          <w:b/>
          <w:bCs/>
          <w:color w:val="333333"/>
          <w:spacing w:val="-50"/>
          <w:w w:val="95"/>
        </w:rPr>
        <w:t xml:space="preserve"> </w:t>
      </w:r>
      <w:r>
        <w:rPr>
          <w:rFonts w:ascii="微软雅黑" w:hAnsi="微软雅黑" w:eastAsia="微软雅黑" w:cs="微软雅黑"/>
          <w:color w:val="333333"/>
          <w:w w:val="95"/>
        </w:rPr>
        <w:t>隔离设计</w:t>
      </w:r>
    </w:p>
    <w:p>
      <w:pPr>
        <w:pStyle w:val="6"/>
        <w:spacing w:before="142" w:line="240" w:lineRule="auto"/>
        <w:ind w:right="699"/>
        <w:jc w:val="left"/>
      </w:pPr>
      <w:r>
        <w:rPr>
          <w:rFonts w:ascii="Calibri" w:hAnsi="Calibri" w:eastAsia="Calibri" w:cs="Calibri"/>
          <w:color w:val="333333"/>
          <w:w w:val="105"/>
        </w:rPr>
        <w:t xml:space="preserve">namespace  </w:t>
      </w:r>
      <w:r>
        <w:rPr>
          <w:color w:val="333333"/>
          <w:w w:val="105"/>
        </w:rPr>
        <w:t xml:space="preserve">的设计是 </w:t>
      </w:r>
      <w:r>
        <w:rPr>
          <w:rFonts w:ascii="Calibri" w:hAnsi="Calibri" w:eastAsia="Calibri" w:cs="Calibri"/>
          <w:color w:val="333333"/>
          <w:w w:val="105"/>
        </w:rPr>
        <w:t>nacos</w:t>
      </w:r>
      <w:r>
        <w:rPr>
          <w:rFonts w:ascii="Calibri" w:hAnsi="Calibri" w:eastAsia="Calibri" w:cs="Calibri"/>
          <w:color w:val="333333"/>
          <w:spacing w:val="35"/>
          <w:w w:val="105"/>
        </w:rPr>
        <w:t xml:space="preserve"> </w:t>
      </w:r>
      <w:r>
        <w:rPr>
          <w:color w:val="333333"/>
          <w:w w:val="105"/>
        </w:rPr>
        <w:t>基于此做多环境以及多租户（多个用户共同使用</w:t>
      </w:r>
      <w:r>
        <w:rPr>
          <w:rFonts w:ascii="Calibri" w:hAnsi="Calibri" w:eastAsia="Calibri" w:cs="Calibri"/>
          <w:color w:val="333333"/>
          <w:w w:val="105"/>
        </w:rPr>
        <w:t>nacos</w:t>
      </w:r>
      <w:r>
        <w:rPr>
          <w:color w:val="333333"/>
          <w:w w:val="105"/>
        </w:rPr>
        <w:t>）数据</w:t>
      </w:r>
      <w:r>
        <w:rPr>
          <w:rFonts w:ascii="Calibri" w:hAnsi="Calibri" w:eastAsia="Calibri" w:cs="Calibri"/>
          <w:color w:val="333333"/>
          <w:w w:val="105"/>
        </w:rPr>
        <w:t>(</w:t>
      </w:r>
      <w:r>
        <w:rPr>
          <w:rFonts w:ascii="微软雅黑" w:hAnsi="微软雅黑" w:eastAsia="微软雅黑" w:cs="微软雅黑"/>
          <w:b/>
          <w:bCs/>
          <w:color w:val="333333"/>
          <w:w w:val="105"/>
        </w:rPr>
        <w:t>配置和服务</w:t>
      </w:r>
      <w:r>
        <w:rPr>
          <w:rFonts w:ascii="Calibri" w:hAnsi="Calibri" w:eastAsia="Calibri" w:cs="Calibri"/>
          <w:color w:val="333333"/>
          <w:w w:val="105"/>
        </w:rPr>
        <w:t>)</w:t>
      </w:r>
      <w:r>
        <w:rPr>
          <w:color w:val="333333"/>
          <w:w w:val="105"/>
        </w:rPr>
        <w:t>隔离的。</w:t>
      </w:r>
    </w:p>
    <w:p>
      <w:pPr>
        <w:spacing w:before="5" w:line="240" w:lineRule="auto"/>
        <w:rPr>
          <w:rFonts w:ascii="微软雅黑" w:hAnsi="微软雅黑" w:eastAsia="微软雅黑" w:cs="微软雅黑"/>
          <w:sz w:val="8"/>
          <w:szCs w:val="8"/>
        </w:rPr>
      </w:pPr>
    </w:p>
    <w:p>
      <w:pPr>
        <w:pStyle w:val="6"/>
        <w:spacing w:before="17" w:line="300" w:lineRule="exact"/>
        <w:ind w:left="1497" w:right="1188"/>
        <w:jc w:val="left"/>
      </w:pPr>
      <w:r>
        <w:rPr>
          <w:color w:val="333333"/>
        </w:rPr>
        <w:t>从一个租户</w:t>
      </w:r>
      <w:r>
        <w:rPr>
          <w:rFonts w:ascii="Calibri" w:hAnsi="Calibri" w:eastAsia="Calibri" w:cs="Calibri"/>
          <w:color w:val="333333"/>
        </w:rPr>
        <w:t>(</w:t>
      </w:r>
      <w:r>
        <w:rPr>
          <w:color w:val="333333"/>
        </w:rPr>
        <w:t>用户</w:t>
      </w:r>
      <w:r>
        <w:rPr>
          <w:rFonts w:ascii="Calibri" w:hAnsi="Calibri" w:eastAsia="Calibri" w:cs="Calibri"/>
          <w:color w:val="333333"/>
        </w:rPr>
        <w:t>)</w:t>
      </w:r>
      <w:r>
        <w:rPr>
          <w:color w:val="333333"/>
        </w:rPr>
        <w:t>的角度来看，如果有多套不同的环境，那么这个时候可以根据指定的环境来创建不同的</w:t>
      </w:r>
      <w:r>
        <w:rPr>
          <w:color w:val="333333"/>
          <w:spacing w:val="3"/>
        </w:rPr>
        <w:t xml:space="preserve"> </w:t>
      </w:r>
      <w:r>
        <w:rPr>
          <w:rFonts w:ascii="Calibri" w:hAnsi="Calibri" w:eastAsia="Calibri" w:cs="Calibri"/>
          <w:color w:val="333333"/>
        </w:rPr>
        <w:t>namespce</w:t>
      </w:r>
      <w:r>
        <w:rPr>
          <w:color w:val="333333"/>
        </w:rPr>
        <w:t xml:space="preserve">，以此来实现多环境的隔离。例如，你可能有开发，测试和生产三个不同的环境，那么使用一套    </w:t>
      </w:r>
      <w:r>
        <w:rPr>
          <w:color w:val="333333"/>
          <w:spacing w:val="23"/>
        </w:rPr>
        <w:t xml:space="preserve"> </w:t>
      </w:r>
      <w:r>
        <w:rPr>
          <w:rFonts w:ascii="Calibri" w:hAnsi="Calibri" w:eastAsia="Calibri" w:cs="Calibri"/>
          <w:color w:val="333333"/>
          <w:w w:val="105"/>
        </w:rPr>
        <w:t xml:space="preserve">nacos  </w:t>
      </w:r>
      <w:r>
        <w:rPr>
          <w:color w:val="333333"/>
          <w:w w:val="105"/>
        </w:rPr>
        <w:t>集群可以分别建以下三个不同的</w:t>
      </w:r>
      <w:r>
        <w:rPr>
          <w:color w:val="333333"/>
          <w:spacing w:val="43"/>
          <w:w w:val="105"/>
        </w:rPr>
        <w:t xml:space="preserve"> </w:t>
      </w:r>
      <w:r>
        <w:rPr>
          <w:rFonts w:ascii="Calibri" w:hAnsi="Calibri" w:eastAsia="Calibri" w:cs="Calibri"/>
          <w:color w:val="333333"/>
          <w:w w:val="105"/>
        </w:rPr>
        <w:t>namespace</w:t>
      </w:r>
      <w:r>
        <w:rPr>
          <w:color w:val="333333"/>
          <w:w w:val="105"/>
        </w:rPr>
        <w:t>。如下图所示：</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9" w:line="240" w:lineRule="auto"/>
        <w:rPr>
          <w:rFonts w:ascii="微软雅黑" w:hAnsi="微软雅黑" w:eastAsia="微软雅黑" w:cs="微软雅黑"/>
          <w:sz w:val="20"/>
          <w:szCs w:val="20"/>
        </w:rPr>
      </w:pPr>
    </w:p>
    <w:p>
      <w:pPr>
        <w:pStyle w:val="6"/>
        <w:spacing w:before="17" w:line="300" w:lineRule="exact"/>
        <w:ind w:left="1497" w:right="699"/>
        <w:jc w:val="left"/>
      </w:pPr>
      <w:r>
        <w:rPr>
          <w:color w:val="333333"/>
        </w:rPr>
        <w:t>从多个租户</w:t>
      </w:r>
      <w:r>
        <w:rPr>
          <w:rFonts w:ascii="Calibri" w:hAnsi="Calibri" w:eastAsia="Calibri" w:cs="Calibri"/>
          <w:color w:val="333333"/>
        </w:rPr>
        <w:t>(</w:t>
      </w:r>
      <w:r>
        <w:rPr>
          <w:color w:val="333333"/>
        </w:rPr>
        <w:t>用户</w:t>
      </w:r>
      <w:r>
        <w:rPr>
          <w:rFonts w:ascii="Calibri" w:hAnsi="Calibri" w:eastAsia="Calibri" w:cs="Calibri"/>
          <w:color w:val="333333"/>
        </w:rPr>
        <w:t>)</w:t>
      </w:r>
      <w:r>
        <w:rPr>
          <w:color w:val="333333"/>
        </w:rPr>
        <w:t>的角度来看，每个租户</w:t>
      </w:r>
      <w:r>
        <w:rPr>
          <w:rFonts w:ascii="Calibri" w:hAnsi="Calibri" w:eastAsia="Calibri" w:cs="Calibri"/>
          <w:color w:val="333333"/>
        </w:rPr>
        <w:t>(</w:t>
      </w:r>
      <w:r>
        <w:rPr>
          <w:color w:val="333333"/>
        </w:rPr>
        <w:t>用户</w:t>
      </w:r>
      <w:r>
        <w:rPr>
          <w:rFonts w:ascii="Calibri" w:hAnsi="Calibri" w:eastAsia="Calibri" w:cs="Calibri"/>
          <w:color w:val="333333"/>
        </w:rPr>
        <w:t>)</w:t>
      </w:r>
      <w:r>
        <w:rPr>
          <w:color w:val="333333"/>
        </w:rPr>
        <w:t xml:space="preserve">可能会有自己的 </w:t>
      </w:r>
      <w:r>
        <w:rPr>
          <w:rFonts w:ascii="Calibri" w:hAnsi="Calibri" w:eastAsia="Calibri" w:cs="Calibri"/>
          <w:color w:val="333333"/>
        </w:rPr>
        <w:t>namespace,</w:t>
      </w:r>
      <w:r>
        <w:rPr>
          <w:color w:val="333333"/>
        </w:rPr>
        <w:t>每个租户</w:t>
      </w:r>
      <w:r>
        <w:rPr>
          <w:rFonts w:ascii="Calibri" w:hAnsi="Calibri" w:eastAsia="Calibri" w:cs="Calibri"/>
          <w:color w:val="333333"/>
        </w:rPr>
        <w:t>(</w:t>
      </w:r>
      <w:r>
        <w:rPr>
          <w:color w:val="333333"/>
        </w:rPr>
        <w:t>用户</w:t>
      </w:r>
      <w:r>
        <w:rPr>
          <w:rFonts w:ascii="Calibri" w:hAnsi="Calibri" w:eastAsia="Calibri" w:cs="Calibri"/>
          <w:color w:val="333333"/>
        </w:rPr>
        <w:t>)</w:t>
      </w:r>
      <w:r>
        <w:rPr>
          <w:color w:val="333333"/>
        </w:rPr>
        <w:t>的配置数据以及注</w:t>
      </w:r>
      <w:r>
        <w:rPr>
          <w:color w:val="333333"/>
          <w:spacing w:val="26"/>
        </w:rPr>
        <w:t xml:space="preserve"> </w:t>
      </w:r>
      <w:r>
        <w:rPr>
          <w:color w:val="333333"/>
          <w:w w:val="105"/>
        </w:rPr>
        <w:t>册的服务数据都会归属到自己的</w:t>
      </w:r>
      <w:r>
        <w:rPr>
          <w:color w:val="333333"/>
          <w:spacing w:val="-40"/>
          <w:w w:val="105"/>
        </w:rPr>
        <w:t xml:space="preserve"> </w:t>
      </w:r>
      <w:r>
        <w:rPr>
          <w:rFonts w:ascii="Calibri" w:hAnsi="Calibri" w:eastAsia="Calibri" w:cs="Calibri"/>
          <w:color w:val="333333"/>
          <w:w w:val="105"/>
        </w:rPr>
        <w:t>namespace</w:t>
      </w:r>
      <w:r>
        <w:rPr>
          <w:rFonts w:ascii="Calibri" w:hAnsi="Calibri" w:eastAsia="Calibri" w:cs="Calibri"/>
          <w:color w:val="333333"/>
          <w:spacing w:val="-26"/>
          <w:w w:val="105"/>
        </w:rPr>
        <w:t xml:space="preserve"> </w:t>
      </w:r>
      <w:r>
        <w:rPr>
          <w:color w:val="333333"/>
          <w:w w:val="105"/>
        </w:rPr>
        <w:t>下，以此来实现多租户间的数据隔离。例如超级管理员分配了三</w:t>
      </w:r>
      <w:r>
        <w:rPr>
          <w:color w:val="333333"/>
          <w:w w:val="102"/>
        </w:rPr>
        <w:t xml:space="preserve"> </w:t>
      </w:r>
      <w:r>
        <w:rPr>
          <w:color w:val="333333"/>
        </w:rPr>
        <w:t>个租户，分别为张三、李四和王五。分配好了之后，各租户用自己的账户名和密码登录后，创建自己的命名</w:t>
      </w:r>
      <w:r>
        <w:rPr>
          <w:color w:val="333333"/>
          <w:spacing w:val="13"/>
        </w:rPr>
        <w:t xml:space="preserve"> </w:t>
      </w:r>
      <w:r>
        <w:rPr>
          <w:color w:val="333333"/>
          <w:w w:val="105"/>
        </w:rPr>
        <w:t>空间。如下图所示：</w:t>
      </w:r>
    </w:p>
    <w:p>
      <w:pPr>
        <w:spacing w:after="0" w:line="300" w:lineRule="exact"/>
        <w:jc w:val="left"/>
        <w:sectPr>
          <w:pgSz w:w="11900" w:h="16820"/>
          <w:pgMar w:top="1120" w:right="0" w:bottom="820" w:left="0" w:header="0" w:footer="634" w:gutter="0"/>
          <w:cols w:space="720" w:num="1"/>
        </w:sectPr>
      </w:pPr>
    </w:p>
    <w:p>
      <w:pPr>
        <w:pStyle w:val="6"/>
        <w:spacing w:line="274" w:lineRule="exact"/>
        <w:ind w:right="699"/>
        <w:jc w:val="left"/>
      </w:pPr>
      <w:r>
        <w:pict>
          <v:shape id="_x0000_s1290" o:spid="_x0000_s1290"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291" o:spid="_x0000_s1291" o:spt="203" style="position:absolute;left:0pt;margin-left:0pt;margin-top:71.15pt;height:698.7pt;width:595pt;mso-position-horizontal-relative:page;mso-position-vertical-relative:page;z-index:-251653120;mso-width-relative:page;mso-height-relative:page;" coordorigin="0,1423" coordsize="11900,13974">
            <o:lock v:ext="edit"/>
            <v:group id="_x0000_s1292" o:spid="_x0000_s1292" o:spt="203" style="position:absolute;left:1080;top:12300;height:901;width:2;" coordorigin="1080,12300" coordsize="2,901">
              <o:lock v:ext="edit"/>
              <v:shape id="_x0000_s1293" o:spid="_x0000_s1293" style="position:absolute;left:1080;top:12300;height:901;width:2;" filled="f" stroked="t" coordorigin="1080,12300" coordsize="0,901" path="m1080,12300l1080,13201e">
                <v:path arrowok="t"/>
                <v:fill on="f" focussize="0,0"/>
                <v:stroke weight="3.00125984251969pt" color="#DDDDDD"/>
                <v:imagedata o:title=""/>
                <o:lock v:ext="edit"/>
              </v:shape>
            </v:group>
            <v:group id="_x0000_s1294" o:spid="_x0000_s1294" o:spt="203" style="position:absolute;left:1080;top:13366;height:301;width:2;" coordorigin="1080,13366" coordsize="2,301">
              <o:lock v:ext="edit"/>
              <v:shape id="_x0000_s1295" o:spid="_x0000_s1295" style="position:absolute;left:1080;top:13366;height:301;width:2;" filled="f" stroked="t" coordorigin="1080,13366" coordsize="0,301" path="m1080,13366l1080,13666e">
                <v:path arrowok="t"/>
                <v:fill on="f" focussize="0,0"/>
                <v:stroke weight="3.00125984251969pt" color="#DDDDDD"/>
                <v:imagedata o:title=""/>
                <o:lock v:ext="edit"/>
              </v:shape>
              <v:shape id="_x0000_s1296" o:spid="_x0000_s1296" o:spt="75" type="#_x0000_t75" style="position:absolute;left:1050;top:3656;height:3449;width:9799;" filled="f" stroked="f" coordsize="21600,21600">
                <v:path/>
                <v:fill on="f" focussize="0,0"/>
                <v:stroke on="f"/>
                <v:imagedata r:id="rId89" o:title=""/>
                <o:lock v:ext="edit" aspectratio="t"/>
              </v:shape>
              <v:shape id="_x0000_s1297" o:spid="_x0000_s1297" o:spt="75" type="#_x0000_t75" style="position:absolute;left:1050;top:8011;height:3373;width:9799;" filled="f" stroked="f" coordsize="21600,21600">
                <v:path/>
                <v:fill on="f" focussize="0,0"/>
                <v:stroke on="f"/>
                <v:imagedata r:id="rId90" o:title=""/>
                <o:lock v:ext="edit" aspectratio="t"/>
              </v:shape>
              <v:shape id="_x0000_s1298" o:spid="_x0000_s1298" o:spt="75" type="#_x0000_t75" style="position:absolute;left:0;top:1423;height:13974;width:11900;" filled="f" stroked="f" coordsize="21600,21600">
                <v:path/>
                <v:fill on="f" focussize="0,0"/>
                <v:stroke on="f"/>
                <v:imagedata r:id="rId70" o:title=""/>
                <o:lock v:ext="edit" aspectratio="t"/>
              </v:shape>
            </v:group>
          </v:group>
        </w:pict>
      </w:r>
      <w:r>
        <w:rPr>
          <w:rFonts w:ascii="微软雅黑" w:hAnsi="微软雅黑" w:eastAsia="微软雅黑" w:cs="微软雅黑"/>
          <w:b/>
          <w:bCs/>
          <w:color w:val="333333"/>
        </w:rPr>
        <w:t>注意</w:t>
      </w:r>
      <w:r>
        <w:rPr>
          <w:rFonts w:ascii="Arial Black" w:hAnsi="Arial Black" w:eastAsia="Arial Black" w:cs="Arial Black"/>
          <w:b/>
          <w:bCs/>
          <w:color w:val="333333"/>
        </w:rPr>
        <w:t xml:space="preserve">:  </w:t>
      </w:r>
      <w:r>
        <w:rPr>
          <w:rFonts w:ascii="Arial Black" w:hAnsi="Arial Black" w:eastAsia="Arial Black" w:cs="Arial Black"/>
          <w:b/>
          <w:bCs/>
          <w:color w:val="333333"/>
          <w:spacing w:val="61"/>
        </w:rPr>
        <w:t xml:space="preserve"> </w:t>
      </w:r>
      <w:r>
        <w:rPr>
          <w:color w:val="333333"/>
        </w:rPr>
        <w:t>在此教程编写之时，</w:t>
      </w:r>
      <w:r>
        <w:rPr>
          <w:rFonts w:ascii="Calibri" w:hAnsi="Calibri" w:eastAsia="Calibri" w:cs="Calibri"/>
          <w:color w:val="333333"/>
        </w:rPr>
        <w:t>nacos</w:t>
      </w:r>
      <w:r>
        <w:rPr>
          <w:color w:val="333333"/>
        </w:rPr>
        <w:t>多租户</w:t>
      </w:r>
      <w:r>
        <w:rPr>
          <w:rFonts w:ascii="Calibri" w:hAnsi="Calibri" w:eastAsia="Calibri" w:cs="Calibri"/>
          <w:color w:val="333333"/>
        </w:rPr>
        <w:t>(</w:t>
      </w:r>
      <w:r>
        <w:rPr>
          <w:color w:val="333333"/>
        </w:rPr>
        <w:t>用户</w:t>
      </w:r>
      <w:r>
        <w:rPr>
          <w:rFonts w:ascii="Calibri" w:hAnsi="Calibri" w:eastAsia="Calibri" w:cs="Calibri"/>
          <w:color w:val="333333"/>
        </w:rPr>
        <w:t>)</w:t>
      </w:r>
      <w:r>
        <w:rPr>
          <w:color w:val="333333"/>
        </w:rPr>
        <w:t>功能还在规划中。</w:t>
      </w:r>
    </w:p>
    <w:p>
      <w:pPr>
        <w:spacing w:before="0" w:line="240" w:lineRule="auto"/>
        <w:rPr>
          <w:rFonts w:ascii="微软雅黑" w:hAnsi="微软雅黑" w:eastAsia="微软雅黑" w:cs="微软雅黑"/>
          <w:sz w:val="20"/>
          <w:szCs w:val="20"/>
        </w:rPr>
      </w:pPr>
    </w:p>
    <w:p>
      <w:pPr>
        <w:spacing w:before="12" w:line="240" w:lineRule="auto"/>
        <w:rPr>
          <w:rFonts w:ascii="微软雅黑" w:hAnsi="微软雅黑" w:eastAsia="微软雅黑" w:cs="微软雅黑"/>
          <w:sz w:val="12"/>
          <w:szCs w:val="12"/>
        </w:rPr>
      </w:pPr>
    </w:p>
    <w:p>
      <w:pPr>
        <w:pStyle w:val="4"/>
        <w:spacing w:line="240" w:lineRule="auto"/>
        <w:ind w:right="6366"/>
        <w:jc w:val="left"/>
        <w:rPr>
          <w:rFonts w:ascii="微软雅黑" w:hAnsi="微软雅黑" w:eastAsia="微软雅黑" w:cs="微软雅黑"/>
          <w:b w:val="0"/>
          <w:bCs w:val="0"/>
        </w:rPr>
      </w:pPr>
      <w:bookmarkStart w:id="28" w:name="4.2.2 命名空间管理"/>
      <w:bookmarkEnd w:id="28"/>
      <w:r>
        <w:rPr>
          <w:b/>
          <w:bCs/>
          <w:color w:val="333333"/>
          <w:w w:val="95"/>
        </w:rPr>
        <w:t>4.2.2</w:t>
      </w:r>
      <w:r>
        <w:rPr>
          <w:b/>
          <w:bCs/>
          <w:color w:val="333333"/>
          <w:spacing w:val="30"/>
          <w:w w:val="95"/>
        </w:rPr>
        <w:t xml:space="preserve"> </w:t>
      </w:r>
      <w:r>
        <w:rPr>
          <w:rFonts w:ascii="微软雅黑" w:hAnsi="微软雅黑" w:eastAsia="微软雅黑" w:cs="微软雅黑"/>
          <w:color w:val="333333"/>
          <w:w w:val="95"/>
        </w:rPr>
        <w:t>命名空间管理</w:t>
      </w:r>
    </w:p>
    <w:p>
      <w:pPr>
        <w:pStyle w:val="6"/>
        <w:spacing w:before="181" w:line="300" w:lineRule="exact"/>
        <w:ind w:right="699" w:firstLine="50"/>
        <w:jc w:val="left"/>
      </w:pPr>
      <w:r>
        <w:rPr>
          <w:color w:val="333333"/>
          <w:w w:val="105"/>
        </w:rPr>
        <w:t>前面已经介绍过，命名空间</w:t>
      </w:r>
      <w:r>
        <w:rPr>
          <w:rFonts w:ascii="Calibri" w:hAnsi="Calibri" w:eastAsia="Calibri" w:cs="Calibri"/>
          <w:color w:val="333333"/>
          <w:w w:val="105"/>
        </w:rPr>
        <w:t>(Namespace)</w:t>
      </w:r>
      <w:r>
        <w:rPr>
          <w:color w:val="333333"/>
          <w:w w:val="105"/>
        </w:rPr>
        <w:t>是用于隔离多个环境的（如开发、测试、生产），而每个应用在不同环</w:t>
      </w:r>
      <w:r>
        <w:rPr>
          <w:color w:val="333333"/>
          <w:w w:val="102"/>
        </w:rPr>
        <w:t xml:space="preserve"> </w:t>
      </w:r>
      <w:r>
        <w:rPr>
          <w:color w:val="333333"/>
        </w:rPr>
        <w:t>境的同一个配置（如数据库数据源）的值是不一样的。因此，我们应针对企业项目实际研发流程、环境进行规划。</w:t>
      </w:r>
      <w:r>
        <w:rPr>
          <w:color w:val="333333"/>
          <w:spacing w:val="28"/>
        </w:rPr>
        <w:t xml:space="preserve"> </w:t>
      </w:r>
      <w:r>
        <w:rPr>
          <w:color w:val="333333"/>
          <w:w w:val="105"/>
        </w:rPr>
        <w:t>如某软件公司拥有开发、测试、生产三套环境，那么我们应该针对这三个环境分别建立三个</w:t>
      </w:r>
      <w:r>
        <w:rPr>
          <w:rFonts w:ascii="Calibri" w:hAnsi="Calibri" w:eastAsia="Calibri" w:cs="Calibri"/>
          <w:color w:val="333333"/>
          <w:w w:val="105"/>
        </w:rPr>
        <w:t>namespace</w:t>
      </w:r>
      <w:r>
        <w:rPr>
          <w:color w:val="333333"/>
          <w:w w:val="105"/>
        </w:rPr>
        <w:t>。</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2" w:line="240" w:lineRule="auto"/>
        <w:rPr>
          <w:rFonts w:ascii="微软雅黑" w:hAnsi="微软雅黑" w:eastAsia="微软雅黑" w:cs="微软雅黑"/>
          <w:sz w:val="17"/>
          <w:szCs w:val="17"/>
        </w:rPr>
      </w:pPr>
    </w:p>
    <w:p>
      <w:pPr>
        <w:pStyle w:val="6"/>
        <w:spacing w:before="16" w:line="300" w:lineRule="exact"/>
        <w:ind w:right="699"/>
        <w:jc w:val="left"/>
      </w:pPr>
      <w:r>
        <w:rPr>
          <w:color w:val="333333"/>
          <w:w w:val="105"/>
        </w:rPr>
        <w:t>建立好所有</w:t>
      </w:r>
      <w:r>
        <w:rPr>
          <w:rFonts w:ascii="Calibri" w:hAnsi="Calibri" w:eastAsia="Calibri" w:cs="Calibri"/>
          <w:color w:val="333333"/>
          <w:w w:val="105"/>
        </w:rPr>
        <w:t>namespace</w:t>
      </w:r>
      <w:r>
        <w:rPr>
          <w:color w:val="333333"/>
          <w:w w:val="105"/>
        </w:rPr>
        <w:t>后，在</w:t>
      </w:r>
      <w:r>
        <w:rPr>
          <w:rFonts w:ascii="微软雅黑" w:hAnsi="微软雅黑" w:eastAsia="微软雅黑" w:cs="微软雅黑"/>
          <w:b/>
          <w:bCs/>
          <w:color w:val="333333"/>
          <w:w w:val="105"/>
        </w:rPr>
        <w:t>配置管理</w:t>
      </w:r>
      <w:r>
        <w:rPr>
          <w:color w:val="333333"/>
          <w:w w:val="105"/>
        </w:rPr>
        <w:t>与</w:t>
      </w:r>
      <w:r>
        <w:rPr>
          <w:rFonts w:ascii="微软雅黑" w:hAnsi="微软雅黑" w:eastAsia="微软雅黑" w:cs="微软雅黑"/>
          <w:b/>
          <w:bCs/>
          <w:color w:val="333333"/>
          <w:w w:val="105"/>
        </w:rPr>
        <w:t>服务管理</w:t>
      </w:r>
      <w:r>
        <w:rPr>
          <w:color w:val="333333"/>
          <w:w w:val="105"/>
        </w:rPr>
        <w:t>模块下所有页面，都会包含用于切换</w:t>
      </w:r>
      <w:r>
        <w:rPr>
          <w:rFonts w:ascii="Calibri" w:hAnsi="Calibri" w:eastAsia="Calibri" w:cs="Calibri"/>
          <w:color w:val="333333"/>
          <w:w w:val="105"/>
        </w:rPr>
        <w:t>namespace(</w:t>
      </w:r>
      <w:r>
        <w:rPr>
          <w:color w:val="333333"/>
          <w:w w:val="105"/>
        </w:rPr>
        <w:t>环境</w:t>
      </w:r>
      <w:r>
        <w:rPr>
          <w:rFonts w:ascii="Calibri" w:hAnsi="Calibri" w:eastAsia="Calibri" w:cs="Calibri"/>
          <w:color w:val="333333"/>
          <w:w w:val="105"/>
        </w:rPr>
        <w:t>)</w:t>
      </w:r>
      <w:r>
        <w:rPr>
          <w:color w:val="333333"/>
          <w:w w:val="105"/>
        </w:rPr>
        <w:t>的</w:t>
      </w:r>
      <w:r>
        <w:rPr>
          <w:rFonts w:ascii="Calibri" w:hAnsi="Calibri" w:eastAsia="Calibri" w:cs="Calibri"/>
          <w:color w:val="333333"/>
          <w:w w:val="105"/>
        </w:rPr>
        <w:t>tab</w:t>
      </w:r>
      <w:r>
        <w:rPr>
          <w:color w:val="333333"/>
          <w:w w:val="105"/>
        </w:rPr>
        <w:t>按</w:t>
      </w:r>
      <w:r>
        <w:rPr>
          <w:color w:val="333333"/>
          <w:spacing w:val="43"/>
          <w:w w:val="105"/>
        </w:rPr>
        <w:t xml:space="preserve"> </w:t>
      </w:r>
      <w:r>
        <w:rPr>
          <w:color w:val="333333"/>
          <w:w w:val="105"/>
        </w:rPr>
        <w:t>钮，如下图：</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4" w:line="240" w:lineRule="auto"/>
        <w:rPr>
          <w:rFonts w:ascii="微软雅黑" w:hAnsi="微软雅黑" w:eastAsia="微软雅黑" w:cs="微软雅黑"/>
          <w:sz w:val="12"/>
          <w:szCs w:val="12"/>
        </w:rPr>
      </w:pPr>
    </w:p>
    <w:p>
      <w:pPr>
        <w:pStyle w:val="6"/>
        <w:spacing w:line="293" w:lineRule="exact"/>
        <w:ind w:left="1097" w:right="699"/>
        <w:jc w:val="left"/>
        <w:rPr>
          <w:rFonts w:ascii="Calibri" w:hAnsi="Calibri" w:eastAsia="Calibri" w:cs="Calibri"/>
        </w:rPr>
      </w:pPr>
      <w:r>
        <w:rPr>
          <w:color w:val="333333"/>
          <w:w w:val="105"/>
        </w:rPr>
        <w:t>如果您在</w:t>
      </w:r>
      <w:r>
        <w:rPr>
          <w:rFonts w:ascii="微软雅黑" w:hAnsi="微软雅黑" w:eastAsia="微软雅黑" w:cs="微软雅黑"/>
          <w:b/>
          <w:bCs/>
          <w:color w:val="333333"/>
          <w:w w:val="105"/>
        </w:rPr>
        <w:t>编写程序</w:t>
      </w:r>
      <w:r>
        <w:rPr>
          <w:color w:val="333333"/>
          <w:w w:val="105"/>
        </w:rPr>
        <w:t xml:space="preserve">获取配置集过程中没有感知到这个参数的输入，那么 </w:t>
      </w:r>
      <w:r>
        <w:rPr>
          <w:rFonts w:ascii="Calibri" w:hAnsi="Calibri" w:eastAsia="Calibri" w:cs="Calibri"/>
          <w:color w:val="333333"/>
          <w:w w:val="105"/>
        </w:rPr>
        <w:t xml:space="preserve">nacos </w:t>
      </w:r>
      <w:r>
        <w:rPr>
          <w:color w:val="333333"/>
          <w:w w:val="105"/>
        </w:rPr>
        <w:t>统一会使用一个默认的</w:t>
      </w:r>
      <w:r>
        <w:rPr>
          <w:color w:val="333333"/>
          <w:spacing w:val="-10"/>
          <w:w w:val="105"/>
        </w:rPr>
        <w:t xml:space="preserve"> </w:t>
      </w:r>
      <w:r>
        <w:rPr>
          <w:rFonts w:ascii="Calibri" w:hAnsi="Calibri" w:eastAsia="Calibri" w:cs="Calibri"/>
          <w:color w:val="333333"/>
          <w:w w:val="105"/>
        </w:rPr>
        <w:t>namespace</w:t>
      </w:r>
    </w:p>
    <w:p>
      <w:pPr>
        <w:pStyle w:val="6"/>
        <w:spacing w:line="315" w:lineRule="exact"/>
        <w:ind w:left="1332" w:right="699" w:hanging="286"/>
        <w:jc w:val="left"/>
      </w:pPr>
      <w:r>
        <w:rPr>
          <w:color w:val="333333"/>
          <w:w w:val="105"/>
        </w:rPr>
        <w:t>作为输入，</w:t>
      </w:r>
      <w:r>
        <w:rPr>
          <w:rFonts w:ascii="Calibri" w:hAnsi="Calibri" w:eastAsia="Calibri" w:cs="Calibri"/>
          <w:color w:val="333333"/>
          <w:w w:val="105"/>
        </w:rPr>
        <w:t>nacos  conﬁg</w:t>
      </w:r>
      <w:r>
        <w:rPr>
          <w:rFonts w:ascii="Calibri" w:hAnsi="Calibri" w:eastAsia="Calibri" w:cs="Calibri"/>
          <w:color w:val="333333"/>
          <w:spacing w:val="18"/>
          <w:w w:val="105"/>
        </w:rPr>
        <w:t xml:space="preserve"> </w:t>
      </w:r>
      <w:r>
        <w:rPr>
          <w:color w:val="333333"/>
          <w:spacing w:val="-1"/>
          <w:w w:val="105"/>
        </w:rPr>
        <w:t>会使用一个</w:t>
      </w:r>
      <w:r>
        <w:rPr>
          <w:rFonts w:ascii="微软雅黑" w:hAnsi="微软雅黑" w:eastAsia="微软雅黑" w:cs="微软雅黑"/>
          <w:b/>
          <w:bCs/>
          <w:color w:val="333333"/>
          <w:spacing w:val="-1"/>
          <w:w w:val="105"/>
        </w:rPr>
        <w:t>空字符串</w:t>
      </w:r>
      <w:r>
        <w:rPr>
          <w:color w:val="333333"/>
          <w:spacing w:val="-1"/>
          <w:w w:val="105"/>
        </w:rPr>
        <w:t>作为默认的参数来初始化，对应界面上就是</w:t>
      </w:r>
      <w:r>
        <w:rPr>
          <w:rFonts w:ascii="Calibri" w:hAnsi="Calibri" w:eastAsia="Calibri" w:cs="Calibri"/>
          <w:color w:val="333333"/>
          <w:spacing w:val="-1"/>
          <w:w w:val="105"/>
        </w:rPr>
        <w:t>public</w:t>
      </w:r>
      <w:r>
        <w:rPr>
          <w:color w:val="333333"/>
          <w:spacing w:val="-1"/>
          <w:w w:val="105"/>
        </w:rPr>
        <w:t>命名空间。</w:t>
      </w:r>
    </w:p>
    <w:p>
      <w:pPr>
        <w:pStyle w:val="6"/>
        <w:spacing w:before="159" w:line="300" w:lineRule="exact"/>
        <w:ind w:left="1332" w:right="1188"/>
        <w:jc w:val="left"/>
      </w:pPr>
      <w:r>
        <w:rPr>
          <w:rFonts w:ascii="Calibri" w:hAnsi="Calibri" w:eastAsia="Calibri" w:cs="Calibri"/>
          <w:color w:val="777777"/>
          <w:w w:val="105"/>
        </w:rPr>
        <w:t xml:space="preserve">Note: namesace </w:t>
      </w:r>
      <w:r>
        <w:rPr>
          <w:color w:val="777777"/>
          <w:w w:val="105"/>
        </w:rPr>
        <w:t xml:space="preserve">为 </w:t>
      </w:r>
      <w:r>
        <w:rPr>
          <w:rFonts w:ascii="Arial Black" w:hAnsi="Arial Black" w:eastAsia="Arial Black" w:cs="Arial Black"/>
          <w:b/>
          <w:bCs/>
          <w:color w:val="777777"/>
          <w:w w:val="105"/>
        </w:rPr>
        <w:t xml:space="preserve">public </w:t>
      </w:r>
      <w:r>
        <w:rPr>
          <w:color w:val="777777"/>
          <w:w w:val="105"/>
        </w:rPr>
        <w:t xml:space="preserve">是 </w:t>
      </w:r>
      <w:r>
        <w:rPr>
          <w:rFonts w:ascii="Calibri" w:hAnsi="Calibri" w:eastAsia="Calibri" w:cs="Calibri"/>
          <w:color w:val="777777"/>
          <w:w w:val="105"/>
        </w:rPr>
        <w:t xml:space="preserve">nacos </w:t>
      </w:r>
      <w:r>
        <w:rPr>
          <w:color w:val="777777"/>
          <w:w w:val="105"/>
        </w:rPr>
        <w:t xml:space="preserve">的一个保留空间，如果您需要创建自己的 </w:t>
      </w:r>
      <w:r>
        <w:rPr>
          <w:rFonts w:ascii="Calibri" w:hAnsi="Calibri" w:eastAsia="Calibri" w:cs="Calibri"/>
          <w:color w:val="777777"/>
          <w:w w:val="105"/>
        </w:rPr>
        <w:t>namespace</w:t>
      </w:r>
      <w:r>
        <w:rPr>
          <w:color w:val="777777"/>
          <w:w w:val="105"/>
        </w:rPr>
        <w:t>，不要和</w:t>
      </w:r>
      <w:r>
        <w:rPr>
          <w:color w:val="777777"/>
          <w:spacing w:val="48"/>
          <w:w w:val="105"/>
        </w:rPr>
        <w:t xml:space="preserve"> </w:t>
      </w:r>
      <w:r>
        <w:rPr>
          <w:rFonts w:ascii="Arial Black" w:hAnsi="Arial Black" w:eastAsia="Arial Black" w:cs="Arial Black"/>
          <w:b/>
          <w:bCs/>
          <w:color w:val="777777"/>
          <w:w w:val="105"/>
        </w:rPr>
        <w:t>public</w:t>
      </w:r>
      <w:r>
        <w:rPr>
          <w:rFonts w:ascii="Arial Black" w:hAnsi="Arial Black" w:eastAsia="Arial Black" w:cs="Arial Black"/>
          <w:b/>
          <w:bCs/>
          <w:color w:val="777777"/>
          <w:w w:val="79"/>
        </w:rPr>
        <w:t xml:space="preserve"> </w:t>
      </w:r>
      <w:r>
        <w:rPr>
          <w:color w:val="777777"/>
          <w:w w:val="105"/>
        </w:rPr>
        <w:t>重名，以一个实际业务场景有具体语义的名字来命名，以免带来字面上不容易区分自己是哪一个</w:t>
      </w:r>
      <w:r>
        <w:rPr>
          <w:color w:val="777777"/>
          <w:w w:val="102"/>
        </w:rPr>
        <w:t xml:space="preserve"> </w:t>
      </w:r>
      <w:r>
        <w:rPr>
          <w:rFonts w:ascii="Calibri" w:hAnsi="Calibri" w:eastAsia="Calibri" w:cs="Calibri"/>
          <w:color w:val="777777"/>
          <w:w w:val="105"/>
        </w:rPr>
        <w:t>namespace</w:t>
      </w:r>
      <w:r>
        <w:rPr>
          <w:color w:val="777777"/>
          <w:w w:val="105"/>
        </w:rPr>
        <w:t>。</w:t>
      </w:r>
    </w:p>
    <w:p>
      <w:pPr>
        <w:pStyle w:val="6"/>
        <w:spacing w:before="126" w:line="240" w:lineRule="auto"/>
        <w:ind w:right="699" w:firstLine="285"/>
        <w:jc w:val="left"/>
      </w:pPr>
      <w:r>
        <w:rPr>
          <w:rFonts w:ascii="Calibri" w:hAnsi="Calibri" w:eastAsia="Calibri" w:cs="Calibri"/>
          <w:color w:val="777777"/>
          <w:w w:val="105"/>
        </w:rPr>
        <w:t>Note</w:t>
      </w:r>
      <w:r>
        <w:rPr>
          <w:color w:val="777777"/>
          <w:w w:val="105"/>
        </w:rPr>
        <w:t>：在编写程序获取配置集时，指定的</w:t>
      </w:r>
      <w:r>
        <w:rPr>
          <w:rFonts w:ascii="Calibri" w:hAnsi="Calibri" w:eastAsia="Calibri" w:cs="Calibri"/>
          <w:color w:val="777777"/>
          <w:w w:val="105"/>
        </w:rPr>
        <w:t>namespace</w:t>
      </w:r>
      <w:r>
        <w:rPr>
          <w:color w:val="777777"/>
          <w:w w:val="105"/>
        </w:rPr>
        <w:t>参数一定要填写</w:t>
      </w:r>
      <w:r>
        <w:rPr>
          <w:rFonts w:ascii="微软雅黑" w:hAnsi="微软雅黑" w:eastAsia="微软雅黑" w:cs="微软雅黑"/>
          <w:b/>
          <w:bCs/>
          <w:color w:val="777777"/>
          <w:w w:val="105"/>
        </w:rPr>
        <w:t>命名空间</w:t>
      </w:r>
      <w:r>
        <w:rPr>
          <w:rFonts w:ascii="Arial Black" w:hAnsi="Arial Black" w:eastAsia="Arial Black" w:cs="Arial Black"/>
          <w:b/>
          <w:bCs/>
          <w:color w:val="777777"/>
          <w:w w:val="105"/>
        </w:rPr>
        <w:t>ID</w:t>
      </w:r>
      <w:r>
        <w:rPr>
          <w:color w:val="777777"/>
          <w:w w:val="105"/>
        </w:rPr>
        <w:t>，而不是名称</w:t>
      </w:r>
    </w:p>
    <w:p>
      <w:pPr>
        <w:spacing w:before="0" w:line="240" w:lineRule="auto"/>
        <w:rPr>
          <w:rFonts w:ascii="微软雅黑" w:hAnsi="微软雅黑" w:eastAsia="微软雅黑" w:cs="微软雅黑"/>
          <w:sz w:val="20"/>
          <w:szCs w:val="20"/>
        </w:rPr>
      </w:pPr>
    </w:p>
    <w:p>
      <w:pPr>
        <w:spacing w:before="10" w:line="240" w:lineRule="auto"/>
        <w:rPr>
          <w:rFonts w:ascii="微软雅黑" w:hAnsi="微软雅黑" w:eastAsia="微软雅黑" w:cs="微软雅黑"/>
          <w:sz w:val="12"/>
          <w:szCs w:val="12"/>
        </w:rPr>
      </w:pPr>
    </w:p>
    <w:p>
      <w:pPr>
        <w:pStyle w:val="6"/>
        <w:spacing w:line="340" w:lineRule="auto"/>
        <w:ind w:right="6366"/>
        <w:jc w:val="left"/>
      </w:pPr>
      <w:r>
        <w:rPr>
          <w:color w:val="333333"/>
          <w:w w:val="105"/>
        </w:rPr>
        <w:t>运行下边的程序测试新建的命名空间：</w:t>
      </w:r>
      <w:r>
        <w:rPr>
          <w:color w:val="333333"/>
          <w:w w:val="102"/>
        </w:rPr>
        <w:t xml:space="preserve"> </w:t>
      </w:r>
      <w:r>
        <w:rPr>
          <w:color w:val="333333"/>
          <w:w w:val="105"/>
        </w:rPr>
        <w:t>注意：</w:t>
      </w:r>
      <w:r>
        <w:rPr>
          <w:rFonts w:ascii="Calibri" w:hAnsi="Calibri" w:eastAsia="Calibri" w:cs="Calibri"/>
          <w:color w:val="333333"/>
          <w:w w:val="105"/>
        </w:rPr>
        <w:t>namespace</w:t>
      </w:r>
      <w:r>
        <w:rPr>
          <w:color w:val="333333"/>
          <w:w w:val="105"/>
        </w:rPr>
        <w:t>的值根据自己的环境确定。</w:t>
      </w:r>
    </w:p>
    <w:p>
      <w:pPr>
        <w:spacing w:after="0" w:line="340" w:lineRule="auto"/>
        <w:jc w:val="left"/>
        <w:sectPr>
          <w:pgSz w:w="11900" w:h="16820"/>
          <w:pgMar w:top="1120" w:right="0" w:bottom="820" w:left="0" w:header="0" w:footer="634" w:gutter="0"/>
          <w:cols w:space="720" w:num="1"/>
        </w:sectPr>
      </w:pPr>
    </w:p>
    <w:p>
      <w:pPr>
        <w:spacing w:before="2" w:line="240" w:lineRule="auto"/>
        <w:rPr>
          <w:rFonts w:ascii="微软雅黑" w:hAnsi="微软雅黑" w:eastAsia="微软雅黑" w:cs="微软雅黑"/>
          <w:sz w:val="5"/>
          <w:szCs w:val="5"/>
        </w:rPr>
      </w:pPr>
      <w:r>
        <w:pict>
          <v:shape id="_x0000_s1299" o:spid="_x0000_s1299"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00" o:spid="_x0000_s1300" o:spt="203" style="position:absolute;left:0pt;margin-left:0pt;margin-top:0pt;height:769.85pt;width:595pt;mso-position-horizontal-relative:page;mso-position-vertical-relative:page;z-index:-251653120;mso-width-relative:page;mso-height-relative:page;" coordsize="11900,15397">
            <o:lock v:ext="edit"/>
            <v:group id="_x0000_s1301" o:spid="_x0000_s1301" o:spt="203" style="position:absolute;left:1058;top:1127;height:3452;width:9785;" coordorigin="1058,1127" coordsize="9785,3452">
              <o:lock v:ext="edit"/>
              <v:shape id="_x0000_s1302" o:spid="_x0000_s1302" style="position:absolute;left:1058;top:1127;height:3452;width:9785;" fillcolor="#F8F8F8" filled="t" stroked="f" coordorigin="1058,1127" coordsize="9785,3452" path="m1095,4579l1073,4574,1060,4558,1058,4541,1058,1165,1063,1142,1079,1130,10805,1127,10827,1133,10840,1148,10842,4541,10837,4564,10821,4577,1095,4579xe">
                <v:path arrowok="t"/>
                <v:fill on="t" focussize="0,0"/>
                <v:stroke on="f"/>
                <v:imagedata o:title=""/>
                <o:lock v:ext="edit"/>
              </v:shape>
            </v:group>
            <v:group id="_x0000_s1303" o:spid="_x0000_s1303" o:spt="203" style="position:absolute;left:1058;top:1127;height:3452;width:9785;" coordorigin="1058,1127" coordsize="9785,3452">
              <o:lock v:ext="edit"/>
              <v:shape id="_x0000_s1304" o:spid="_x0000_s1304" style="position:absolute;left:1058;top:1127;height:3452;width:9785;" filled="f" stroked="t" coordorigin="1058,1127" coordsize="9785,3452" path="m1058,4541l1058,1165,1063,1142,1079,1130,10805,1127,10827,1133,10840,1148,10842,4541,10837,4564,10821,4577,1095,4579,1073,4574,1060,4558,1058,4541xe">
                <v:path arrowok="t"/>
                <v:fill on="f" focussize="0,0"/>
                <v:stroke weight="0.750314960629921pt" color="#DDDDDD"/>
                <v:imagedata o:title=""/>
                <o:lock v:ext="edit"/>
              </v:shape>
              <v:shape id="_x0000_s1305" o:spid="_x0000_s1305" o:spt="75" type="#_x0000_t75" style="position:absolute;left:0;top:0;height:1132;width:11900;" filled="f" stroked="f" coordsize="21600,21600">
                <v:path/>
                <v:fill on="f" focussize="0,0"/>
                <v:stroke on="f"/>
                <v:imagedata r:id="rId74" o:title=""/>
                <o:lock v:ext="edit" aspectratio="t"/>
              </v:shape>
            </v:group>
            <v:group id="_x0000_s1306" o:spid="_x0000_s1306" o:spt="203" style="position:absolute;left:2776;top:7239;height:271;width:1711;" coordorigin="2776,7239" coordsize="1711,271">
              <o:lock v:ext="edit"/>
              <v:shape id="_x0000_s1307" o:spid="_x0000_s1307" style="position:absolute;left:2776;top:7239;height:271;width:1711;" fillcolor="#F8F8F8" filled="t" stroked="f" coordorigin="2776,7239" coordsize="1711,271" path="m2821,7510l2797,7505,2782,7492,2776,7470,2776,7284,2781,7261,2794,7246,2816,7240,4442,7239,4466,7244,4481,7257,4487,7279,4487,7464,4482,7488,4469,7503,4447,7509,2821,7510xe">
                <v:path arrowok="t"/>
                <v:fill on="t" focussize="0,0"/>
                <v:stroke on="f"/>
                <v:imagedata o:title=""/>
                <o:lock v:ext="edit"/>
              </v:shape>
            </v:group>
            <v:group id="_x0000_s1308" o:spid="_x0000_s1308" o:spt="203" style="position:absolute;left:2784;top:7247;height:256;width:1696;" coordorigin="2784,7247" coordsize="1696,256">
              <o:lock v:ext="edit"/>
              <v:shape id="_x0000_s1309" o:spid="_x0000_s1309" style="position:absolute;left:2784;top:7247;height:256;width:1696;" filled="f" stroked="t" coordorigin="2784,7247" coordsize="1696,256" path="m2784,7464l2784,7284,2789,7261,2805,7249,4442,7247,4465,7252,4477,7268,4479,7464,4474,7488,4458,7500,2821,7502,2798,7497,2786,7481,2784,7464xe">
                <v:path arrowok="t"/>
                <v:fill on="f" focussize="0,0"/>
                <v:stroke weight="0.750314960629921pt" color="#DDDDDD"/>
                <v:imagedata o:title=""/>
                <o:lock v:ext="edit"/>
              </v:shape>
              <v:shape id="_x0000_s1310" o:spid="_x0000_s1310" o:spt="75" type="#_x0000_t75" style="position:absolute;left:1050;top:7693;height:2505;width:9799;" filled="f" stroked="f" coordsize="21600,21600">
                <v:path/>
                <v:fill on="f" focussize="0,0"/>
                <v:stroke on="f"/>
                <v:imagedata r:id="rId91" o:title=""/>
                <o:lock v:ext="edit" aspectratio="t"/>
              </v:shape>
            </v:group>
            <v:group id="_x0000_s1311" o:spid="_x0000_s1311" o:spt="203" style="position:absolute;left:3842;top:10826;height:271;width:496;" coordorigin="3842,10826" coordsize="496,271">
              <o:lock v:ext="edit"/>
              <v:shape id="_x0000_s1312" o:spid="_x0000_s1312" style="position:absolute;left:3842;top:10826;height:271;width:496;" fillcolor="#F8F8F8" filled="t" stroked="f" coordorigin="3842,10826" coordsize="496,271" path="m3887,11096l3863,11092,3848,11078,3842,11056,3842,10871,3846,10847,3859,10832,3882,10826,4292,10826,4316,10830,4331,10844,4337,10866,4337,11051,4332,11075,4319,11090,4297,11096,3887,11096xe">
                <v:path arrowok="t"/>
                <v:fill on="t" focussize="0,0"/>
                <v:stroke on="f"/>
                <v:imagedata o:title=""/>
                <o:lock v:ext="edit"/>
              </v:shape>
            </v:group>
            <v:group id="_x0000_s1313" o:spid="_x0000_s1313" o:spt="203" style="position:absolute;left:3849;top:10833;height:256;width:481;" coordorigin="3849,10833" coordsize="481,256">
              <o:lock v:ext="edit"/>
              <v:shape id="_x0000_s1314" o:spid="_x0000_s1314" style="position:absolute;left:3849;top:10833;height:256;width:481;" filled="f" stroked="t" coordorigin="3849,10833" coordsize="481,256" path="m3849,11051l3849,10871,3854,10848,3870,10836,4292,10833,4315,10839,4327,10854,4329,11051,4324,11074,4308,11086,3887,11088,3864,11083,3851,11067,3849,11051xe">
                <v:path arrowok="t"/>
                <v:fill on="f" focussize="0,0"/>
                <v:stroke weight="0.750314960629921pt" color="#DDDDDD"/>
                <v:imagedata o:title=""/>
                <o:lock v:ext="edit"/>
              </v:shape>
              <v:shape id="_x0000_s1315" o:spid="_x0000_s1315" o:spt="75" type="#_x0000_t75" style="position:absolute;left:0;top:1423;height:13974;width:11900;" filled="f" stroked="f" coordsize="21600,21600">
                <v:path/>
                <v:fill on="f" focussize="0,0"/>
                <v:stroke on="f"/>
                <v:imagedata r:id="rId70" o:title=""/>
                <o:lock v:ext="edit" aspectratio="t"/>
              </v:shape>
            </v:group>
          </v:group>
        </w:pict>
      </w:r>
    </w:p>
    <w:p>
      <w:pPr>
        <w:spacing w:line="3449"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68"/>
          <w:sz w:val="20"/>
          <w:szCs w:val="20"/>
        </w:rPr>
        <w:pict>
          <v:shape id="_x0000_s1316" o:spid="_x0000_s1316" o:spt="202" type="#_x0000_t202" style="height:172.5pt;width:489.15pt;" filled="f" stroked="t" coordsize="21600,21600">
            <v:path/>
            <v:fill on="f" focussize="0,0"/>
            <v:stroke weight="0.750314960629921pt" color="#DDDDDD" dashstyle="dash"/>
            <v:imagedata o:title=""/>
            <o:lock v:ext="edit"/>
            <v:textbox inset="0mm,0mm,0mm,0mm">
              <w:txbxContent>
                <w:p>
                  <w:pPr>
                    <w:spacing w:before="47"/>
                    <w:ind w:left="232" w:right="0" w:firstLine="0"/>
                    <w:jc w:val="left"/>
                    <w:rPr>
                      <w:rFonts w:ascii="微软雅黑" w:hAnsi="微软雅黑" w:eastAsia="微软雅黑" w:cs="微软雅黑"/>
                      <w:sz w:val="17"/>
                      <w:szCs w:val="17"/>
                    </w:rPr>
                  </w:pP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微软雅黑" w:hAnsi="微软雅黑" w:eastAsia="微软雅黑" w:cs="微软雅黑"/>
                      <w:color w:val="333333"/>
                      <w:w w:val="103"/>
                      <w:sz w:val="17"/>
                      <w:szCs w:val="17"/>
                    </w:rPr>
                    <w:t>初始化配置服务，</w:t>
                  </w:r>
                </w:p>
                <w:p>
                  <w:pPr>
                    <w:spacing w:before="69" w:line="188" w:lineRule="exact"/>
                    <w:ind w:left="232" w:right="0" w:firstLine="0"/>
                    <w:jc w:val="left"/>
                    <w:rPr>
                      <w:rFonts w:ascii="Consolas" w:hAnsi="Consolas" w:eastAsia="Consolas" w:cs="Consolas"/>
                      <w:sz w:val="17"/>
                      <w:szCs w:val="17"/>
                    </w:rPr>
                  </w:pPr>
                  <w:r>
                    <w:rPr>
                      <w:rFonts w:ascii="Consolas"/>
                      <w:color w:val="333333"/>
                      <w:w w:val="103"/>
                      <w:sz w:val="17"/>
                    </w:rPr>
                    <w:t>String</w:t>
                  </w:r>
                  <w:r>
                    <w:rPr>
                      <w:rFonts w:ascii="Consolas"/>
                      <w:color w:val="333333"/>
                      <w:spacing w:val="3"/>
                      <w:sz w:val="17"/>
                    </w:rPr>
                    <w:t xml:space="preserve"> </w:t>
                  </w:r>
                  <w:r>
                    <w:rPr>
                      <w:rFonts w:ascii="Consolas"/>
                      <w:color w:val="333333"/>
                      <w:w w:val="103"/>
                      <w:sz w:val="17"/>
                    </w:rPr>
                    <w:t>serverAddr</w:t>
                  </w:r>
                  <w:r>
                    <w:rPr>
                      <w:rFonts w:ascii="Consolas"/>
                      <w:color w:val="333333"/>
                      <w:spacing w:val="3"/>
                      <w:sz w:val="17"/>
                    </w:rPr>
                    <w:t xml:space="preserve"> </w:t>
                  </w:r>
                  <w:r>
                    <w:rPr>
                      <w:rFonts w:ascii="Consolas"/>
                      <w:color w:val="333333"/>
                      <w:w w:val="103"/>
                      <w:sz w:val="17"/>
                    </w:rPr>
                    <w:t>=</w:t>
                  </w:r>
                  <w:r>
                    <w:rPr>
                      <w:rFonts w:ascii="Consolas"/>
                      <w:color w:val="333333"/>
                      <w:spacing w:val="3"/>
                      <w:sz w:val="17"/>
                    </w:rPr>
                    <w:t xml:space="preserve"> </w:t>
                  </w:r>
                  <w:r>
                    <w:rPr>
                      <w:rFonts w:ascii="Consolas"/>
                      <w:color w:val="333333"/>
                      <w:w w:val="103"/>
                      <w:sz w:val="17"/>
                    </w:rPr>
                    <w:t>"127.0.0.1:8848";</w:t>
                  </w:r>
                </w:p>
                <w:p>
                  <w:pPr>
                    <w:tabs>
                      <w:tab w:val="left" w:pos="5927"/>
                    </w:tabs>
                    <w:spacing w:before="22" w:line="270" w:lineRule="exact"/>
                    <w:ind w:left="232" w:right="2943" w:firstLine="0"/>
                    <w:jc w:val="left"/>
                    <w:rPr>
                      <w:rFonts w:ascii="Consolas" w:hAnsi="Consolas" w:eastAsia="Consolas" w:cs="Consolas"/>
                      <w:sz w:val="17"/>
                      <w:szCs w:val="17"/>
                    </w:rPr>
                  </w:pPr>
                  <w:r>
                    <w:rPr>
                      <w:rFonts w:ascii="Consolas" w:hAnsi="Consolas" w:eastAsia="Consolas" w:cs="Consolas"/>
                      <w:color w:val="333333"/>
                      <w:w w:val="103"/>
                      <w:sz w:val="17"/>
                      <w:szCs w:val="17"/>
                    </w:rPr>
                    <w:t>String</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namespace</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"ee247dde‐d838‐425c‐b371‐029dab26232f";</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w:t>
                  </w:r>
                  <w:r>
                    <w:rPr>
                      <w:rFonts w:ascii="微软雅黑" w:hAnsi="微软雅黑" w:eastAsia="微软雅黑" w:cs="微软雅黑"/>
                      <w:color w:val="333333"/>
                      <w:w w:val="103"/>
                      <w:sz w:val="17"/>
                      <w:szCs w:val="17"/>
                    </w:rPr>
                    <w:t xml:space="preserve">开发环境 </w:t>
                  </w:r>
                  <w:r>
                    <w:rPr>
                      <w:rFonts w:ascii="Consolas" w:hAnsi="Consolas" w:eastAsia="Consolas" w:cs="Consolas"/>
                      <w:color w:val="333333"/>
                      <w:w w:val="103"/>
                      <w:sz w:val="17"/>
                      <w:szCs w:val="17"/>
                    </w:rPr>
                    <w:t>String</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group</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"DEFAULT_GROUP";</w:t>
                  </w:r>
                  <w:r>
                    <w:rPr>
                      <w:rFonts w:ascii="Consolas" w:hAnsi="Consolas" w:eastAsia="Consolas" w:cs="Consolas"/>
                      <w:color w:val="333333"/>
                      <w:sz w:val="17"/>
                      <w:szCs w:val="17"/>
                    </w:rPr>
                    <w:tab/>
                  </w:r>
                  <w:r>
                    <w:rPr>
                      <w:rFonts w:ascii="Consolas" w:hAnsi="Consolas" w:eastAsia="Consolas" w:cs="Consolas"/>
                      <w:color w:val="333333"/>
                      <w:w w:val="103"/>
                      <w:sz w:val="17"/>
                      <w:szCs w:val="17"/>
                    </w:rPr>
                    <w:t>//</w:t>
                  </w:r>
                  <w:r>
                    <w:rPr>
                      <w:rFonts w:ascii="微软雅黑" w:hAnsi="微软雅黑" w:eastAsia="微软雅黑" w:cs="微软雅黑"/>
                      <w:color w:val="333333"/>
                      <w:w w:val="103"/>
                      <w:sz w:val="17"/>
                      <w:szCs w:val="17"/>
                    </w:rPr>
                    <w:t xml:space="preserve">默认组 </w:t>
                  </w:r>
                  <w:r>
                    <w:rPr>
                      <w:rFonts w:ascii="Consolas" w:hAnsi="Consolas" w:eastAsia="Consolas" w:cs="Consolas"/>
                      <w:color w:val="333333"/>
                      <w:w w:val="103"/>
                      <w:sz w:val="17"/>
                      <w:szCs w:val="17"/>
                    </w:rPr>
                    <w:t>String</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dataId</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"nacos‐simple‐demo.yaml";</w:t>
                  </w:r>
                </w:p>
                <w:p>
                  <w:pPr>
                    <w:spacing w:before="59" w:line="326" w:lineRule="auto"/>
                    <w:ind w:left="232" w:right="5576" w:firstLine="0"/>
                    <w:jc w:val="both"/>
                    <w:rPr>
                      <w:rFonts w:ascii="Consolas" w:hAnsi="Consolas" w:eastAsia="Consolas" w:cs="Consolas"/>
                      <w:sz w:val="17"/>
                      <w:szCs w:val="17"/>
                    </w:rPr>
                  </w:pPr>
                  <w:r>
                    <w:rPr>
                      <w:rFonts w:ascii="Consolas"/>
                      <w:color w:val="333333"/>
                      <w:w w:val="103"/>
                      <w:sz w:val="17"/>
                    </w:rPr>
                    <w:t>Properties</w:t>
                  </w:r>
                  <w:r>
                    <w:rPr>
                      <w:rFonts w:ascii="Consolas"/>
                      <w:color w:val="333333"/>
                      <w:spacing w:val="3"/>
                      <w:sz w:val="17"/>
                    </w:rPr>
                    <w:t xml:space="preserve"> </w:t>
                  </w:r>
                  <w:r>
                    <w:rPr>
                      <w:rFonts w:ascii="Consolas"/>
                      <w:color w:val="333333"/>
                      <w:w w:val="103"/>
                      <w:sz w:val="17"/>
                    </w:rPr>
                    <w:t>properties</w:t>
                  </w:r>
                  <w:r>
                    <w:rPr>
                      <w:rFonts w:ascii="Consolas"/>
                      <w:color w:val="333333"/>
                      <w:spacing w:val="3"/>
                      <w:sz w:val="17"/>
                    </w:rPr>
                    <w:t xml:space="preserve"> </w:t>
                  </w:r>
                  <w:r>
                    <w:rPr>
                      <w:rFonts w:ascii="Consolas"/>
                      <w:color w:val="333333"/>
                      <w:w w:val="103"/>
                      <w:sz w:val="17"/>
                    </w:rPr>
                    <w:t>=</w:t>
                  </w:r>
                  <w:r>
                    <w:rPr>
                      <w:rFonts w:ascii="Consolas"/>
                      <w:color w:val="333333"/>
                      <w:spacing w:val="3"/>
                      <w:sz w:val="17"/>
                    </w:rPr>
                    <w:t xml:space="preserve"> </w:t>
                  </w:r>
                  <w:r>
                    <w:rPr>
                      <w:rFonts w:ascii="Consolas"/>
                      <w:color w:val="333333"/>
                      <w:w w:val="103"/>
                      <w:sz w:val="17"/>
                    </w:rPr>
                    <w:t>new</w:t>
                  </w:r>
                  <w:r>
                    <w:rPr>
                      <w:rFonts w:ascii="Consolas"/>
                      <w:color w:val="333333"/>
                      <w:spacing w:val="3"/>
                      <w:sz w:val="17"/>
                    </w:rPr>
                    <w:t xml:space="preserve"> </w:t>
                  </w:r>
                  <w:r>
                    <w:rPr>
                      <w:rFonts w:ascii="Consolas"/>
                      <w:color w:val="333333"/>
                      <w:w w:val="103"/>
                      <w:sz w:val="17"/>
                    </w:rPr>
                    <w:t>Properties(); properties.put("serverAddr",</w:t>
                  </w:r>
                  <w:r>
                    <w:rPr>
                      <w:rFonts w:ascii="Consolas"/>
                      <w:color w:val="333333"/>
                      <w:spacing w:val="3"/>
                      <w:sz w:val="17"/>
                    </w:rPr>
                    <w:t xml:space="preserve"> </w:t>
                  </w:r>
                  <w:r>
                    <w:rPr>
                      <w:rFonts w:ascii="Consolas"/>
                      <w:color w:val="333333"/>
                      <w:w w:val="103"/>
                      <w:sz w:val="17"/>
                    </w:rPr>
                    <w:t>serverAddr); properties.put("namespace",</w:t>
                  </w:r>
                  <w:r>
                    <w:rPr>
                      <w:rFonts w:ascii="Consolas"/>
                      <w:color w:val="333333"/>
                      <w:spacing w:val="3"/>
                      <w:sz w:val="17"/>
                    </w:rPr>
                    <w:t xml:space="preserve"> </w:t>
                  </w:r>
                  <w:r>
                    <w:rPr>
                      <w:rFonts w:ascii="Consolas"/>
                      <w:color w:val="333333"/>
                      <w:w w:val="103"/>
                      <w:sz w:val="17"/>
                    </w:rPr>
                    <w:t>namespace);</w:t>
                  </w:r>
                </w:p>
                <w:p>
                  <w:pPr>
                    <w:spacing w:before="0" w:line="188" w:lineRule="exact"/>
                    <w:ind w:left="232" w:right="0" w:firstLine="0"/>
                    <w:jc w:val="left"/>
                    <w:rPr>
                      <w:rFonts w:ascii="Consolas" w:hAnsi="Consolas" w:eastAsia="Consolas" w:cs="Consolas"/>
                      <w:sz w:val="17"/>
                      <w:szCs w:val="17"/>
                    </w:rPr>
                  </w:pPr>
                  <w:r>
                    <w:rPr>
                      <w:rFonts w:ascii="Consolas"/>
                      <w:color w:val="333333"/>
                      <w:w w:val="103"/>
                      <w:sz w:val="17"/>
                    </w:rPr>
                    <w:t>ConfigService</w:t>
                  </w:r>
                  <w:r>
                    <w:rPr>
                      <w:rFonts w:ascii="Consolas"/>
                      <w:color w:val="333333"/>
                      <w:spacing w:val="3"/>
                      <w:sz w:val="17"/>
                    </w:rPr>
                    <w:t xml:space="preserve"> </w:t>
                  </w:r>
                  <w:r>
                    <w:rPr>
                      <w:rFonts w:ascii="Consolas"/>
                      <w:color w:val="333333"/>
                      <w:w w:val="103"/>
                      <w:sz w:val="17"/>
                    </w:rPr>
                    <w:t>configService</w:t>
                  </w:r>
                  <w:r>
                    <w:rPr>
                      <w:rFonts w:ascii="Consolas"/>
                      <w:color w:val="333333"/>
                      <w:spacing w:val="3"/>
                      <w:sz w:val="17"/>
                    </w:rPr>
                    <w:t xml:space="preserve"> </w:t>
                  </w:r>
                  <w:r>
                    <w:rPr>
                      <w:rFonts w:ascii="Consolas"/>
                      <w:color w:val="333333"/>
                      <w:w w:val="103"/>
                      <w:sz w:val="17"/>
                    </w:rPr>
                    <w:t>=</w:t>
                  </w:r>
                  <w:r>
                    <w:rPr>
                      <w:rFonts w:ascii="Consolas"/>
                      <w:color w:val="333333"/>
                      <w:spacing w:val="3"/>
                      <w:sz w:val="17"/>
                    </w:rPr>
                    <w:t xml:space="preserve"> </w:t>
                  </w:r>
                  <w:r>
                    <w:rPr>
                      <w:rFonts w:ascii="Consolas"/>
                      <w:color w:val="333333"/>
                      <w:w w:val="103"/>
                      <w:sz w:val="17"/>
                    </w:rPr>
                    <w:t>NacosFactory.createConfigService(properties);</w:t>
                  </w:r>
                </w:p>
                <w:p>
                  <w:pPr>
                    <w:spacing w:before="0" w:line="283" w:lineRule="exact"/>
                    <w:ind w:left="232" w:right="0" w:firstLine="0"/>
                    <w:jc w:val="left"/>
                    <w:rPr>
                      <w:rFonts w:ascii="微软雅黑" w:hAnsi="微软雅黑" w:eastAsia="微软雅黑" w:cs="微软雅黑"/>
                      <w:sz w:val="17"/>
                      <w:szCs w:val="17"/>
                    </w:rPr>
                  </w:pPr>
                  <w:r>
                    <w:rPr>
                      <w:rFonts w:ascii="Consolas" w:hAnsi="Consolas" w:eastAsia="Consolas" w:cs="Consolas"/>
                      <w:color w:val="333333"/>
                      <w:w w:val="103"/>
                      <w:sz w:val="17"/>
                      <w:szCs w:val="17"/>
                    </w:rPr>
                    <w:t>//</w:t>
                  </w:r>
                  <w:r>
                    <w:rPr>
                      <w:rFonts w:ascii="微软雅黑" w:hAnsi="微软雅黑" w:eastAsia="微软雅黑" w:cs="微软雅黑"/>
                      <w:color w:val="333333"/>
                      <w:w w:val="103"/>
                      <w:sz w:val="17"/>
                      <w:szCs w:val="17"/>
                    </w:rPr>
                    <w:t>获取配置，并输出控制台</w:t>
                  </w:r>
                </w:p>
                <w:p>
                  <w:pPr>
                    <w:spacing w:before="69" w:line="326" w:lineRule="auto"/>
                    <w:ind w:left="232" w:right="3549" w:firstLine="0"/>
                    <w:jc w:val="left"/>
                    <w:rPr>
                      <w:rFonts w:ascii="Consolas" w:hAnsi="Consolas" w:eastAsia="Consolas" w:cs="Consolas"/>
                      <w:sz w:val="17"/>
                      <w:szCs w:val="17"/>
                    </w:rPr>
                  </w:pPr>
                  <w:r>
                    <w:rPr>
                      <w:rFonts w:ascii="Consolas"/>
                      <w:color w:val="333333"/>
                      <w:w w:val="103"/>
                      <w:sz w:val="17"/>
                    </w:rPr>
                    <w:t>String</w:t>
                  </w:r>
                  <w:r>
                    <w:rPr>
                      <w:rFonts w:ascii="Consolas"/>
                      <w:color w:val="333333"/>
                      <w:spacing w:val="3"/>
                      <w:sz w:val="17"/>
                    </w:rPr>
                    <w:t xml:space="preserve"> </w:t>
                  </w:r>
                  <w:r>
                    <w:rPr>
                      <w:rFonts w:ascii="Consolas"/>
                      <w:color w:val="333333"/>
                      <w:w w:val="103"/>
                      <w:sz w:val="17"/>
                    </w:rPr>
                    <w:t>content</w:t>
                  </w:r>
                  <w:r>
                    <w:rPr>
                      <w:rFonts w:ascii="Consolas"/>
                      <w:color w:val="333333"/>
                      <w:spacing w:val="3"/>
                      <w:sz w:val="17"/>
                    </w:rPr>
                    <w:t xml:space="preserve"> </w:t>
                  </w:r>
                  <w:r>
                    <w:rPr>
                      <w:rFonts w:ascii="Consolas"/>
                      <w:color w:val="333333"/>
                      <w:w w:val="103"/>
                      <w:sz w:val="17"/>
                    </w:rPr>
                    <w:t>=</w:t>
                  </w:r>
                  <w:r>
                    <w:rPr>
                      <w:rFonts w:ascii="Consolas"/>
                      <w:color w:val="333333"/>
                      <w:spacing w:val="3"/>
                      <w:sz w:val="17"/>
                    </w:rPr>
                    <w:t xml:space="preserve"> </w:t>
                  </w:r>
                  <w:r>
                    <w:rPr>
                      <w:rFonts w:ascii="Consolas"/>
                      <w:color w:val="333333"/>
                      <w:w w:val="103"/>
                      <w:sz w:val="17"/>
                    </w:rPr>
                    <w:t>configService.getConfig(dataId,</w:t>
                  </w:r>
                  <w:r>
                    <w:rPr>
                      <w:rFonts w:ascii="Consolas"/>
                      <w:color w:val="333333"/>
                      <w:spacing w:val="3"/>
                      <w:sz w:val="17"/>
                    </w:rPr>
                    <w:t xml:space="preserve"> </w:t>
                  </w:r>
                  <w:r>
                    <w:rPr>
                      <w:rFonts w:ascii="Consolas"/>
                      <w:color w:val="333333"/>
                      <w:w w:val="103"/>
                      <w:sz w:val="17"/>
                    </w:rPr>
                    <w:t>group,</w:t>
                  </w:r>
                  <w:r>
                    <w:rPr>
                      <w:rFonts w:ascii="Consolas"/>
                      <w:color w:val="333333"/>
                      <w:spacing w:val="3"/>
                      <w:sz w:val="17"/>
                    </w:rPr>
                    <w:t xml:space="preserve"> </w:t>
                  </w:r>
                  <w:r>
                    <w:rPr>
                      <w:rFonts w:ascii="Consolas"/>
                      <w:color w:val="333333"/>
                      <w:w w:val="103"/>
                      <w:sz w:val="17"/>
                    </w:rPr>
                    <w:t>5000); System.out.println(content);</w:t>
                  </w:r>
                </w:p>
              </w:txbxContent>
            </v:textbox>
            <w10:wrap type="none"/>
            <w10:anchorlock/>
          </v:shape>
        </w:pict>
      </w:r>
    </w:p>
    <w:p>
      <w:pPr>
        <w:spacing w:before="0" w:line="240" w:lineRule="auto"/>
        <w:rPr>
          <w:rFonts w:ascii="微软雅黑" w:hAnsi="微软雅黑" w:eastAsia="微软雅黑" w:cs="微软雅黑"/>
          <w:sz w:val="20"/>
          <w:szCs w:val="20"/>
        </w:rPr>
      </w:pPr>
    </w:p>
    <w:p>
      <w:pPr>
        <w:spacing w:before="16" w:line="240" w:lineRule="auto"/>
        <w:rPr>
          <w:rFonts w:ascii="微软雅黑" w:hAnsi="微软雅黑" w:eastAsia="微软雅黑" w:cs="微软雅黑"/>
          <w:sz w:val="20"/>
          <w:szCs w:val="20"/>
        </w:rPr>
      </w:pPr>
    </w:p>
    <w:p>
      <w:pPr>
        <w:pStyle w:val="3"/>
        <w:spacing w:line="424" w:lineRule="exact"/>
        <w:ind w:right="6366"/>
        <w:jc w:val="left"/>
        <w:rPr>
          <w:rFonts w:ascii="微软雅黑" w:hAnsi="微软雅黑" w:eastAsia="微软雅黑" w:cs="微软雅黑"/>
          <w:b w:val="0"/>
          <w:bCs w:val="0"/>
        </w:rPr>
      </w:pPr>
      <w:bookmarkStart w:id="29" w:name="4.2 配置管理"/>
      <w:bookmarkEnd w:id="29"/>
      <w:r>
        <w:rPr>
          <w:b/>
          <w:bCs/>
          <w:color w:val="333333"/>
          <w:w w:val="95"/>
        </w:rPr>
        <w:t>4.2</w:t>
      </w:r>
      <w:r>
        <w:rPr>
          <w:b/>
          <w:bCs/>
          <w:color w:val="333333"/>
          <w:spacing w:val="10"/>
          <w:w w:val="95"/>
        </w:rPr>
        <w:t xml:space="preserve"> </w:t>
      </w:r>
      <w:r>
        <w:rPr>
          <w:rFonts w:ascii="微软雅黑" w:hAnsi="微软雅黑" w:eastAsia="微软雅黑" w:cs="微软雅黑"/>
          <w:color w:val="333333"/>
          <w:w w:val="95"/>
        </w:rPr>
        <w:t>配置管理</w:t>
      </w:r>
    </w:p>
    <w:p>
      <w:pPr>
        <w:pStyle w:val="6"/>
        <w:spacing w:before="180" w:line="300" w:lineRule="exact"/>
        <w:ind w:right="699" w:firstLine="50"/>
        <w:jc w:val="left"/>
      </w:pPr>
      <w:r>
        <w:rPr>
          <w:rFonts w:ascii="Calibri" w:hAnsi="Calibri" w:eastAsia="Calibri" w:cs="Calibri"/>
          <w:color w:val="333333"/>
          <w:spacing w:val="-1"/>
          <w:w w:val="105"/>
        </w:rPr>
        <w:t>Nacos</w:t>
      </w:r>
      <w:r>
        <w:rPr>
          <w:color w:val="333333"/>
          <w:spacing w:val="-1"/>
          <w:w w:val="105"/>
        </w:rPr>
        <w:t>支持基于</w:t>
      </w:r>
      <w:r>
        <w:rPr>
          <w:rFonts w:ascii="Calibri" w:hAnsi="Calibri" w:eastAsia="Calibri" w:cs="Calibri"/>
          <w:color w:val="333333"/>
          <w:spacing w:val="-1"/>
          <w:w w:val="105"/>
        </w:rPr>
        <w:t>Namespace</w:t>
      </w:r>
      <w:r>
        <w:rPr>
          <w:color w:val="333333"/>
          <w:spacing w:val="-1"/>
          <w:w w:val="105"/>
        </w:rPr>
        <w:t>和</w:t>
      </w:r>
      <w:r>
        <w:rPr>
          <w:rFonts w:ascii="Calibri" w:hAnsi="Calibri" w:eastAsia="Calibri" w:cs="Calibri"/>
          <w:color w:val="333333"/>
          <w:spacing w:val="-1"/>
          <w:w w:val="105"/>
        </w:rPr>
        <w:t>Group</w:t>
      </w:r>
      <w:r>
        <w:rPr>
          <w:color w:val="333333"/>
          <w:spacing w:val="-1"/>
          <w:w w:val="105"/>
        </w:rPr>
        <w:t>的配置分组管理，以便用户更灵活的根据自己的需要按照环境或者应用、模</w:t>
      </w:r>
      <w:r>
        <w:rPr>
          <w:color w:val="333333"/>
          <w:spacing w:val="36"/>
          <w:w w:val="105"/>
        </w:rPr>
        <w:t xml:space="preserve"> </w:t>
      </w:r>
      <w:r>
        <w:rPr>
          <w:color w:val="333333"/>
        </w:rPr>
        <w:t>块等分组管理微服务的大量配置，在配置管理中主要提供了配置历史版本、回滚、订阅者查询等核心管理能力。</w:t>
      </w:r>
    </w:p>
    <w:p>
      <w:pPr>
        <w:pStyle w:val="4"/>
        <w:spacing w:before="113" w:line="240" w:lineRule="auto"/>
        <w:ind w:right="6366"/>
        <w:jc w:val="left"/>
        <w:rPr>
          <w:rFonts w:ascii="微软雅黑" w:hAnsi="微软雅黑" w:eastAsia="微软雅黑" w:cs="微软雅黑"/>
          <w:b w:val="0"/>
          <w:bCs w:val="0"/>
        </w:rPr>
      </w:pPr>
      <w:bookmarkStart w:id="30" w:name="4.2.1 配置列表"/>
      <w:bookmarkEnd w:id="30"/>
      <w:r>
        <w:rPr>
          <w:b/>
          <w:bCs/>
          <w:color w:val="333333"/>
          <w:w w:val="95"/>
        </w:rPr>
        <w:t>4.2.1</w:t>
      </w:r>
      <w:r>
        <w:rPr>
          <w:b/>
          <w:bCs/>
          <w:color w:val="333333"/>
          <w:spacing w:val="-2"/>
          <w:w w:val="95"/>
        </w:rPr>
        <w:t xml:space="preserve"> </w:t>
      </w:r>
      <w:r>
        <w:rPr>
          <w:rFonts w:ascii="微软雅黑" w:hAnsi="微软雅黑" w:eastAsia="微软雅黑" w:cs="微软雅黑"/>
          <w:color w:val="333333"/>
          <w:w w:val="95"/>
        </w:rPr>
        <w:t>配置列表</w:t>
      </w:r>
    </w:p>
    <w:p>
      <w:pPr>
        <w:spacing w:before="142"/>
        <w:ind w:left="1047" w:right="699" w:firstLine="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点击</w:t>
      </w:r>
      <w:r>
        <w:rPr>
          <w:rFonts w:ascii="Calibri" w:hAnsi="Calibri" w:eastAsia="Calibri" w:cs="Calibri"/>
          <w:color w:val="333333"/>
          <w:w w:val="105"/>
          <w:sz w:val="19"/>
          <w:szCs w:val="19"/>
        </w:rPr>
        <w:t>Nacos</w:t>
      </w:r>
      <w:r>
        <w:rPr>
          <w:rFonts w:ascii="微软雅黑" w:hAnsi="微软雅黑" w:eastAsia="微软雅黑" w:cs="微软雅黑"/>
          <w:color w:val="333333"/>
          <w:w w:val="105"/>
          <w:sz w:val="19"/>
          <w:szCs w:val="19"/>
        </w:rPr>
        <w:t xml:space="preserve">控制台的 </w:t>
      </w:r>
      <w:r>
        <w:rPr>
          <w:rFonts w:ascii="微软雅黑" w:hAnsi="微软雅黑" w:eastAsia="微软雅黑" w:cs="微软雅黑"/>
          <w:color w:val="333333"/>
          <w:w w:val="105"/>
          <w:sz w:val="17"/>
          <w:szCs w:val="17"/>
        </w:rPr>
        <w:t>配置管理</w:t>
      </w:r>
      <w:r>
        <w:rPr>
          <w:rFonts w:ascii="Calibri" w:hAnsi="Calibri" w:eastAsia="Calibri" w:cs="Calibri"/>
          <w:color w:val="333333"/>
          <w:w w:val="105"/>
          <w:sz w:val="17"/>
          <w:szCs w:val="17"/>
        </w:rPr>
        <w:t>-</w:t>
      </w:r>
      <w:r>
        <w:rPr>
          <w:rFonts w:ascii="Consolas" w:hAnsi="Consolas" w:eastAsia="Consolas" w:cs="Consolas"/>
          <w:color w:val="333333"/>
          <w:w w:val="105"/>
          <w:sz w:val="17"/>
          <w:szCs w:val="17"/>
        </w:rPr>
        <w:t>&gt;</w:t>
      </w:r>
      <w:r>
        <w:rPr>
          <w:rFonts w:ascii="微软雅黑" w:hAnsi="微软雅黑" w:eastAsia="微软雅黑" w:cs="微软雅黑"/>
          <w:color w:val="333333"/>
          <w:w w:val="105"/>
          <w:sz w:val="17"/>
          <w:szCs w:val="17"/>
        </w:rPr>
        <w:t>配置列表</w:t>
      </w:r>
      <w:r>
        <w:rPr>
          <w:rFonts w:ascii="微软雅黑" w:hAnsi="微软雅黑" w:eastAsia="微软雅黑" w:cs="微软雅黑"/>
          <w:color w:val="333333"/>
          <w:spacing w:val="-10"/>
          <w:w w:val="105"/>
          <w:sz w:val="17"/>
          <w:szCs w:val="17"/>
        </w:rPr>
        <w:t xml:space="preserve"> </w:t>
      </w:r>
      <w:r>
        <w:rPr>
          <w:rFonts w:ascii="微软雅黑" w:hAnsi="微软雅黑" w:eastAsia="微软雅黑" w:cs="微软雅黑"/>
          <w:color w:val="333333"/>
          <w:w w:val="105"/>
          <w:sz w:val="19"/>
          <w:szCs w:val="19"/>
        </w:rPr>
        <w:t>菜单，即可看到以下界面展示：</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6" w:line="240" w:lineRule="auto"/>
        <w:rPr>
          <w:rFonts w:ascii="微软雅黑" w:hAnsi="微软雅黑" w:eastAsia="微软雅黑" w:cs="微软雅黑"/>
          <w:sz w:val="22"/>
          <w:szCs w:val="22"/>
        </w:rPr>
      </w:pPr>
    </w:p>
    <w:p>
      <w:pPr>
        <w:pStyle w:val="6"/>
        <w:spacing w:line="307" w:lineRule="exact"/>
        <w:ind w:right="699"/>
        <w:jc w:val="left"/>
      </w:pPr>
      <w:r>
        <w:rPr>
          <w:color w:val="333333"/>
          <w:w w:val="110"/>
        </w:rPr>
        <w:t>界面中展示了不同</w:t>
      </w:r>
      <w:r>
        <w:rPr>
          <w:rFonts w:ascii="Calibri" w:hAnsi="Calibri" w:eastAsia="Calibri" w:cs="Calibri"/>
          <w:color w:val="333333"/>
          <w:w w:val="110"/>
        </w:rPr>
        <w:t>namespace</w:t>
      </w:r>
      <w:r>
        <w:rPr>
          <w:color w:val="333333"/>
          <w:w w:val="110"/>
        </w:rPr>
        <w:t>下的</w:t>
      </w:r>
      <w:r>
        <w:rPr>
          <w:rFonts w:ascii="微软雅黑" w:hAnsi="微软雅黑" w:eastAsia="微软雅黑" w:cs="微软雅黑"/>
          <w:b/>
          <w:bCs/>
          <w:color w:val="333333"/>
          <w:w w:val="110"/>
        </w:rPr>
        <w:t>配置集</w:t>
      </w:r>
      <w:r>
        <w:rPr>
          <w:color w:val="333333"/>
          <w:w w:val="110"/>
        </w:rPr>
        <w:t>列表，可点击左上角的不同</w:t>
      </w:r>
      <w:r>
        <w:rPr>
          <w:rFonts w:ascii="Calibri" w:hAnsi="Calibri" w:eastAsia="Calibri" w:cs="Calibri"/>
          <w:color w:val="333333"/>
          <w:w w:val="110"/>
        </w:rPr>
        <w:t>namespace</w:t>
      </w:r>
      <w:r>
        <w:rPr>
          <w:color w:val="333333"/>
          <w:w w:val="110"/>
        </w:rPr>
        <w:t>进行切换。</w:t>
      </w:r>
    </w:p>
    <w:p>
      <w:pPr>
        <w:spacing w:before="135" w:line="328" w:lineRule="auto"/>
        <w:ind w:left="1047" w:right="4637" w:firstLine="0"/>
        <w:jc w:val="left"/>
        <w:rPr>
          <w:rFonts w:ascii="微软雅黑" w:hAnsi="微软雅黑" w:eastAsia="微软雅黑" w:cs="微软雅黑"/>
          <w:sz w:val="19"/>
          <w:szCs w:val="19"/>
        </w:rPr>
      </w:pPr>
      <w:r>
        <w:rPr>
          <w:rFonts w:ascii="微软雅黑" w:hAnsi="微软雅黑" w:eastAsia="微软雅黑" w:cs="微软雅黑"/>
          <w:color w:val="333333"/>
          <w:sz w:val="19"/>
          <w:szCs w:val="19"/>
        </w:rPr>
        <w:t>右上角</w:t>
      </w:r>
      <w:r>
        <w:rPr>
          <w:rFonts w:ascii="Calibri" w:hAnsi="Calibri" w:eastAsia="Calibri" w:cs="Calibri"/>
          <w:color w:val="333333"/>
          <w:sz w:val="19"/>
          <w:szCs w:val="19"/>
        </w:rPr>
        <w:t>“+"</w:t>
      </w:r>
      <w:r>
        <w:rPr>
          <w:rFonts w:ascii="微软雅黑" w:hAnsi="微软雅黑" w:eastAsia="微软雅黑" w:cs="微软雅黑"/>
          <w:color w:val="333333"/>
          <w:sz w:val="19"/>
          <w:szCs w:val="19"/>
        </w:rPr>
        <w:t>号或点击某配置集后的</w:t>
      </w:r>
      <w:r>
        <w:rPr>
          <w:rFonts w:ascii="微软雅黑" w:hAnsi="微软雅黑" w:eastAsia="微软雅黑" w:cs="微软雅黑"/>
          <w:color w:val="333333"/>
          <w:spacing w:val="32"/>
          <w:sz w:val="19"/>
          <w:szCs w:val="19"/>
        </w:rPr>
        <w:t xml:space="preserve"> </w:t>
      </w:r>
      <w:r>
        <w:rPr>
          <w:rFonts w:ascii="微软雅黑" w:hAnsi="微软雅黑" w:eastAsia="微软雅黑" w:cs="微软雅黑"/>
          <w:color w:val="333333"/>
          <w:sz w:val="17"/>
          <w:szCs w:val="17"/>
        </w:rPr>
        <w:t>编辑</w:t>
      </w:r>
      <w:r>
        <w:rPr>
          <w:rFonts w:ascii="微软雅黑" w:hAnsi="微软雅黑" w:eastAsia="微软雅黑" w:cs="微软雅黑"/>
          <w:color w:val="333333"/>
          <w:spacing w:val="44"/>
          <w:sz w:val="17"/>
          <w:szCs w:val="17"/>
        </w:rPr>
        <w:t xml:space="preserve"> </w:t>
      </w:r>
      <w:r>
        <w:rPr>
          <w:rFonts w:ascii="微软雅黑" w:hAnsi="微软雅黑" w:eastAsia="微软雅黑" w:cs="微软雅黑"/>
          <w:color w:val="333333"/>
          <w:sz w:val="19"/>
          <w:szCs w:val="19"/>
        </w:rPr>
        <w:t>按钮可进入配置集编辑器。</w:t>
      </w:r>
      <w:r>
        <w:rPr>
          <w:rFonts w:ascii="微软雅黑" w:hAnsi="微软雅黑" w:eastAsia="微软雅黑" w:cs="微软雅黑"/>
          <w:color w:val="333333"/>
          <w:spacing w:val="-53"/>
          <w:sz w:val="19"/>
          <w:szCs w:val="19"/>
        </w:rPr>
        <w:t xml:space="preserve"> </w:t>
      </w:r>
      <w:r>
        <w:rPr>
          <w:rFonts w:ascii="微软雅黑" w:hAnsi="微软雅黑" w:eastAsia="微软雅黑" w:cs="微软雅黑"/>
          <w:b/>
          <w:bCs/>
          <w:color w:val="333333"/>
          <w:w w:val="105"/>
          <w:sz w:val="19"/>
          <w:szCs w:val="19"/>
        </w:rPr>
        <w:t>多配置格式编辑器</w:t>
      </w:r>
    </w:p>
    <w:p>
      <w:pPr>
        <w:pStyle w:val="6"/>
        <w:spacing w:before="67" w:line="300" w:lineRule="exact"/>
        <w:ind w:right="699"/>
        <w:jc w:val="left"/>
      </w:pPr>
      <w:r>
        <w:rPr>
          <w:rFonts w:ascii="Calibri" w:hAnsi="Calibri" w:eastAsia="Calibri" w:cs="Calibri"/>
          <w:color w:val="333333"/>
          <w:w w:val="105"/>
        </w:rPr>
        <w:t>Nacos</w:t>
      </w:r>
      <w:r>
        <w:rPr>
          <w:color w:val="333333"/>
          <w:w w:val="105"/>
        </w:rPr>
        <w:t xml:space="preserve">支持 </w:t>
      </w:r>
      <w:r>
        <w:rPr>
          <w:rFonts w:ascii="Calibri" w:hAnsi="Calibri" w:eastAsia="Calibri" w:cs="Calibri"/>
          <w:color w:val="333333"/>
          <w:spacing w:val="-1"/>
          <w:w w:val="105"/>
        </w:rPr>
        <w:t>YAML</w:t>
      </w:r>
      <w:r>
        <w:rPr>
          <w:color w:val="333333"/>
          <w:spacing w:val="-1"/>
          <w:w w:val="105"/>
        </w:rPr>
        <w:t>、</w:t>
      </w:r>
      <w:r>
        <w:rPr>
          <w:rFonts w:ascii="Calibri" w:hAnsi="Calibri" w:eastAsia="Calibri" w:cs="Calibri"/>
          <w:color w:val="333333"/>
          <w:spacing w:val="-1"/>
          <w:w w:val="105"/>
        </w:rPr>
        <w:t>Properties</w:t>
      </w:r>
      <w:r>
        <w:rPr>
          <w:color w:val="333333"/>
          <w:spacing w:val="-1"/>
          <w:w w:val="105"/>
        </w:rPr>
        <w:t>、</w:t>
      </w:r>
      <w:r>
        <w:rPr>
          <w:rFonts w:ascii="Calibri" w:hAnsi="Calibri" w:eastAsia="Calibri" w:cs="Calibri"/>
          <w:color w:val="333333"/>
          <w:spacing w:val="-1"/>
          <w:w w:val="105"/>
        </w:rPr>
        <w:t>TEXT</w:t>
      </w:r>
      <w:r>
        <w:rPr>
          <w:color w:val="333333"/>
          <w:spacing w:val="-1"/>
          <w:w w:val="105"/>
        </w:rPr>
        <w:t>、</w:t>
      </w:r>
      <w:r>
        <w:rPr>
          <w:rFonts w:ascii="Calibri" w:hAnsi="Calibri" w:eastAsia="Calibri" w:cs="Calibri"/>
          <w:color w:val="333333"/>
          <w:spacing w:val="-1"/>
          <w:w w:val="105"/>
        </w:rPr>
        <w:t>JSON</w:t>
      </w:r>
      <w:r>
        <w:rPr>
          <w:color w:val="333333"/>
          <w:spacing w:val="-1"/>
          <w:w w:val="105"/>
        </w:rPr>
        <w:t>、</w:t>
      </w:r>
      <w:r>
        <w:rPr>
          <w:rFonts w:ascii="Calibri" w:hAnsi="Calibri" w:eastAsia="Calibri" w:cs="Calibri"/>
          <w:color w:val="333333"/>
          <w:spacing w:val="-1"/>
          <w:w w:val="105"/>
        </w:rPr>
        <w:t>XML</w:t>
      </w:r>
      <w:r>
        <w:rPr>
          <w:color w:val="333333"/>
          <w:spacing w:val="-1"/>
          <w:w w:val="105"/>
        </w:rPr>
        <w:t>、</w:t>
      </w:r>
      <w:r>
        <w:rPr>
          <w:rFonts w:ascii="Calibri" w:hAnsi="Calibri" w:eastAsia="Calibri" w:cs="Calibri"/>
          <w:color w:val="333333"/>
          <w:spacing w:val="-1"/>
          <w:w w:val="105"/>
        </w:rPr>
        <w:t>HTML</w:t>
      </w:r>
      <w:r>
        <w:rPr>
          <w:rFonts w:ascii="Calibri" w:hAnsi="Calibri" w:eastAsia="Calibri" w:cs="Calibri"/>
          <w:color w:val="333333"/>
          <w:w w:val="105"/>
        </w:rPr>
        <w:t xml:space="preserve"> </w:t>
      </w:r>
      <w:r>
        <w:rPr>
          <w:color w:val="333333"/>
          <w:w w:val="105"/>
        </w:rPr>
        <w:t>等常见配置格式在线编辑、语法高亮、格式校验，帮</w:t>
      </w:r>
      <w:r>
        <w:rPr>
          <w:color w:val="333333"/>
          <w:spacing w:val="-49"/>
          <w:w w:val="105"/>
        </w:rPr>
        <w:t xml:space="preserve"> </w:t>
      </w:r>
      <w:r>
        <w:rPr>
          <w:color w:val="333333"/>
          <w:w w:val="110"/>
        </w:rPr>
        <w:t>助用户高效编辑的同时大幅降低格式错误带来的风险。</w:t>
      </w:r>
    </w:p>
    <w:p>
      <w:pPr>
        <w:pStyle w:val="6"/>
        <w:spacing w:before="165" w:line="300" w:lineRule="exact"/>
        <w:ind w:right="699"/>
        <w:jc w:val="left"/>
      </w:pPr>
      <w:r>
        <w:rPr>
          <w:rFonts w:ascii="Calibri" w:hAnsi="Calibri" w:eastAsia="Calibri" w:cs="Calibri"/>
          <w:color w:val="333333"/>
        </w:rPr>
        <w:t>Nacos</w:t>
      </w:r>
      <w:r>
        <w:rPr>
          <w:color w:val="333333"/>
        </w:rPr>
        <w:t>支持配置标签的能力，帮助用户更好、更灵活的做到基于标签的配置分类及管理。同时支持用户对配置及其</w:t>
      </w:r>
      <w:r>
        <w:rPr>
          <w:color w:val="333333"/>
          <w:spacing w:val="48"/>
        </w:rPr>
        <w:t xml:space="preserve"> </w:t>
      </w:r>
      <w:r>
        <w:rPr>
          <w:color w:val="333333"/>
          <w:w w:val="105"/>
        </w:rPr>
        <w:t>变更进行描述，方面多人或者跨团队协作管理配置。</w:t>
      </w:r>
    </w:p>
    <w:p>
      <w:pPr>
        <w:spacing w:after="0" w:line="300" w:lineRule="exact"/>
        <w:jc w:val="left"/>
        <w:sectPr>
          <w:headerReference r:id="rId28" w:type="default"/>
          <w:footerReference r:id="rId29" w:type="default"/>
          <w:pgSz w:w="11900" w:h="16820"/>
          <w:pgMar w:top="104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317" o:spid="_x0000_s1317"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18" o:spid="_x0000_s1318" o:spt="203" style="position:absolute;left:0pt;margin-left:0pt;margin-top:0pt;height:769.85pt;width:595pt;mso-position-horizontal-relative:page;mso-position-vertical-relative:page;z-index:-251653120;mso-width-relative:page;mso-height-relative:page;" coordsize="11900,15397">
            <o:lock v:ext="edit"/>
            <v:shape id="_x0000_s1319" o:spid="_x0000_s1319" o:spt="75" type="#_x0000_t75" style="position:absolute;left:1050;top:1120;height:3822;width:9799;" filled="f" stroked="f" coordsize="21600,21600">
              <v:path/>
              <v:fill on="f" focussize="0,0"/>
              <v:stroke on="f"/>
              <v:imagedata r:id="rId92" o:title=""/>
              <o:lock v:ext="edit" aspectratio="t"/>
            </v:shape>
            <v:shape id="_x0000_s1320" o:spid="_x0000_s1320" o:spt="75" type="#_x0000_t75" style="position:absolute;left:0;top:0;height:1132;width:11900;" filled="f" stroked="f" coordsize="21600,21600">
              <v:path/>
              <v:fill on="f" focussize="0,0"/>
              <v:stroke on="f"/>
              <v:imagedata r:id="rId74" o:title=""/>
              <o:lock v:ext="edit" aspectratio="t"/>
            </v:shape>
            <v:shape id="_x0000_s1321" o:spid="_x0000_s1321" o:spt="75" type="#_x0000_t75" style="position:absolute;left:1050;top:6464;height:4230;width:9799;" filled="f" stroked="f" coordsize="21600,21600">
              <v:path/>
              <v:fill on="f" focussize="0,0"/>
              <v:stroke on="f"/>
              <v:imagedata r:id="rId93" o:title=""/>
              <o:lock v:ext="edit" aspectratio="t"/>
            </v:shape>
            <v:group id="_x0000_s1322" o:spid="_x0000_s1322" o:spt="203" style="position:absolute;left:3009;top:11313;height:256;width:1366;" coordorigin="3009,11313" coordsize="1366,256">
              <o:lock v:ext="edit"/>
              <v:shape id="_x0000_s1323" o:spid="_x0000_s1323" style="position:absolute;left:3009;top:11313;height:256;width:1366;" filled="f" stroked="t" coordorigin="3009,11313" coordsize="1366,256" path="m3009,11531l3009,11351,3014,11327,3030,11315,4337,11313,4360,11318,4372,11334,4374,11531,4369,11554,4353,11566,3046,11568,3023,11563,3011,11547,3009,11531xe">
                <v:path arrowok="t"/>
                <v:fill on="f" focussize="0,0"/>
                <v:stroke weight="0.750314960629921pt" color="#DDDDDD"/>
                <v:imagedata o:title=""/>
                <o:lock v:ext="edit"/>
              </v:shape>
              <v:shape id="_x0000_s1324" o:spid="_x0000_s1324" o:spt="75" type="#_x0000_t75" style="position:absolute;left:0;top:1423;height:13974;width:11900;" filled="f" stroked="f" coordsize="21600,21600">
                <v:path/>
                <v:fill on="f" focussize="0,0"/>
                <v:stroke on="f"/>
                <v:imagedata r:id="rId70" o:title=""/>
                <o:lock v:ext="edit" aspectratio="t"/>
              </v:shape>
            </v:group>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1" w:line="240" w:lineRule="auto"/>
        <w:rPr>
          <w:rFonts w:ascii="微软雅黑" w:hAnsi="微软雅黑" w:eastAsia="微软雅黑" w:cs="微软雅黑"/>
          <w:sz w:val="26"/>
          <w:szCs w:val="26"/>
        </w:rPr>
      </w:pPr>
    </w:p>
    <w:p>
      <w:pPr>
        <w:pStyle w:val="5"/>
        <w:spacing w:line="315" w:lineRule="exact"/>
        <w:ind w:right="6366"/>
        <w:jc w:val="left"/>
        <w:rPr>
          <w:rFonts w:ascii="Arial Black" w:hAnsi="Arial Black" w:eastAsia="Arial Black" w:cs="Arial Black"/>
          <w:b w:val="0"/>
          <w:bCs w:val="0"/>
        </w:rPr>
      </w:pPr>
      <w:r>
        <w:rPr>
          <w:color w:val="333333"/>
        </w:rPr>
        <w:t>编辑</w:t>
      </w:r>
      <w:r>
        <w:rPr>
          <w:rFonts w:ascii="Arial Black" w:hAnsi="Arial Black" w:eastAsia="Arial Black" w:cs="Arial Black"/>
          <w:b/>
          <w:bCs/>
          <w:color w:val="333333"/>
        </w:rPr>
        <w:t>DIFF</w:t>
      </w:r>
    </w:p>
    <w:p>
      <w:pPr>
        <w:pStyle w:val="6"/>
        <w:spacing w:before="128" w:line="240" w:lineRule="auto"/>
        <w:ind w:right="699"/>
        <w:jc w:val="left"/>
      </w:pPr>
      <w:r>
        <w:rPr>
          <w:rFonts w:ascii="Calibri" w:hAnsi="Calibri" w:eastAsia="Calibri" w:cs="Calibri"/>
          <w:color w:val="333333"/>
          <w:w w:val="105"/>
        </w:rPr>
        <w:t>Nacos</w:t>
      </w:r>
      <w:r>
        <w:rPr>
          <w:color w:val="333333"/>
          <w:w w:val="105"/>
        </w:rPr>
        <w:t>支持编辑</w:t>
      </w:r>
      <w:r>
        <w:rPr>
          <w:rFonts w:ascii="Calibri" w:hAnsi="Calibri" w:eastAsia="Calibri" w:cs="Calibri"/>
          <w:color w:val="333333"/>
          <w:w w:val="105"/>
        </w:rPr>
        <w:t>DIFF</w:t>
      </w:r>
      <w:r>
        <w:rPr>
          <w:color w:val="333333"/>
          <w:w w:val="105"/>
        </w:rPr>
        <w:t>能力，帮助用户校验修改内容，降低改错带来的风险。</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7" w:line="240" w:lineRule="auto"/>
        <w:rPr>
          <w:rFonts w:ascii="微软雅黑" w:hAnsi="微软雅黑" w:eastAsia="微软雅黑" w:cs="微软雅黑"/>
          <w:sz w:val="21"/>
          <w:szCs w:val="21"/>
        </w:rPr>
      </w:pPr>
    </w:p>
    <w:p>
      <w:pPr>
        <w:pStyle w:val="5"/>
        <w:spacing w:line="306" w:lineRule="exact"/>
        <w:ind w:right="6366"/>
        <w:jc w:val="left"/>
        <w:rPr>
          <w:b w:val="0"/>
          <w:bCs w:val="0"/>
        </w:rPr>
      </w:pPr>
      <w:r>
        <w:rPr>
          <w:color w:val="333333"/>
          <w:w w:val="105"/>
        </w:rPr>
        <w:t>配置集导出</w:t>
      </w:r>
    </w:p>
    <w:p>
      <w:pPr>
        <w:spacing w:before="122"/>
        <w:ind w:left="1047" w:right="699" w:firstLine="0"/>
        <w:jc w:val="left"/>
        <w:rPr>
          <w:rFonts w:ascii="微软雅黑" w:hAnsi="微软雅黑" w:eastAsia="微软雅黑" w:cs="微软雅黑"/>
          <w:sz w:val="19"/>
          <w:szCs w:val="19"/>
        </w:rPr>
      </w:pPr>
      <w:r>
        <w:rPr>
          <w:rFonts w:ascii="微软雅黑" w:hAnsi="微软雅黑" w:eastAsia="微软雅黑" w:cs="微软雅黑"/>
          <w:color w:val="333333"/>
          <w:sz w:val="19"/>
          <w:szCs w:val="19"/>
        </w:rPr>
        <w:t xml:space="preserve">勾选若干配置集，点击   </w:t>
      </w:r>
      <w:r>
        <w:rPr>
          <w:rFonts w:ascii="微软雅黑" w:hAnsi="微软雅黑" w:eastAsia="微软雅黑" w:cs="微软雅黑"/>
          <w:color w:val="333333"/>
          <w:sz w:val="17"/>
          <w:szCs w:val="17"/>
        </w:rPr>
        <w:t xml:space="preserve">导出选中的配置 </w:t>
      </w:r>
      <w:r>
        <w:rPr>
          <w:rFonts w:ascii="微软雅黑" w:hAnsi="微软雅黑" w:eastAsia="微软雅黑" w:cs="微软雅黑"/>
          <w:color w:val="333333"/>
          <w:spacing w:val="19"/>
          <w:sz w:val="17"/>
          <w:szCs w:val="17"/>
        </w:rPr>
        <w:t xml:space="preserve"> </w:t>
      </w:r>
      <w:r>
        <w:rPr>
          <w:rFonts w:ascii="微软雅黑" w:hAnsi="微软雅黑" w:eastAsia="微软雅黑" w:cs="微软雅黑"/>
          <w:color w:val="333333"/>
          <w:sz w:val="19"/>
          <w:szCs w:val="19"/>
        </w:rPr>
        <w:t>，可获得一个压缩包：</w:t>
      </w:r>
    </w:p>
    <w:p>
      <w:pPr>
        <w:spacing w:after="0"/>
        <w:jc w:val="left"/>
        <w:rPr>
          <w:rFonts w:ascii="微软雅黑" w:hAnsi="微软雅黑" w:eastAsia="微软雅黑" w:cs="微软雅黑"/>
          <w:sz w:val="19"/>
          <w:szCs w:val="19"/>
        </w:rPr>
        <w:sectPr>
          <w:headerReference r:id="rId30" w:type="default"/>
          <w:footerReference r:id="rId31" w:type="default"/>
          <w:pgSz w:w="11900" w:h="16820"/>
          <w:pgMar w:top="160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325" o:spid="_x0000_s1325"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26" o:spid="_x0000_s1326" o:spt="203" style="position:absolute;left:0pt;margin-left:0pt;margin-top:0pt;height:769.85pt;width:595pt;mso-position-horizontal-relative:page;mso-position-vertical-relative:page;z-index:-251653120;mso-width-relative:page;mso-height-relative:page;" coordsize="11900,15397">
            <o:lock v:ext="edit"/>
            <v:shape id="_x0000_s1327" o:spid="_x0000_s1327" o:spt="75" type="#_x0000_t75" style="position:absolute;left:1050;top:1120;height:4574;width:9799;" filled="f" stroked="f" coordsize="21600,21600">
              <v:path/>
              <v:fill on="f" focussize="0,0"/>
              <v:stroke on="f"/>
              <v:imagedata r:id="rId94" o:title=""/>
              <o:lock v:ext="edit" aspectratio="t"/>
            </v:shape>
            <v:shape id="_x0000_s1328" o:spid="_x0000_s1328" o:spt="75" type="#_x0000_t75" style="position:absolute;left:0;top:0;height:1132;width:11900;" filled="f" stroked="f" coordsize="21600,21600">
              <v:path/>
              <v:fill on="f" focussize="0,0"/>
              <v:stroke on="f"/>
              <v:imagedata r:id="rId74" o:title=""/>
              <o:lock v:ext="edit" aspectratio="t"/>
            </v:shape>
            <v:shape id="_x0000_s1329" o:spid="_x0000_s1329" o:spt="75" type="#_x0000_t75" style="position:absolute;left:1050;top:6312;height:2940;width:9799;" filled="f" stroked="f" coordsize="21600,21600">
              <v:path/>
              <v:fill on="f" focussize="0,0"/>
              <v:stroke on="f"/>
              <v:imagedata r:id="rId95" o:title=""/>
              <o:lock v:ext="edit" aspectratio="t"/>
            </v:shape>
            <v:group id="_x0000_s1330" o:spid="_x0000_s1330" o:spt="203" style="position:absolute;left:2228;top:10338;height:256;width:841;" coordorigin="2228,10338" coordsize="841,256">
              <o:lock v:ext="edit"/>
              <v:shape id="_x0000_s1331" o:spid="_x0000_s1331" style="position:absolute;left:2228;top:10338;height:256;width:841;" filled="f" stroked="t" coordorigin="2228,10338" coordsize="841,256" path="m2228,10556l2228,10376,2234,10353,2250,10341,3031,10338,3054,10344,3066,10359,3069,10556,3063,10579,3047,10591,2266,10593,2243,10588,2231,10572,2228,10556xe">
                <v:path arrowok="t"/>
                <v:fill on="f" focussize="0,0"/>
                <v:stroke weight="0.750314960629921pt" color="#DDDDDD"/>
                <v:imagedata o:title=""/>
                <o:lock v:ext="edit"/>
              </v:shape>
              <v:shape id="_x0000_s1332" o:spid="_x0000_s1332" o:spt="75" type="#_x0000_t75" style="position:absolute;left:1050;top:10772;height:4469;width:9799;" filled="f" stroked="f" coordsize="21600,21600">
                <v:path/>
                <v:fill on="f" focussize="0,0"/>
                <v:stroke on="f"/>
                <v:imagedata r:id="rId96" o:title=""/>
                <o:lock v:ext="edit" aspectratio="t"/>
              </v:shape>
              <v:shape id="_x0000_s1333" o:spid="_x0000_s1333" o:spt="75" type="#_x0000_t75" style="position:absolute;left:0;top:1423;height:13974;width:11900;" filled="f" stroked="f" coordsize="21600,21600">
                <v:path/>
                <v:fill on="f" focussize="0,0"/>
                <v:stroke on="f"/>
                <v:imagedata r:id="rId70" o:title=""/>
                <o:lock v:ext="edit" aspectratio="t"/>
              </v:shape>
            </v:group>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4"/>
          <w:szCs w:val="24"/>
        </w:rPr>
      </w:pPr>
    </w:p>
    <w:p>
      <w:pPr>
        <w:pStyle w:val="6"/>
        <w:spacing w:line="306" w:lineRule="exact"/>
        <w:ind w:right="6366"/>
        <w:jc w:val="left"/>
      </w:pPr>
      <w:r>
        <w:rPr>
          <w:color w:val="333333"/>
          <w:w w:val="105"/>
        </w:rPr>
        <w:t>压缩包内，包含了选中配置集所转换的配置文件：</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2" w:line="240" w:lineRule="auto"/>
        <w:rPr>
          <w:rFonts w:ascii="微软雅黑" w:hAnsi="微软雅黑" w:eastAsia="微软雅黑" w:cs="微软雅黑"/>
          <w:sz w:val="15"/>
          <w:szCs w:val="15"/>
        </w:rPr>
      </w:pPr>
    </w:p>
    <w:p>
      <w:pPr>
        <w:pStyle w:val="5"/>
        <w:spacing w:line="306" w:lineRule="exact"/>
        <w:ind w:right="6366"/>
        <w:jc w:val="left"/>
        <w:rPr>
          <w:b w:val="0"/>
          <w:bCs w:val="0"/>
        </w:rPr>
      </w:pPr>
      <w:r>
        <w:rPr>
          <w:color w:val="333333"/>
          <w:w w:val="105"/>
        </w:rPr>
        <w:t>配置集导入</w:t>
      </w:r>
    </w:p>
    <w:p>
      <w:pPr>
        <w:pStyle w:val="6"/>
        <w:spacing w:before="122" w:line="240" w:lineRule="auto"/>
        <w:ind w:right="699"/>
        <w:jc w:val="left"/>
      </w:pPr>
      <w:r>
        <w:rPr>
          <w:color w:val="333333"/>
          <w:w w:val="105"/>
        </w:rPr>
        <w:t>点击右上角的</w:t>
      </w:r>
      <w:r>
        <w:rPr>
          <w:color w:val="333333"/>
          <w:spacing w:val="-34"/>
          <w:w w:val="105"/>
        </w:rPr>
        <w:t xml:space="preserve"> </w:t>
      </w:r>
      <w:r>
        <w:rPr>
          <w:color w:val="333333"/>
          <w:w w:val="105"/>
          <w:sz w:val="17"/>
          <w:szCs w:val="17"/>
        </w:rPr>
        <w:t>导入配置</w:t>
      </w:r>
      <w:r>
        <w:rPr>
          <w:color w:val="333333"/>
          <w:spacing w:val="-28"/>
          <w:w w:val="105"/>
          <w:sz w:val="17"/>
          <w:szCs w:val="17"/>
        </w:rPr>
        <w:t xml:space="preserve"> </w:t>
      </w:r>
      <w:r>
        <w:rPr>
          <w:color w:val="333333"/>
          <w:w w:val="105"/>
        </w:rPr>
        <w:t>，可选择导出的压缩包文件，将压缩包内的文件恢复为</w:t>
      </w:r>
      <w:r>
        <w:rPr>
          <w:rFonts w:ascii="Calibri" w:hAnsi="Calibri" w:eastAsia="Calibri" w:cs="Calibri"/>
          <w:color w:val="333333"/>
          <w:w w:val="105"/>
        </w:rPr>
        <w:t>nacos</w:t>
      </w:r>
      <w:r>
        <w:rPr>
          <w:color w:val="333333"/>
          <w:w w:val="105"/>
        </w:rPr>
        <w:t>配置集。</w:t>
      </w:r>
    </w:p>
    <w:p>
      <w:pPr>
        <w:spacing w:after="0" w:line="240" w:lineRule="auto"/>
        <w:jc w:val="left"/>
        <w:sectPr>
          <w:headerReference r:id="rId32" w:type="default"/>
          <w:footerReference r:id="rId33" w:type="default"/>
          <w:pgSz w:w="11900" w:h="16820"/>
          <w:pgMar w:top="160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334" o:spid="_x0000_s1334"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35" o:spid="_x0000_s1335" o:spt="203" style="position:absolute;left:0pt;margin-left:0pt;margin-top:71.15pt;height:698.7pt;width:595pt;mso-position-horizontal-relative:page;mso-position-vertical-relative:page;z-index:-251653120;mso-width-relative:page;mso-height-relative:page;" coordorigin="0,1423" coordsize="11900,13974">
            <o:lock v:ext="edit"/>
            <v:group id="_x0000_s1336" o:spid="_x0000_s1336" o:spt="203" style="position:absolute;left:2033;top:2061;height:256;width:481;" coordorigin="2033,2061" coordsize="481,256">
              <o:lock v:ext="edit"/>
              <v:shape id="_x0000_s1337" o:spid="_x0000_s1337" style="position:absolute;left:2033;top:2061;height:256;width:481;" filled="f" stroked="t" coordorigin="2033,2061" coordsize="481,256" path="m2033,2278l2033,2098,2039,2075,2055,2063,2476,2061,2499,2066,2511,2082,2514,2278,2508,2301,2492,2313,2071,2316,2048,2310,2036,2295,2033,2278xe">
                <v:path arrowok="t"/>
                <v:fill on="f" focussize="0,0"/>
                <v:stroke weight="0.750314960629921pt" color="#DDDDDD"/>
                <v:imagedata o:title=""/>
                <o:lock v:ext="edit"/>
              </v:shape>
              <v:shape id="_x0000_s1338" o:spid="_x0000_s1338" o:spt="75" type="#_x0000_t75" style="position:absolute;left:1050;top:2486;height:3931;width:9799;" filled="f" stroked="f" coordsize="21600,21600">
                <v:path/>
                <v:fill on="f" focussize="0,0"/>
                <v:stroke on="f"/>
                <v:imagedata r:id="rId97" o:title=""/>
                <o:lock v:ext="edit" aspectratio="t"/>
              </v:shape>
              <v:shape id="_x0000_s1339" o:spid="_x0000_s1339" o:spt="75" type="#_x0000_t75" style="position:absolute;left:1050;top:8353;height:3226;width:9799;" filled="f" stroked="f" coordsize="21600,21600">
                <v:path/>
                <v:fill on="f" focussize="0,0"/>
                <v:stroke on="f"/>
                <v:imagedata r:id="rId98" o:title=""/>
                <o:lock v:ext="edit" aspectratio="t"/>
              </v:shape>
              <v:shape id="_x0000_s1340" o:spid="_x0000_s1340" o:spt="75" type="#_x0000_t75" style="position:absolute;left:0;top:1423;height:13974;width:11900;" filled="f" stroked="f" coordsize="21600,21600">
                <v:path/>
                <v:fill on="f" focussize="0,0"/>
                <v:stroke on="f"/>
                <v:imagedata r:id="rId70" o:title=""/>
                <o:lock v:ext="edit" aspectratio="t"/>
              </v:shape>
            </v:group>
          </v:group>
        </w:pict>
      </w:r>
      <w:r>
        <w:pict>
          <v:shape id="_x0000_s1341" o:spid="_x0000_s1341" o:spt="75" type="#_x0000_t75" style="position:absolute;left:0pt;margin-left:0pt;margin-top:0pt;height:56.6pt;width:594.95pt;mso-position-horizontal-relative:page;mso-position-vertical-relative:page;z-index:251660288;mso-width-relative:page;mso-height-relative:page;" filled="f" stroked="f" coordsize="21600,21600">
            <v:path/>
            <v:fill on="f" focussize="0,0"/>
            <v:stroke on="f"/>
            <v:imagedata r:id="rId74" o:title=""/>
            <o:lock v:ext="edit" aspectratio="t"/>
          </v:shape>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2" w:line="240" w:lineRule="auto"/>
        <w:rPr>
          <w:rFonts w:ascii="微软雅黑" w:hAnsi="微软雅黑" w:eastAsia="微软雅黑" w:cs="微软雅黑"/>
          <w:sz w:val="29"/>
          <w:szCs w:val="29"/>
        </w:rPr>
      </w:pPr>
    </w:p>
    <w:p>
      <w:pPr>
        <w:pStyle w:val="5"/>
        <w:spacing w:line="306" w:lineRule="exact"/>
        <w:ind w:right="6366"/>
        <w:jc w:val="left"/>
        <w:rPr>
          <w:b w:val="0"/>
          <w:bCs w:val="0"/>
        </w:rPr>
      </w:pPr>
      <w:r>
        <w:rPr>
          <w:color w:val="333333"/>
          <w:w w:val="105"/>
        </w:rPr>
        <w:t>配置集克隆</w:t>
      </w:r>
    </w:p>
    <w:p>
      <w:pPr>
        <w:pStyle w:val="6"/>
        <w:spacing w:before="138" w:line="240" w:lineRule="auto"/>
        <w:ind w:right="699"/>
        <w:jc w:val="left"/>
      </w:pPr>
      <w:r>
        <w:rPr>
          <w:color w:val="333333"/>
          <w:w w:val="105"/>
        </w:rPr>
        <w:t xml:space="preserve">点击左下角 </w:t>
      </w:r>
      <w:r>
        <w:rPr>
          <w:color w:val="333333"/>
          <w:w w:val="105"/>
          <w:sz w:val="17"/>
          <w:szCs w:val="17"/>
        </w:rPr>
        <w:t>克隆</w:t>
      </w:r>
      <w:r>
        <w:rPr>
          <w:color w:val="333333"/>
          <w:spacing w:val="9"/>
          <w:w w:val="105"/>
          <w:sz w:val="17"/>
          <w:szCs w:val="17"/>
        </w:rPr>
        <w:t xml:space="preserve"> </w:t>
      </w:r>
      <w:r>
        <w:rPr>
          <w:color w:val="333333"/>
          <w:w w:val="105"/>
        </w:rPr>
        <w:t>按钮，将会弹出克隆对话框，此功能可用于将配置迁移到其他</w:t>
      </w:r>
      <w:r>
        <w:rPr>
          <w:rFonts w:ascii="Calibri" w:hAnsi="Calibri" w:eastAsia="Calibri" w:cs="Calibri"/>
          <w:color w:val="333333"/>
          <w:w w:val="105"/>
        </w:rPr>
        <w:t>Namespace</w:t>
      </w:r>
      <w:r>
        <w:rPr>
          <w:color w:val="333333"/>
          <w:w w:val="105"/>
        </w:rPr>
        <w:t>。</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1" w:line="240" w:lineRule="auto"/>
        <w:rPr>
          <w:rFonts w:ascii="微软雅黑" w:hAnsi="微软雅黑" w:eastAsia="微软雅黑" w:cs="微软雅黑"/>
          <w:sz w:val="12"/>
          <w:szCs w:val="12"/>
        </w:rPr>
      </w:pPr>
    </w:p>
    <w:p>
      <w:pPr>
        <w:pStyle w:val="4"/>
        <w:spacing w:line="370" w:lineRule="exact"/>
        <w:ind w:left="1097" w:right="6366" w:hanging="51"/>
        <w:jc w:val="left"/>
        <w:rPr>
          <w:rFonts w:ascii="微软雅黑" w:hAnsi="微软雅黑" w:eastAsia="微软雅黑" w:cs="微软雅黑"/>
          <w:b w:val="0"/>
          <w:bCs w:val="0"/>
        </w:rPr>
      </w:pPr>
      <w:bookmarkStart w:id="31" w:name="4.2.2 历史版本"/>
      <w:bookmarkEnd w:id="31"/>
      <w:r>
        <w:rPr>
          <w:b/>
          <w:bCs/>
          <w:color w:val="333333"/>
          <w:w w:val="95"/>
        </w:rPr>
        <w:t>4.2.2</w:t>
      </w:r>
      <w:r>
        <w:rPr>
          <w:b/>
          <w:bCs/>
          <w:color w:val="333333"/>
          <w:spacing w:val="-2"/>
          <w:w w:val="95"/>
        </w:rPr>
        <w:t xml:space="preserve"> </w:t>
      </w:r>
      <w:r>
        <w:rPr>
          <w:rFonts w:ascii="微软雅黑" w:hAnsi="微软雅黑" w:eastAsia="微软雅黑" w:cs="微软雅黑"/>
          <w:color w:val="333333"/>
          <w:w w:val="95"/>
        </w:rPr>
        <w:t>历史版本</w:t>
      </w:r>
    </w:p>
    <w:p>
      <w:pPr>
        <w:pStyle w:val="6"/>
        <w:spacing w:before="181" w:line="300" w:lineRule="exact"/>
        <w:ind w:right="699" w:firstLine="50"/>
        <w:jc w:val="left"/>
      </w:pPr>
      <w:r>
        <w:rPr>
          <w:rFonts w:ascii="Calibri" w:hAnsi="Calibri" w:eastAsia="Calibri" w:cs="Calibri"/>
          <w:color w:val="333333"/>
        </w:rPr>
        <w:t>Nacos</w:t>
      </w:r>
      <w:r>
        <w:rPr>
          <w:color w:val="333333"/>
        </w:rPr>
        <w:t>通过提供配置版本管理及其一键回滚能力，帮助用户改错配置的时候能够快速恢复，降低微服务系统在配置</w:t>
      </w:r>
      <w:r>
        <w:rPr>
          <w:color w:val="333333"/>
          <w:spacing w:val="54"/>
        </w:rPr>
        <w:t xml:space="preserve"> </w:t>
      </w:r>
      <w:r>
        <w:rPr>
          <w:color w:val="333333"/>
          <w:w w:val="105"/>
        </w:rPr>
        <w:t>管理上的可用性风险。</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7" w:line="240" w:lineRule="auto"/>
        <w:rPr>
          <w:rFonts w:ascii="微软雅黑" w:hAnsi="微软雅黑" w:eastAsia="微软雅黑" w:cs="微软雅黑"/>
          <w:sz w:val="24"/>
          <w:szCs w:val="24"/>
        </w:rPr>
      </w:pPr>
    </w:p>
    <w:p>
      <w:pPr>
        <w:pStyle w:val="6"/>
        <w:spacing w:line="306" w:lineRule="exact"/>
        <w:ind w:right="6366"/>
        <w:jc w:val="left"/>
      </w:pPr>
      <w:r>
        <w:rPr>
          <w:color w:val="333333"/>
          <w:w w:val="105"/>
        </w:rPr>
        <w:t>点击回滚：</w:t>
      </w:r>
    </w:p>
    <w:p>
      <w:pPr>
        <w:spacing w:after="0" w:line="306" w:lineRule="exact"/>
        <w:jc w:val="left"/>
        <w:sectPr>
          <w:headerReference r:id="rId34" w:type="default"/>
          <w:footerReference r:id="rId35" w:type="default"/>
          <w:pgSz w:w="11900" w:h="16820"/>
          <w:pgMar w:top="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342" o:spid="_x0000_s1342"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43" o:spid="_x0000_s1343" o:spt="203" style="position:absolute;left:0pt;margin-left:0pt;margin-top:0pt;height:784.95pt;width:595pt;mso-position-horizontal-relative:page;mso-position-vertical-relative:page;z-index:-251653120;mso-width-relative:page;mso-height-relative:page;" coordsize="11900,15699">
            <o:lock v:ext="edit"/>
            <v:shape id="_x0000_s1344" o:spid="_x0000_s1344" o:spt="75" type="#_x0000_t75" style="position:absolute;left:2206;top:1130;height:7238;width:7488;" filled="f" stroked="f" coordsize="21600,21600">
              <v:path/>
              <v:fill on="f" focussize="0,0"/>
              <v:stroke on="f"/>
              <v:imagedata r:id="rId99" o:title=""/>
              <o:lock v:ext="edit" aspectratio="t"/>
            </v:shape>
            <v:shape id="_x0000_s1345" o:spid="_x0000_s1345" o:spt="75" type="#_x0000_t75" style="position:absolute;left:0;top:0;height:1132;width:11900;" filled="f" stroked="f" coordsize="21600,21600">
              <v:path/>
              <v:fill on="f" focussize="0,0"/>
              <v:stroke on="f"/>
              <v:imagedata r:id="rId74" o:title=""/>
              <o:lock v:ext="edit" aspectratio="t"/>
            </v:shape>
            <v:shape id="_x0000_s1346" o:spid="_x0000_s1346" o:spt="75" type="#_x0000_t75" style="position:absolute;left:1050;top:9840;height:2970;width:9799;" filled="f" stroked="f" coordsize="21600,21600">
              <v:path/>
              <v:fill on="f" focussize="0,0"/>
              <v:stroke on="f"/>
              <v:imagedata r:id="rId100" o:title=""/>
              <o:lock v:ext="edit" aspectratio="t"/>
            </v:shape>
            <v:group id="_x0000_s1347" o:spid="_x0000_s1347" o:spt="203" style="position:absolute;left:1058;top:13505;height:2187;width:9783;" coordorigin="1058,13505" coordsize="9783,2187">
              <o:lock v:ext="edit"/>
              <v:shape id="_x0000_s1348" o:spid="_x0000_s1348" style="position:absolute;left:1058;top:13505;height:2187;width:9783;" filled="f" stroked="t" coordorigin="1058,13505" coordsize="9783,2187" path="m1058,15691l1058,13542,1063,13519,1079,13507,10804,13505,10827,13510,10840,13526,10840,15691e">
                <v:path arrowok="t"/>
                <v:fill on="f" focussize="0,0"/>
                <v:stroke weight="0.750314960629921pt" color="#DDDDDD"/>
                <v:imagedata o:title=""/>
                <o:lock v:ext="edit"/>
              </v:shape>
              <v:shape id="_x0000_s1349" o:spid="_x0000_s1349" o:spt="75" type="#_x0000_t75" style="position:absolute;left:0;top:1423;height:13974;width:11900;" filled="f" stroked="f" coordsize="21600,21600">
                <v:path/>
                <v:fill on="f" focussize="0,0"/>
                <v:stroke on="f"/>
                <v:imagedata r:id="rId70" o:title=""/>
                <o:lock v:ext="edit" aspectratio="t"/>
              </v:shape>
            </v:group>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4" w:line="240" w:lineRule="auto"/>
        <w:rPr>
          <w:rFonts w:ascii="微软雅黑" w:hAnsi="微软雅黑" w:eastAsia="微软雅黑" w:cs="微软雅黑"/>
          <w:sz w:val="20"/>
          <w:szCs w:val="20"/>
        </w:rPr>
      </w:pPr>
    </w:p>
    <w:p>
      <w:pPr>
        <w:pStyle w:val="4"/>
        <w:spacing w:line="370" w:lineRule="exact"/>
        <w:ind w:left="1097" w:right="6366" w:hanging="51"/>
        <w:jc w:val="left"/>
        <w:rPr>
          <w:rFonts w:ascii="微软雅黑" w:hAnsi="微软雅黑" w:eastAsia="微软雅黑" w:cs="微软雅黑"/>
          <w:b w:val="0"/>
          <w:bCs w:val="0"/>
        </w:rPr>
      </w:pPr>
      <w:bookmarkStart w:id="32" w:name="4.2.3 监听查询"/>
      <w:bookmarkEnd w:id="32"/>
      <w:r>
        <w:rPr>
          <w:b/>
          <w:bCs/>
          <w:color w:val="333333"/>
          <w:w w:val="95"/>
        </w:rPr>
        <w:t>4.2.3</w:t>
      </w:r>
      <w:r>
        <w:rPr>
          <w:b/>
          <w:bCs/>
          <w:color w:val="333333"/>
          <w:spacing w:val="-2"/>
          <w:w w:val="95"/>
        </w:rPr>
        <w:t xml:space="preserve"> </w:t>
      </w:r>
      <w:r>
        <w:rPr>
          <w:rFonts w:ascii="微软雅黑" w:hAnsi="微软雅黑" w:eastAsia="微软雅黑" w:cs="微软雅黑"/>
          <w:color w:val="333333"/>
          <w:w w:val="95"/>
        </w:rPr>
        <w:t>监听查询</w:t>
      </w:r>
    </w:p>
    <w:p>
      <w:pPr>
        <w:pStyle w:val="6"/>
        <w:spacing w:before="181" w:line="300" w:lineRule="exact"/>
        <w:ind w:right="699" w:firstLine="50"/>
        <w:jc w:val="left"/>
      </w:pPr>
      <w:r>
        <w:rPr>
          <w:rFonts w:ascii="Calibri" w:hAnsi="Calibri" w:eastAsia="Calibri" w:cs="Calibri"/>
          <w:color w:val="333333"/>
        </w:rPr>
        <w:t>Nacos</w:t>
      </w:r>
      <w:r>
        <w:rPr>
          <w:color w:val="333333"/>
        </w:rPr>
        <w:t>提供配置订阅者即监听者查询能力，同时提供客户端当前配置的</w:t>
      </w:r>
      <w:r>
        <w:rPr>
          <w:rFonts w:ascii="Calibri" w:hAnsi="Calibri" w:eastAsia="Calibri" w:cs="Calibri"/>
          <w:color w:val="333333"/>
        </w:rPr>
        <w:t>MD5</w:t>
      </w:r>
      <w:r>
        <w:rPr>
          <w:color w:val="333333"/>
        </w:rPr>
        <w:t>校验值，以便帮助用户更好的检查配</w:t>
      </w:r>
      <w:r>
        <w:rPr>
          <w:color w:val="333333"/>
          <w:spacing w:val="37"/>
        </w:rPr>
        <w:t xml:space="preserve"> </w:t>
      </w:r>
      <w:r>
        <w:rPr>
          <w:color w:val="333333"/>
          <w:w w:val="105"/>
        </w:rPr>
        <w:t xml:space="preserve">置变更是否推送到 </w:t>
      </w:r>
      <w:r>
        <w:rPr>
          <w:rFonts w:ascii="Calibri" w:hAnsi="Calibri" w:eastAsia="Calibri" w:cs="Calibri"/>
          <w:color w:val="333333"/>
          <w:w w:val="105"/>
        </w:rPr>
        <w:t>Client</w:t>
      </w:r>
      <w:r>
        <w:rPr>
          <w:rFonts w:ascii="Calibri" w:hAnsi="Calibri" w:eastAsia="Calibri" w:cs="Calibri"/>
          <w:color w:val="333333"/>
          <w:spacing w:val="3"/>
          <w:w w:val="105"/>
        </w:rPr>
        <w:t xml:space="preserve"> </w:t>
      </w:r>
      <w:r>
        <w:rPr>
          <w:color w:val="333333"/>
          <w:w w:val="105"/>
        </w:rPr>
        <w:t>端。</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6" w:line="240" w:lineRule="auto"/>
        <w:rPr>
          <w:rFonts w:ascii="微软雅黑" w:hAnsi="微软雅黑" w:eastAsia="微软雅黑" w:cs="微软雅黑"/>
          <w:sz w:val="29"/>
          <w:szCs w:val="29"/>
        </w:rPr>
      </w:pPr>
    </w:p>
    <w:p>
      <w:pPr>
        <w:pStyle w:val="6"/>
        <w:spacing w:line="306" w:lineRule="exact"/>
        <w:ind w:right="6366"/>
        <w:jc w:val="left"/>
      </w:pPr>
      <w:r>
        <w:rPr>
          <w:color w:val="333333"/>
          <w:w w:val="105"/>
        </w:rPr>
        <w:t>通过以下代码可对某配置进行监听：</w:t>
      </w:r>
    </w:p>
    <w:p>
      <w:pPr>
        <w:spacing w:before="7" w:line="240" w:lineRule="auto"/>
        <w:rPr>
          <w:rFonts w:ascii="微软雅黑" w:hAnsi="微软雅黑" w:eastAsia="微软雅黑" w:cs="微软雅黑"/>
          <w:sz w:val="19"/>
          <w:szCs w:val="19"/>
        </w:rPr>
      </w:pPr>
    </w:p>
    <w:p>
      <w:pPr>
        <w:spacing w:before="74"/>
        <w:ind w:left="1297" w:right="6366" w:firstLine="0"/>
        <w:jc w:val="left"/>
        <w:rPr>
          <w:rFonts w:ascii="Consolas" w:hAnsi="Consolas" w:eastAsia="Consolas" w:cs="Consolas"/>
          <w:sz w:val="17"/>
          <w:szCs w:val="17"/>
        </w:rPr>
      </w:pPr>
      <w:r>
        <w:rPr>
          <w:rFonts w:ascii="Consolas"/>
          <w:color w:val="770087"/>
          <w:w w:val="105"/>
          <w:sz w:val="17"/>
        </w:rPr>
        <w:t xml:space="preserve">public class </w:t>
      </w:r>
      <w:r>
        <w:rPr>
          <w:rFonts w:ascii="Consolas"/>
          <w:color w:val="0000FF"/>
          <w:w w:val="105"/>
          <w:sz w:val="17"/>
        </w:rPr>
        <w:t>SimpleDemoMainListener</w:t>
      </w:r>
      <w:r>
        <w:rPr>
          <w:rFonts w:ascii="Consolas"/>
          <w:color w:val="0000FF"/>
          <w:spacing w:val="-64"/>
          <w:w w:val="105"/>
          <w:sz w:val="17"/>
        </w:rPr>
        <w:t xml:space="preserve"> </w:t>
      </w:r>
      <w:r>
        <w:rPr>
          <w:rFonts w:ascii="Consolas"/>
          <w:color w:val="333333"/>
          <w:w w:val="105"/>
          <w:sz w:val="17"/>
        </w:rPr>
        <w:t>{</w:t>
      </w:r>
    </w:p>
    <w:p>
      <w:pPr>
        <w:spacing w:before="71"/>
        <w:ind w:left="1683" w:right="699" w:firstLine="0"/>
        <w:jc w:val="left"/>
        <w:rPr>
          <w:rFonts w:ascii="Consolas" w:hAnsi="Consolas" w:eastAsia="Consolas" w:cs="Consolas"/>
          <w:sz w:val="17"/>
          <w:szCs w:val="17"/>
        </w:rPr>
      </w:pPr>
      <w:r>
        <w:rPr>
          <w:rFonts w:ascii="Consolas"/>
          <w:color w:val="770087"/>
          <w:w w:val="105"/>
          <w:sz w:val="17"/>
        </w:rPr>
        <w:t>public</w:t>
      </w:r>
      <w:r>
        <w:rPr>
          <w:rFonts w:ascii="Consolas"/>
          <w:color w:val="770087"/>
          <w:spacing w:val="-17"/>
          <w:w w:val="105"/>
          <w:sz w:val="17"/>
        </w:rPr>
        <w:t xml:space="preserve"> </w:t>
      </w:r>
      <w:r>
        <w:rPr>
          <w:rFonts w:ascii="Consolas"/>
          <w:color w:val="770087"/>
          <w:w w:val="105"/>
          <w:sz w:val="17"/>
        </w:rPr>
        <w:t>static</w:t>
      </w:r>
      <w:r>
        <w:rPr>
          <w:rFonts w:ascii="Consolas"/>
          <w:color w:val="770087"/>
          <w:spacing w:val="-17"/>
          <w:w w:val="105"/>
          <w:sz w:val="17"/>
        </w:rPr>
        <w:t xml:space="preserve"> </w:t>
      </w:r>
      <w:r>
        <w:rPr>
          <w:rFonts w:ascii="Consolas"/>
          <w:color w:val="008754"/>
          <w:w w:val="105"/>
          <w:sz w:val="17"/>
        </w:rPr>
        <w:t>void</w:t>
      </w:r>
      <w:r>
        <w:rPr>
          <w:rFonts w:ascii="Consolas"/>
          <w:color w:val="008754"/>
          <w:spacing w:val="-17"/>
          <w:w w:val="105"/>
          <w:sz w:val="17"/>
        </w:rPr>
        <w:t xml:space="preserve">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w:t>
      </w:r>
      <w:r>
        <w:rPr>
          <w:rFonts w:ascii="Consolas"/>
          <w:color w:val="333333"/>
          <w:spacing w:val="-16"/>
          <w:w w:val="105"/>
          <w:sz w:val="17"/>
        </w:rPr>
        <w:t xml:space="preserve"> </w:t>
      </w:r>
      <w:r>
        <w:rPr>
          <w:rFonts w:ascii="Consolas"/>
          <w:w w:val="105"/>
          <w:sz w:val="17"/>
        </w:rPr>
        <w:t>args</w:t>
      </w:r>
      <w:r>
        <w:rPr>
          <w:rFonts w:ascii="Consolas"/>
          <w:color w:val="333333"/>
          <w:w w:val="105"/>
          <w:sz w:val="17"/>
        </w:rPr>
        <w:t>)</w:t>
      </w:r>
      <w:r>
        <w:rPr>
          <w:rFonts w:ascii="Consolas"/>
          <w:color w:val="333333"/>
          <w:spacing w:val="-17"/>
          <w:w w:val="105"/>
          <w:sz w:val="17"/>
        </w:rPr>
        <w:t xml:space="preserve"> </w:t>
      </w:r>
      <w:r>
        <w:rPr>
          <w:rFonts w:ascii="Consolas"/>
          <w:color w:val="770087"/>
          <w:w w:val="105"/>
          <w:sz w:val="17"/>
        </w:rPr>
        <w:t>throws</w:t>
      </w:r>
      <w:r>
        <w:rPr>
          <w:rFonts w:ascii="Consolas"/>
          <w:color w:val="770087"/>
          <w:spacing w:val="-17"/>
          <w:w w:val="105"/>
          <w:sz w:val="17"/>
        </w:rPr>
        <w:t xml:space="preserve"> </w:t>
      </w:r>
      <w:r>
        <w:rPr>
          <w:rFonts w:ascii="Consolas"/>
          <w:w w:val="105"/>
          <w:sz w:val="17"/>
        </w:rPr>
        <w:t>NacosException</w:t>
      </w:r>
      <w:r>
        <w:rPr>
          <w:rFonts w:ascii="Consolas"/>
          <w:spacing w:val="-17"/>
          <w:w w:val="105"/>
          <w:sz w:val="17"/>
        </w:rPr>
        <w:t xml:space="preserve"> </w:t>
      </w:r>
      <w:r>
        <w:rPr>
          <w:rFonts w:ascii="Consolas"/>
          <w:color w:val="333333"/>
          <w:w w:val="105"/>
          <w:sz w:val="17"/>
        </w:rPr>
        <w:t>{</w:t>
      </w:r>
    </w:p>
    <w:p>
      <w:pPr>
        <w:spacing w:before="3" w:line="240" w:lineRule="auto"/>
        <w:rPr>
          <w:rFonts w:ascii="Consolas" w:hAnsi="Consolas" w:eastAsia="Consolas" w:cs="Consolas"/>
          <w:sz w:val="21"/>
          <w:szCs w:val="21"/>
        </w:rPr>
      </w:pPr>
    </w:p>
    <w:p>
      <w:pPr>
        <w:spacing w:before="0"/>
        <w:ind w:left="2069" w:right="6366" w:firstLine="0"/>
        <w:jc w:val="left"/>
        <w:rPr>
          <w:rFonts w:ascii="微软雅黑" w:hAnsi="微软雅黑" w:eastAsia="微软雅黑" w:cs="微软雅黑"/>
          <w:sz w:val="17"/>
          <w:szCs w:val="17"/>
        </w:rPr>
      </w:pPr>
      <w:r>
        <w:rPr>
          <w:rFonts w:ascii="Consolas" w:hAnsi="Consolas" w:eastAsia="Consolas" w:cs="Consolas"/>
          <w:color w:val="AA5400"/>
          <w:w w:val="105"/>
          <w:sz w:val="17"/>
          <w:szCs w:val="17"/>
        </w:rPr>
        <w:t>//nacos</w:t>
      </w:r>
      <w:r>
        <w:rPr>
          <w:rFonts w:ascii="Consolas" w:hAnsi="Consolas" w:eastAsia="Consolas" w:cs="Consolas"/>
          <w:color w:val="AA5400"/>
          <w:spacing w:val="-20"/>
          <w:w w:val="105"/>
          <w:sz w:val="17"/>
          <w:szCs w:val="17"/>
        </w:rPr>
        <w:t xml:space="preserve"> </w:t>
      </w:r>
      <w:r>
        <w:rPr>
          <w:rFonts w:ascii="微软雅黑" w:hAnsi="微软雅黑" w:eastAsia="微软雅黑" w:cs="微软雅黑"/>
          <w:color w:val="AA5400"/>
          <w:w w:val="105"/>
          <w:sz w:val="17"/>
          <w:szCs w:val="17"/>
        </w:rPr>
        <w:t>地址</w:t>
      </w:r>
    </w:p>
    <w:p>
      <w:pPr>
        <w:spacing w:before="69"/>
        <w:ind w:left="2069" w:right="699" w:firstLine="0"/>
        <w:jc w:val="left"/>
        <w:rPr>
          <w:rFonts w:ascii="Consolas" w:hAnsi="Consolas" w:eastAsia="Consolas" w:cs="Consolas"/>
          <w:sz w:val="17"/>
          <w:szCs w:val="17"/>
        </w:rPr>
      </w:pPr>
      <w:r>
        <w:rPr>
          <w:rFonts w:ascii="Consolas"/>
          <w:color w:val="008754"/>
          <w:w w:val="105"/>
          <w:sz w:val="17"/>
        </w:rPr>
        <w:t xml:space="preserve">String </w:t>
      </w:r>
      <w:r>
        <w:rPr>
          <w:rFonts w:ascii="Consolas"/>
          <w:w w:val="105"/>
          <w:sz w:val="17"/>
        </w:rPr>
        <w:t xml:space="preserve">serverAddr </w:t>
      </w:r>
      <w:r>
        <w:rPr>
          <w:rFonts w:ascii="Consolas"/>
          <w:color w:val="971A1A"/>
          <w:w w:val="105"/>
          <w:sz w:val="17"/>
        </w:rPr>
        <w:t>=</w:t>
      </w:r>
      <w:r>
        <w:rPr>
          <w:rFonts w:ascii="Consolas"/>
          <w:color w:val="971A1A"/>
          <w:spacing w:val="-64"/>
          <w:w w:val="105"/>
          <w:sz w:val="17"/>
        </w:rPr>
        <w:t xml:space="preserve"> </w:t>
      </w:r>
      <w:r>
        <w:rPr>
          <w:rFonts w:ascii="Consolas"/>
          <w:color w:val="AA1111"/>
          <w:w w:val="105"/>
          <w:sz w:val="17"/>
        </w:rPr>
        <w:t>"127.0.0.1:8848"</w:t>
      </w:r>
      <w:r>
        <w:rPr>
          <w:rFonts w:ascii="Consolas"/>
          <w:color w:val="333333"/>
          <w:w w:val="105"/>
          <w:sz w:val="17"/>
        </w:rPr>
        <w:t>;</w:t>
      </w:r>
    </w:p>
    <w:p>
      <w:pPr>
        <w:spacing w:before="71"/>
        <w:ind w:left="2069" w:right="6366" w:firstLine="0"/>
        <w:jc w:val="left"/>
        <w:rPr>
          <w:rFonts w:ascii="Consolas" w:hAnsi="Consolas" w:eastAsia="Consolas" w:cs="Consolas"/>
          <w:sz w:val="17"/>
          <w:szCs w:val="17"/>
        </w:rPr>
      </w:pPr>
      <w:r>
        <w:rPr>
          <w:rFonts w:ascii="Consolas"/>
          <w:color w:val="AA5400"/>
          <w:w w:val="105"/>
          <w:sz w:val="17"/>
        </w:rPr>
        <w:t>//Data</w:t>
      </w:r>
      <w:r>
        <w:rPr>
          <w:rFonts w:ascii="Consolas"/>
          <w:color w:val="AA5400"/>
          <w:spacing w:val="-15"/>
          <w:w w:val="105"/>
          <w:sz w:val="17"/>
        </w:rPr>
        <w:t xml:space="preserve"> </w:t>
      </w:r>
      <w:r>
        <w:rPr>
          <w:rFonts w:ascii="Consolas"/>
          <w:color w:val="AA5400"/>
          <w:w w:val="105"/>
          <w:sz w:val="17"/>
        </w:rPr>
        <w:t>Id</w:t>
      </w:r>
    </w:p>
    <w:p>
      <w:pPr>
        <w:spacing w:before="2" w:line="240" w:lineRule="auto"/>
        <w:rPr>
          <w:rFonts w:ascii="Consolas" w:hAnsi="Consolas" w:eastAsia="Consolas" w:cs="Consolas"/>
          <w:sz w:val="20"/>
          <w:szCs w:val="20"/>
        </w:rPr>
      </w:pPr>
    </w:p>
    <w:p>
      <w:pPr>
        <w:spacing w:before="0"/>
        <w:ind w:left="2069" w:right="699" w:firstLine="0"/>
        <w:jc w:val="left"/>
        <w:rPr>
          <w:rFonts w:ascii="Consolas" w:hAnsi="Consolas" w:eastAsia="Consolas" w:cs="Consolas"/>
          <w:sz w:val="17"/>
          <w:szCs w:val="17"/>
        </w:rPr>
      </w:pPr>
      <w:r>
        <w:rPr>
          <w:rFonts w:ascii="Consolas" w:hAnsi="Consolas" w:eastAsia="Consolas" w:cs="Consolas"/>
          <w:color w:val="008754"/>
          <w:w w:val="105"/>
          <w:sz w:val="17"/>
          <w:szCs w:val="17"/>
        </w:rPr>
        <w:t xml:space="preserve">String </w:t>
      </w:r>
      <w:r>
        <w:rPr>
          <w:rFonts w:ascii="Consolas" w:hAnsi="Consolas" w:eastAsia="Consolas" w:cs="Consolas"/>
          <w:w w:val="105"/>
          <w:sz w:val="17"/>
          <w:szCs w:val="17"/>
        </w:rPr>
        <w:t xml:space="preserve">dataId </w:t>
      </w:r>
      <w:r>
        <w:rPr>
          <w:rFonts w:ascii="Consolas" w:hAnsi="Consolas" w:eastAsia="Consolas" w:cs="Consolas"/>
          <w:color w:val="971A1A"/>
          <w:w w:val="105"/>
          <w:sz w:val="17"/>
          <w:szCs w:val="17"/>
        </w:rPr>
        <w:t>=</w:t>
      </w:r>
      <w:r>
        <w:rPr>
          <w:rFonts w:ascii="Consolas" w:hAnsi="Consolas" w:eastAsia="Consolas" w:cs="Consolas"/>
          <w:color w:val="971A1A"/>
          <w:spacing w:val="-72"/>
          <w:w w:val="105"/>
          <w:sz w:val="17"/>
          <w:szCs w:val="17"/>
        </w:rPr>
        <w:t xml:space="preserve"> </w:t>
      </w:r>
      <w:r>
        <w:rPr>
          <w:rFonts w:ascii="Consolas" w:hAnsi="Consolas" w:eastAsia="Consolas" w:cs="Consolas"/>
          <w:color w:val="AA1111"/>
          <w:w w:val="105"/>
          <w:sz w:val="17"/>
          <w:szCs w:val="17"/>
        </w:rPr>
        <w:t>"nacos‐simple‐demo.yaml"</w:t>
      </w:r>
      <w:r>
        <w:rPr>
          <w:rFonts w:ascii="Consolas" w:hAnsi="Consolas" w:eastAsia="Consolas" w:cs="Consolas"/>
          <w:color w:val="333333"/>
          <w:w w:val="105"/>
          <w:sz w:val="17"/>
          <w:szCs w:val="17"/>
        </w:rPr>
        <w:t>;</w:t>
      </w:r>
    </w:p>
    <w:p>
      <w:pPr>
        <w:spacing w:after="0"/>
        <w:jc w:val="left"/>
        <w:rPr>
          <w:rFonts w:ascii="Consolas" w:hAnsi="Consolas" w:eastAsia="Consolas" w:cs="Consolas"/>
          <w:sz w:val="17"/>
          <w:szCs w:val="17"/>
        </w:rPr>
        <w:sectPr>
          <w:headerReference r:id="rId36" w:type="default"/>
          <w:footerReference r:id="rId37" w:type="default"/>
          <w:pgSz w:w="11900" w:h="16820"/>
          <w:pgMar w:top="1600" w:right="0" w:bottom="820" w:left="0" w:header="0" w:footer="634" w:gutter="0"/>
          <w:cols w:space="720" w:num="1"/>
        </w:sectPr>
      </w:pPr>
    </w:p>
    <w:p>
      <w:pPr>
        <w:spacing w:before="45"/>
        <w:ind w:left="2069" w:right="6366" w:firstLine="0"/>
        <w:jc w:val="left"/>
        <w:rPr>
          <w:rFonts w:ascii="Consolas" w:hAnsi="Consolas" w:eastAsia="Consolas" w:cs="Consolas"/>
          <w:sz w:val="17"/>
          <w:szCs w:val="17"/>
        </w:rPr>
      </w:pPr>
      <w:r>
        <w:pict>
          <v:shape id="_x0000_s1350" o:spid="_x0000_s1350"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51" o:spid="_x0000_s1351" o:spt="203" style="position:absolute;left:0pt;margin-left:0pt;margin-top:0pt;height:769.85pt;width:595pt;mso-position-horizontal-relative:page;mso-position-vertical-relative:page;z-index:-251653120;mso-width-relative:page;mso-height-relative:page;" coordsize="11900,15397">
            <o:lock v:ext="edit"/>
            <v:group id="_x0000_s1352" o:spid="_x0000_s1352" o:spt="203" style="position:absolute;left:1058;top:1120;height:8148;width:2;" coordorigin="1058,1120" coordsize="2,8148">
              <o:lock v:ext="edit"/>
              <v:shape id="_x0000_s1353" o:spid="_x0000_s1353" style="position:absolute;left:1058;top:1120;height:8148;width:2;" filled="f" stroked="t" coordorigin="1058,1120" coordsize="0,8148" path="m1058,9268l1058,1120e">
                <v:path arrowok="t"/>
                <v:fill on="f" focussize="0,0"/>
                <v:stroke weight="0.750314960629921pt" color="#DDDDDD"/>
                <v:imagedata o:title=""/>
                <o:lock v:ext="edit"/>
              </v:shape>
            </v:group>
            <v:group id="_x0000_s1354" o:spid="_x0000_s1354" o:spt="203" style="position:absolute;left:1058;top:1120;height:8186;width:9785;" coordorigin="1058,1120" coordsize="9785,8186">
              <o:lock v:ext="edit"/>
              <v:shape id="_x0000_s1355" o:spid="_x0000_s1355" style="position:absolute;left:1058;top:1120;height:8186;width:9785;" filled="f" stroked="t" coordorigin="1058,1120" coordsize="9785,8186" path="m10840,1120l10842,9268,10837,9291,10821,9303,1095,9305,1073,9300,1060,9284,1058,9268e">
                <v:path arrowok="t"/>
                <v:fill on="f" focussize="0,0"/>
                <v:stroke weight="0.750314960629921pt" color="#DDDDDD"/>
                <v:imagedata o:title=""/>
                <o:lock v:ext="edit"/>
              </v:shape>
              <v:shape id="_x0000_s1356" o:spid="_x0000_s1356" o:spt="75" type="#_x0000_t75" style="position:absolute;left:0;top:0;height:1132;width:11900;" filled="f" stroked="f" coordsize="21600,21600">
                <v:path/>
                <v:fill on="f" focussize="0,0"/>
                <v:stroke on="f"/>
                <v:imagedata r:id="rId74" o:title=""/>
                <o:lock v:ext="edit" aspectratio="t"/>
              </v:shape>
            </v:group>
            <v:group id="_x0000_s1357" o:spid="_x0000_s1357" o:spt="203" style="position:absolute;left:6220;top:10659;height:256;width:1201;" coordorigin="6220,10659" coordsize="1201,256">
              <o:lock v:ext="edit"/>
              <v:shape id="_x0000_s1358" o:spid="_x0000_s1358" style="position:absolute;left:6220;top:10659;height:256;width:1201;" filled="f" stroked="t" coordorigin="6220,10659" coordsize="1201,256" path="m6220,10877l6220,10697,6225,10674,6241,10661,7383,10659,7406,10664,7418,10680,7421,10877,7415,10900,7399,10912,6258,10914,6235,10909,6222,10893,6220,10877xe">
                <v:path arrowok="t"/>
                <v:fill on="f" focussize="0,0"/>
                <v:stroke weight="0.750314960629921pt" color="#DDDDDD"/>
                <v:imagedata o:title=""/>
                <o:lock v:ext="edit"/>
              </v:shape>
              <v:shape id="_x0000_s1359" o:spid="_x0000_s1359" o:spt="75" type="#_x0000_t75" style="position:absolute;left:0;top:1423;height:13974;width:11900;" filled="f" stroked="f" coordsize="21600,21600">
                <v:path/>
                <v:fill on="f" focussize="0,0"/>
                <v:stroke on="f"/>
                <v:imagedata r:id="rId70" o:title=""/>
                <o:lock v:ext="edit" aspectratio="t"/>
              </v:shape>
            </v:group>
          </v:group>
        </w:pict>
      </w:r>
      <w:r>
        <w:rPr>
          <w:rFonts w:ascii="Consolas"/>
          <w:color w:val="AA5400"/>
          <w:w w:val="105"/>
          <w:sz w:val="17"/>
        </w:rPr>
        <w:t>//Group</w:t>
      </w:r>
    </w:p>
    <w:p>
      <w:pPr>
        <w:spacing w:before="71" w:line="326" w:lineRule="auto"/>
        <w:ind w:left="2069" w:right="5844" w:firstLine="0"/>
        <w:jc w:val="left"/>
        <w:rPr>
          <w:rFonts w:ascii="Consolas" w:hAnsi="Consolas" w:eastAsia="Consolas" w:cs="Consolas"/>
          <w:sz w:val="17"/>
          <w:szCs w:val="17"/>
        </w:rPr>
      </w:pPr>
      <w:r>
        <w:rPr>
          <w:rFonts w:ascii="Consolas"/>
          <w:color w:val="008754"/>
          <w:w w:val="105"/>
          <w:sz w:val="17"/>
        </w:rPr>
        <w:t xml:space="preserve">String </w:t>
      </w:r>
      <w:r>
        <w:rPr>
          <w:rFonts w:ascii="Consolas"/>
          <w:w w:val="105"/>
          <w:sz w:val="17"/>
        </w:rPr>
        <w:t xml:space="preserve">group </w:t>
      </w:r>
      <w:r>
        <w:rPr>
          <w:rFonts w:ascii="Consolas"/>
          <w:color w:val="971A1A"/>
          <w:w w:val="105"/>
          <w:sz w:val="17"/>
        </w:rPr>
        <w:t>=</w:t>
      </w:r>
      <w:r>
        <w:rPr>
          <w:rFonts w:ascii="Consolas"/>
          <w:color w:val="971A1A"/>
          <w:spacing w:val="-19"/>
          <w:w w:val="105"/>
          <w:sz w:val="17"/>
        </w:rPr>
        <w:t xml:space="preserve"> </w:t>
      </w:r>
      <w:r>
        <w:rPr>
          <w:rFonts w:ascii="Consolas"/>
          <w:color w:val="AA1111"/>
          <w:w w:val="105"/>
          <w:sz w:val="17"/>
        </w:rPr>
        <w:t>"DEFAULT_GROUP"</w:t>
      </w:r>
      <w:r>
        <w:rPr>
          <w:rFonts w:ascii="Consolas"/>
          <w:color w:val="333333"/>
          <w:w w:val="105"/>
          <w:sz w:val="17"/>
        </w:rPr>
        <w:t>;</w:t>
      </w:r>
      <w:r>
        <w:rPr>
          <w:rFonts w:ascii="Consolas"/>
          <w:color w:val="333333"/>
          <w:w w:val="103"/>
          <w:sz w:val="17"/>
        </w:rPr>
        <w:t xml:space="preserve"> </w:t>
      </w:r>
      <w:r>
        <w:rPr>
          <w:rFonts w:ascii="Consolas"/>
          <w:w w:val="105"/>
          <w:sz w:val="17"/>
        </w:rPr>
        <w:t>Properties</w:t>
      </w:r>
      <w:r>
        <w:rPr>
          <w:rFonts w:ascii="Consolas"/>
          <w:spacing w:val="-18"/>
          <w:w w:val="105"/>
          <w:sz w:val="17"/>
        </w:rPr>
        <w:t xml:space="preserve"> </w:t>
      </w:r>
      <w:r>
        <w:rPr>
          <w:rFonts w:ascii="Consolas"/>
          <w:w w:val="105"/>
          <w:sz w:val="17"/>
        </w:rPr>
        <w:t>properties</w:t>
      </w:r>
      <w:r>
        <w:rPr>
          <w:rFonts w:ascii="Consolas"/>
          <w:spacing w:val="-18"/>
          <w:w w:val="105"/>
          <w:sz w:val="17"/>
        </w:rPr>
        <w:t xml:space="preserve"> </w:t>
      </w:r>
      <w:r>
        <w:rPr>
          <w:rFonts w:ascii="Consolas"/>
          <w:color w:val="971A1A"/>
          <w:w w:val="105"/>
          <w:sz w:val="17"/>
        </w:rPr>
        <w:t>=</w:t>
      </w:r>
      <w:r>
        <w:rPr>
          <w:rFonts w:ascii="Consolas"/>
          <w:color w:val="971A1A"/>
          <w:spacing w:val="-18"/>
          <w:w w:val="105"/>
          <w:sz w:val="17"/>
        </w:rPr>
        <w:t xml:space="preserve"> </w:t>
      </w:r>
      <w:r>
        <w:rPr>
          <w:rFonts w:ascii="Consolas"/>
          <w:color w:val="770087"/>
          <w:w w:val="105"/>
          <w:sz w:val="17"/>
        </w:rPr>
        <w:t>new</w:t>
      </w:r>
      <w:r>
        <w:rPr>
          <w:rFonts w:ascii="Consolas"/>
          <w:color w:val="770087"/>
          <w:spacing w:val="-18"/>
          <w:w w:val="105"/>
          <w:sz w:val="17"/>
        </w:rPr>
        <w:t xml:space="preserve"> </w:t>
      </w:r>
      <w:r>
        <w:rPr>
          <w:rFonts w:ascii="Consolas"/>
          <w:w w:val="105"/>
          <w:sz w:val="17"/>
        </w:rPr>
        <w:t>Properties</w:t>
      </w:r>
      <w:r>
        <w:rPr>
          <w:rFonts w:ascii="Consolas"/>
          <w:color w:val="333333"/>
          <w:w w:val="105"/>
          <w:sz w:val="17"/>
        </w:rPr>
        <w:t>();</w:t>
      </w:r>
      <w:r>
        <w:rPr>
          <w:rFonts w:ascii="Consolas"/>
          <w:color w:val="333333"/>
          <w:w w:val="103"/>
          <w:sz w:val="17"/>
        </w:rPr>
        <w:t xml:space="preserve"> </w:t>
      </w:r>
      <w:r>
        <w:rPr>
          <w:rFonts w:ascii="Consolas"/>
          <w:sz w:val="17"/>
        </w:rPr>
        <w:t>properties</w:t>
      </w:r>
      <w:r>
        <w:rPr>
          <w:rFonts w:ascii="Consolas"/>
          <w:color w:val="333333"/>
          <w:sz w:val="17"/>
        </w:rPr>
        <w:t>.</w:t>
      </w:r>
      <w:r>
        <w:rPr>
          <w:rFonts w:ascii="Consolas"/>
          <w:sz w:val="17"/>
        </w:rPr>
        <w:t>put</w:t>
      </w:r>
      <w:r>
        <w:rPr>
          <w:rFonts w:ascii="Consolas"/>
          <w:color w:val="333333"/>
          <w:sz w:val="17"/>
        </w:rPr>
        <w:t>(</w:t>
      </w:r>
      <w:r>
        <w:rPr>
          <w:rFonts w:ascii="Consolas"/>
          <w:color w:val="AA1111"/>
          <w:sz w:val="17"/>
        </w:rPr>
        <w:t>"serverAddr"</w:t>
      </w:r>
      <w:r>
        <w:rPr>
          <w:rFonts w:ascii="Consolas"/>
          <w:color w:val="333333"/>
          <w:sz w:val="17"/>
        </w:rPr>
        <w:t>,</w:t>
      </w:r>
      <w:r>
        <w:rPr>
          <w:rFonts w:ascii="Consolas"/>
          <w:sz w:val="17"/>
        </w:rPr>
        <w:t>serverAddr</w:t>
      </w:r>
      <w:r>
        <w:rPr>
          <w:rFonts w:ascii="Consolas"/>
          <w:color w:val="333333"/>
          <w:sz w:val="17"/>
        </w:rPr>
        <w:t>);</w:t>
      </w:r>
    </w:p>
    <w:p>
      <w:pPr>
        <w:spacing w:before="0" w:line="188" w:lineRule="exact"/>
        <w:ind w:left="2069" w:right="699" w:firstLine="0"/>
        <w:jc w:val="left"/>
        <w:rPr>
          <w:rFonts w:ascii="Consolas" w:hAnsi="Consolas" w:eastAsia="Consolas" w:cs="Consolas"/>
          <w:sz w:val="17"/>
          <w:szCs w:val="17"/>
        </w:rPr>
      </w:pPr>
      <w:r>
        <w:rPr>
          <w:rFonts w:ascii="Consolas"/>
          <w:w w:val="105"/>
          <w:sz w:val="17"/>
        </w:rPr>
        <w:t>ConfigService</w:t>
      </w:r>
      <w:r>
        <w:rPr>
          <w:rFonts w:ascii="Consolas"/>
          <w:spacing w:val="-44"/>
          <w:w w:val="105"/>
          <w:sz w:val="17"/>
        </w:rPr>
        <w:t xml:space="preserve"> </w:t>
      </w:r>
      <w:r>
        <w:rPr>
          <w:rFonts w:ascii="Consolas"/>
          <w:w w:val="105"/>
          <w:sz w:val="17"/>
        </w:rPr>
        <w:t>configService</w:t>
      </w:r>
      <w:r>
        <w:rPr>
          <w:rFonts w:ascii="Consolas"/>
          <w:spacing w:val="-44"/>
          <w:w w:val="105"/>
          <w:sz w:val="17"/>
        </w:rPr>
        <w:t xml:space="preserve"> </w:t>
      </w:r>
      <w:r>
        <w:rPr>
          <w:rFonts w:ascii="Consolas"/>
          <w:color w:val="971A1A"/>
          <w:w w:val="105"/>
          <w:sz w:val="17"/>
        </w:rPr>
        <w:t>=</w:t>
      </w:r>
      <w:r>
        <w:rPr>
          <w:rFonts w:ascii="Consolas"/>
          <w:color w:val="971A1A"/>
          <w:spacing w:val="-44"/>
          <w:w w:val="105"/>
          <w:sz w:val="17"/>
        </w:rPr>
        <w:t xml:space="preserve"> </w:t>
      </w:r>
      <w:r>
        <w:rPr>
          <w:rFonts w:ascii="Consolas"/>
          <w:w w:val="105"/>
          <w:sz w:val="17"/>
        </w:rPr>
        <w:t>NacosFactory</w:t>
      </w:r>
      <w:r>
        <w:rPr>
          <w:rFonts w:ascii="Consolas"/>
          <w:color w:val="333333"/>
          <w:w w:val="105"/>
          <w:sz w:val="17"/>
        </w:rPr>
        <w:t>.</w:t>
      </w:r>
      <w:r>
        <w:rPr>
          <w:rFonts w:ascii="Consolas"/>
          <w:w w:val="105"/>
          <w:sz w:val="17"/>
        </w:rPr>
        <w:t>createConfigService</w:t>
      </w:r>
      <w:r>
        <w:rPr>
          <w:rFonts w:ascii="Consolas"/>
          <w:color w:val="333333"/>
          <w:w w:val="105"/>
          <w:sz w:val="17"/>
        </w:rPr>
        <w:t>(</w:t>
      </w:r>
      <w:r>
        <w:rPr>
          <w:rFonts w:ascii="Consolas"/>
          <w:w w:val="105"/>
          <w:sz w:val="17"/>
        </w:rPr>
        <w:t>properties</w:t>
      </w:r>
      <w:r>
        <w:rPr>
          <w:rFonts w:ascii="Consolas"/>
          <w:color w:val="333333"/>
          <w:w w:val="105"/>
          <w:sz w:val="17"/>
        </w:rPr>
        <w:t>);</w:t>
      </w:r>
    </w:p>
    <w:p>
      <w:pPr>
        <w:spacing w:before="0" w:line="283" w:lineRule="exact"/>
        <w:ind w:left="2069" w:right="699" w:firstLine="0"/>
        <w:jc w:val="left"/>
        <w:rPr>
          <w:rFonts w:ascii="Consolas" w:hAnsi="Consolas" w:eastAsia="Consolas" w:cs="Consolas"/>
          <w:sz w:val="17"/>
          <w:szCs w:val="17"/>
        </w:rPr>
      </w:pPr>
      <w:r>
        <w:rPr>
          <w:rFonts w:ascii="Consolas" w:hAnsi="Consolas" w:eastAsia="Consolas" w:cs="Consolas"/>
          <w:color w:val="AA5400"/>
          <w:w w:val="105"/>
          <w:sz w:val="17"/>
          <w:szCs w:val="17"/>
        </w:rPr>
        <w:t>//</w:t>
      </w:r>
      <w:r>
        <w:rPr>
          <w:rFonts w:ascii="微软雅黑" w:hAnsi="微软雅黑" w:eastAsia="微软雅黑" w:cs="微软雅黑"/>
          <w:color w:val="AA5400"/>
          <w:w w:val="105"/>
          <w:sz w:val="17"/>
          <w:szCs w:val="17"/>
        </w:rPr>
        <w:t>获取配置</w:t>
      </w:r>
      <w:r>
        <w:rPr>
          <w:rFonts w:ascii="Consolas" w:hAnsi="Consolas" w:eastAsia="Consolas" w:cs="Consolas"/>
          <w:color w:val="AA5400"/>
          <w:w w:val="105"/>
          <w:sz w:val="17"/>
          <w:szCs w:val="17"/>
        </w:rPr>
        <w:t>,String</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dataId,</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String</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group,</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long</w:t>
      </w:r>
      <w:r>
        <w:rPr>
          <w:rFonts w:ascii="Consolas" w:hAnsi="Consolas" w:eastAsia="Consolas" w:cs="Consolas"/>
          <w:color w:val="AA5400"/>
          <w:spacing w:val="-18"/>
          <w:w w:val="105"/>
          <w:sz w:val="17"/>
          <w:szCs w:val="17"/>
        </w:rPr>
        <w:t xml:space="preserve"> </w:t>
      </w:r>
      <w:r>
        <w:rPr>
          <w:rFonts w:ascii="Consolas" w:hAnsi="Consolas" w:eastAsia="Consolas" w:cs="Consolas"/>
          <w:color w:val="AA5400"/>
          <w:w w:val="105"/>
          <w:sz w:val="17"/>
          <w:szCs w:val="17"/>
        </w:rPr>
        <w:t>timeoutMs</w:t>
      </w:r>
    </w:p>
    <w:p>
      <w:pPr>
        <w:spacing w:before="69" w:line="326" w:lineRule="auto"/>
        <w:ind w:left="2069" w:right="1188" w:firstLine="0"/>
        <w:jc w:val="left"/>
        <w:rPr>
          <w:rFonts w:ascii="Consolas" w:hAnsi="Consolas" w:eastAsia="Consolas" w:cs="Consolas"/>
          <w:sz w:val="17"/>
          <w:szCs w:val="17"/>
        </w:rPr>
      </w:pPr>
      <w:r>
        <w:rPr>
          <w:rFonts w:ascii="Consolas"/>
          <w:color w:val="008754"/>
          <w:w w:val="105"/>
          <w:sz w:val="17"/>
        </w:rPr>
        <w:t>String</w:t>
      </w:r>
      <w:r>
        <w:rPr>
          <w:rFonts w:ascii="Consolas"/>
          <w:color w:val="008754"/>
          <w:spacing w:val="-23"/>
          <w:w w:val="105"/>
          <w:sz w:val="17"/>
        </w:rPr>
        <w:t xml:space="preserve"> </w:t>
      </w:r>
      <w:r>
        <w:rPr>
          <w:rFonts w:ascii="Consolas"/>
          <w:w w:val="105"/>
          <w:sz w:val="17"/>
        </w:rPr>
        <w:t>content</w:t>
      </w:r>
      <w:r>
        <w:rPr>
          <w:rFonts w:ascii="Consolas"/>
          <w:spacing w:val="-23"/>
          <w:w w:val="105"/>
          <w:sz w:val="17"/>
        </w:rPr>
        <w:t xml:space="preserve"> </w:t>
      </w:r>
      <w:r>
        <w:rPr>
          <w:rFonts w:ascii="Consolas"/>
          <w:color w:val="971A1A"/>
          <w:w w:val="105"/>
          <w:sz w:val="17"/>
        </w:rPr>
        <w:t>=</w:t>
      </w:r>
      <w:r>
        <w:rPr>
          <w:rFonts w:ascii="Consolas"/>
          <w:color w:val="971A1A"/>
          <w:spacing w:val="-23"/>
          <w:w w:val="105"/>
          <w:sz w:val="17"/>
        </w:rPr>
        <w:t xml:space="preserve"> </w:t>
      </w:r>
      <w:r>
        <w:rPr>
          <w:rFonts w:ascii="Consolas"/>
          <w:w w:val="105"/>
          <w:sz w:val="17"/>
        </w:rPr>
        <w:t>configService</w:t>
      </w:r>
      <w:r>
        <w:rPr>
          <w:rFonts w:ascii="Consolas"/>
          <w:color w:val="333333"/>
          <w:w w:val="105"/>
          <w:sz w:val="17"/>
        </w:rPr>
        <w:t>.</w:t>
      </w:r>
      <w:r>
        <w:rPr>
          <w:rFonts w:ascii="Consolas"/>
          <w:w w:val="105"/>
          <w:sz w:val="17"/>
        </w:rPr>
        <w:t>getConfig</w:t>
      </w:r>
      <w:r>
        <w:rPr>
          <w:rFonts w:ascii="Consolas"/>
          <w:color w:val="333333"/>
          <w:w w:val="105"/>
          <w:sz w:val="17"/>
        </w:rPr>
        <w:t>(</w:t>
      </w:r>
      <w:r>
        <w:rPr>
          <w:rFonts w:ascii="Consolas"/>
          <w:w w:val="105"/>
          <w:sz w:val="17"/>
        </w:rPr>
        <w:t>dataId</w:t>
      </w:r>
      <w:r>
        <w:rPr>
          <w:rFonts w:ascii="Consolas"/>
          <w:color w:val="333333"/>
          <w:w w:val="105"/>
          <w:sz w:val="17"/>
        </w:rPr>
        <w:t>,</w:t>
      </w:r>
      <w:r>
        <w:rPr>
          <w:rFonts w:ascii="Consolas"/>
          <w:color w:val="333333"/>
          <w:spacing w:val="-23"/>
          <w:w w:val="105"/>
          <w:sz w:val="17"/>
        </w:rPr>
        <w:t xml:space="preserve"> </w:t>
      </w:r>
      <w:r>
        <w:rPr>
          <w:rFonts w:ascii="Consolas"/>
          <w:w w:val="105"/>
          <w:sz w:val="17"/>
        </w:rPr>
        <w:t>group</w:t>
      </w:r>
      <w:r>
        <w:rPr>
          <w:rFonts w:ascii="Consolas"/>
          <w:color w:val="333333"/>
          <w:w w:val="105"/>
          <w:sz w:val="17"/>
        </w:rPr>
        <w:t>,</w:t>
      </w:r>
      <w:r>
        <w:rPr>
          <w:rFonts w:ascii="Consolas"/>
          <w:color w:val="333333"/>
          <w:spacing w:val="-23"/>
          <w:w w:val="105"/>
          <w:sz w:val="17"/>
        </w:rPr>
        <w:t xml:space="preserve"> </w:t>
      </w:r>
      <w:r>
        <w:rPr>
          <w:rFonts w:ascii="Consolas"/>
          <w:color w:val="116644"/>
          <w:w w:val="105"/>
          <w:sz w:val="17"/>
        </w:rPr>
        <w:t>5000</w:t>
      </w:r>
      <w:r>
        <w:rPr>
          <w:rFonts w:ascii="Consolas"/>
          <w:color w:val="333333"/>
          <w:w w:val="105"/>
          <w:sz w:val="17"/>
        </w:rPr>
        <w:t>);</w:t>
      </w:r>
      <w:r>
        <w:rPr>
          <w:rFonts w:ascii="Consolas"/>
          <w:color w:val="333333"/>
          <w:w w:val="103"/>
          <w:sz w:val="17"/>
        </w:rPr>
        <w:t xml:space="preserve"> </w:t>
      </w:r>
      <w:r>
        <w:rPr>
          <w:rFonts w:ascii="Consolas"/>
          <w:w w:val="105"/>
          <w:sz w:val="17"/>
        </w:rPr>
        <w:t>System</w:t>
      </w:r>
      <w:r>
        <w:rPr>
          <w:rFonts w:ascii="Consolas"/>
          <w:color w:val="333333"/>
          <w:w w:val="105"/>
          <w:sz w:val="17"/>
        </w:rPr>
        <w:t>.</w:t>
      </w:r>
      <w:r>
        <w:rPr>
          <w:rFonts w:ascii="Consolas"/>
          <w:w w:val="105"/>
          <w:sz w:val="17"/>
        </w:rPr>
        <w:t>out</w:t>
      </w:r>
      <w:r>
        <w:rPr>
          <w:rFonts w:ascii="Consolas"/>
          <w:color w:val="333333"/>
          <w:w w:val="105"/>
          <w:sz w:val="17"/>
        </w:rPr>
        <w:t>.</w:t>
      </w:r>
      <w:r>
        <w:rPr>
          <w:rFonts w:ascii="Consolas"/>
          <w:w w:val="105"/>
          <w:sz w:val="17"/>
        </w:rPr>
        <w:t>println</w:t>
      </w:r>
      <w:r>
        <w:rPr>
          <w:rFonts w:ascii="Consolas"/>
          <w:color w:val="333333"/>
          <w:w w:val="105"/>
          <w:sz w:val="17"/>
        </w:rPr>
        <w:t>(</w:t>
      </w:r>
      <w:r>
        <w:rPr>
          <w:rFonts w:ascii="Consolas"/>
          <w:w w:val="105"/>
          <w:sz w:val="17"/>
        </w:rPr>
        <w:t>content</w:t>
      </w:r>
      <w:r>
        <w:rPr>
          <w:rFonts w:ascii="Consolas"/>
          <w:color w:val="333333"/>
          <w:w w:val="105"/>
          <w:sz w:val="17"/>
        </w:rPr>
        <w:t>);</w:t>
      </w:r>
    </w:p>
    <w:p>
      <w:pPr>
        <w:spacing w:before="0" w:line="200" w:lineRule="exact"/>
        <w:ind w:left="2069" w:right="699" w:firstLine="0"/>
        <w:jc w:val="left"/>
        <w:rPr>
          <w:rFonts w:ascii="Consolas" w:hAnsi="Consolas" w:eastAsia="Consolas" w:cs="Consolas"/>
          <w:sz w:val="17"/>
          <w:szCs w:val="17"/>
        </w:rPr>
      </w:pPr>
      <w:r>
        <w:rPr>
          <w:rFonts w:ascii="Consolas" w:hAnsi="Consolas" w:eastAsia="Consolas" w:cs="Consolas"/>
          <w:color w:val="AA5400"/>
          <w:w w:val="105"/>
          <w:sz w:val="17"/>
          <w:szCs w:val="17"/>
        </w:rPr>
        <w:t>//</w:t>
      </w:r>
      <w:r>
        <w:rPr>
          <w:rFonts w:ascii="微软雅黑" w:hAnsi="微软雅黑" w:eastAsia="微软雅黑" w:cs="微软雅黑"/>
          <w:color w:val="AA5400"/>
          <w:w w:val="105"/>
          <w:sz w:val="17"/>
          <w:szCs w:val="17"/>
        </w:rPr>
        <w:t>添加监听</w:t>
      </w:r>
      <w:r>
        <w:rPr>
          <w:rFonts w:ascii="Consolas" w:hAnsi="Consolas" w:eastAsia="Consolas" w:cs="Consolas"/>
          <w:color w:val="AA5400"/>
          <w:w w:val="105"/>
          <w:sz w:val="17"/>
          <w:szCs w:val="17"/>
        </w:rPr>
        <w:t>String</w:t>
      </w:r>
      <w:r>
        <w:rPr>
          <w:rFonts w:ascii="Consolas" w:hAnsi="Consolas" w:eastAsia="Consolas" w:cs="Consolas"/>
          <w:color w:val="AA5400"/>
          <w:spacing w:val="-19"/>
          <w:w w:val="105"/>
          <w:sz w:val="17"/>
          <w:szCs w:val="17"/>
        </w:rPr>
        <w:t xml:space="preserve"> </w:t>
      </w:r>
      <w:r>
        <w:rPr>
          <w:rFonts w:ascii="Consolas" w:hAnsi="Consolas" w:eastAsia="Consolas" w:cs="Consolas"/>
          <w:color w:val="AA5400"/>
          <w:w w:val="105"/>
          <w:sz w:val="17"/>
          <w:szCs w:val="17"/>
        </w:rPr>
        <w:t>dataId,</w:t>
      </w:r>
      <w:r>
        <w:rPr>
          <w:rFonts w:ascii="Consolas" w:hAnsi="Consolas" w:eastAsia="Consolas" w:cs="Consolas"/>
          <w:color w:val="AA5400"/>
          <w:spacing w:val="-19"/>
          <w:w w:val="105"/>
          <w:sz w:val="17"/>
          <w:szCs w:val="17"/>
        </w:rPr>
        <w:t xml:space="preserve"> </w:t>
      </w:r>
      <w:r>
        <w:rPr>
          <w:rFonts w:ascii="Consolas" w:hAnsi="Consolas" w:eastAsia="Consolas" w:cs="Consolas"/>
          <w:color w:val="AA5400"/>
          <w:w w:val="105"/>
          <w:sz w:val="17"/>
          <w:szCs w:val="17"/>
        </w:rPr>
        <w:t>String</w:t>
      </w:r>
      <w:r>
        <w:rPr>
          <w:rFonts w:ascii="Consolas" w:hAnsi="Consolas" w:eastAsia="Consolas" w:cs="Consolas"/>
          <w:color w:val="AA5400"/>
          <w:spacing w:val="-19"/>
          <w:w w:val="105"/>
          <w:sz w:val="17"/>
          <w:szCs w:val="17"/>
        </w:rPr>
        <w:t xml:space="preserve"> </w:t>
      </w:r>
      <w:r>
        <w:rPr>
          <w:rFonts w:ascii="Consolas" w:hAnsi="Consolas" w:eastAsia="Consolas" w:cs="Consolas"/>
          <w:color w:val="AA5400"/>
          <w:w w:val="105"/>
          <w:sz w:val="17"/>
          <w:szCs w:val="17"/>
        </w:rPr>
        <w:t>group,</w:t>
      </w:r>
      <w:r>
        <w:rPr>
          <w:rFonts w:ascii="Consolas" w:hAnsi="Consolas" w:eastAsia="Consolas" w:cs="Consolas"/>
          <w:color w:val="AA5400"/>
          <w:spacing w:val="-19"/>
          <w:w w:val="105"/>
          <w:sz w:val="17"/>
          <w:szCs w:val="17"/>
        </w:rPr>
        <w:t xml:space="preserve"> </w:t>
      </w:r>
      <w:r>
        <w:rPr>
          <w:rFonts w:ascii="Consolas" w:hAnsi="Consolas" w:eastAsia="Consolas" w:cs="Consolas"/>
          <w:color w:val="AA5400"/>
          <w:w w:val="105"/>
          <w:sz w:val="17"/>
          <w:szCs w:val="17"/>
        </w:rPr>
        <w:t>Listener</w:t>
      </w:r>
      <w:r>
        <w:rPr>
          <w:rFonts w:ascii="Consolas" w:hAnsi="Consolas" w:eastAsia="Consolas" w:cs="Consolas"/>
          <w:color w:val="AA5400"/>
          <w:spacing w:val="-19"/>
          <w:w w:val="105"/>
          <w:sz w:val="17"/>
          <w:szCs w:val="17"/>
        </w:rPr>
        <w:t xml:space="preserve"> </w:t>
      </w:r>
      <w:r>
        <w:rPr>
          <w:rFonts w:ascii="Consolas" w:hAnsi="Consolas" w:eastAsia="Consolas" w:cs="Consolas"/>
          <w:color w:val="AA5400"/>
          <w:w w:val="105"/>
          <w:sz w:val="17"/>
          <w:szCs w:val="17"/>
        </w:rPr>
        <w:t>listener</w:t>
      </w:r>
    </w:p>
    <w:p>
      <w:pPr>
        <w:spacing w:before="69" w:line="326" w:lineRule="auto"/>
        <w:ind w:left="2455" w:right="3849" w:hanging="387"/>
        <w:jc w:val="left"/>
        <w:rPr>
          <w:rFonts w:ascii="Consolas" w:hAnsi="Consolas" w:eastAsia="Consolas" w:cs="Consolas"/>
          <w:sz w:val="17"/>
          <w:szCs w:val="17"/>
        </w:rPr>
      </w:pPr>
      <w:r>
        <w:rPr>
          <w:rFonts w:ascii="Consolas"/>
          <w:w w:val="105"/>
          <w:sz w:val="17"/>
        </w:rPr>
        <w:t>configService</w:t>
      </w:r>
      <w:r>
        <w:rPr>
          <w:rFonts w:ascii="Consolas"/>
          <w:color w:val="333333"/>
          <w:w w:val="105"/>
          <w:sz w:val="17"/>
        </w:rPr>
        <w:t>.</w:t>
      </w:r>
      <w:r>
        <w:rPr>
          <w:rFonts w:ascii="Consolas"/>
          <w:w w:val="105"/>
          <w:sz w:val="17"/>
        </w:rPr>
        <w:t>addListener</w:t>
      </w:r>
      <w:r>
        <w:rPr>
          <w:rFonts w:ascii="Consolas"/>
          <w:color w:val="333333"/>
          <w:w w:val="105"/>
          <w:sz w:val="17"/>
        </w:rPr>
        <w:t>(</w:t>
      </w:r>
      <w:r>
        <w:rPr>
          <w:rFonts w:ascii="Consolas"/>
          <w:w w:val="105"/>
          <w:sz w:val="17"/>
        </w:rPr>
        <w:t>dataId</w:t>
      </w:r>
      <w:r>
        <w:rPr>
          <w:rFonts w:ascii="Consolas"/>
          <w:color w:val="333333"/>
          <w:w w:val="105"/>
          <w:sz w:val="17"/>
        </w:rPr>
        <w:t>,</w:t>
      </w:r>
      <w:r>
        <w:rPr>
          <w:rFonts w:ascii="Consolas"/>
          <w:color w:val="333333"/>
          <w:spacing w:val="-26"/>
          <w:w w:val="105"/>
          <w:sz w:val="17"/>
        </w:rPr>
        <w:t xml:space="preserve"> </w:t>
      </w:r>
      <w:r>
        <w:rPr>
          <w:rFonts w:ascii="Consolas"/>
          <w:w w:val="105"/>
          <w:sz w:val="17"/>
        </w:rPr>
        <w:t>group</w:t>
      </w:r>
      <w:r>
        <w:rPr>
          <w:rFonts w:ascii="Consolas"/>
          <w:color w:val="333333"/>
          <w:w w:val="105"/>
          <w:sz w:val="17"/>
        </w:rPr>
        <w:t>,</w:t>
      </w:r>
      <w:r>
        <w:rPr>
          <w:rFonts w:ascii="Consolas"/>
          <w:color w:val="333333"/>
          <w:spacing w:val="-26"/>
          <w:w w:val="105"/>
          <w:sz w:val="17"/>
        </w:rPr>
        <w:t xml:space="preserve"> </w:t>
      </w:r>
      <w:r>
        <w:rPr>
          <w:rFonts w:ascii="Consolas"/>
          <w:color w:val="770087"/>
          <w:w w:val="105"/>
          <w:sz w:val="17"/>
        </w:rPr>
        <w:t>new</w:t>
      </w:r>
      <w:r>
        <w:rPr>
          <w:rFonts w:ascii="Consolas"/>
          <w:color w:val="770087"/>
          <w:spacing w:val="-26"/>
          <w:w w:val="105"/>
          <w:sz w:val="17"/>
        </w:rPr>
        <w:t xml:space="preserve"> </w:t>
      </w:r>
      <w:r>
        <w:rPr>
          <w:rFonts w:ascii="Consolas"/>
          <w:w w:val="105"/>
          <w:sz w:val="17"/>
        </w:rPr>
        <w:t>Listener</w:t>
      </w:r>
      <w:r>
        <w:rPr>
          <w:rFonts w:ascii="Consolas"/>
          <w:color w:val="333333"/>
          <w:w w:val="105"/>
          <w:sz w:val="17"/>
        </w:rPr>
        <w:t>()</w:t>
      </w:r>
      <w:r>
        <w:rPr>
          <w:rFonts w:ascii="Consolas"/>
          <w:color w:val="333333"/>
          <w:spacing w:val="-25"/>
          <w:w w:val="105"/>
          <w:sz w:val="17"/>
        </w:rPr>
        <w:t xml:space="preserve"> </w:t>
      </w:r>
      <w:r>
        <w:rPr>
          <w:rFonts w:ascii="Consolas"/>
          <w:color w:val="333333"/>
          <w:w w:val="105"/>
          <w:sz w:val="17"/>
        </w:rPr>
        <w:t>{</w:t>
      </w:r>
      <w:r>
        <w:rPr>
          <w:rFonts w:ascii="Consolas"/>
          <w:color w:val="333333"/>
          <w:w w:val="103"/>
          <w:sz w:val="17"/>
        </w:rPr>
        <w:t xml:space="preserve"> </w:t>
      </w:r>
      <w:r>
        <w:rPr>
          <w:rFonts w:ascii="Consolas"/>
          <w:color w:val="770087"/>
          <w:w w:val="105"/>
          <w:sz w:val="17"/>
        </w:rPr>
        <w:t xml:space="preserve">public </w:t>
      </w:r>
      <w:r>
        <w:rPr>
          <w:rFonts w:ascii="Consolas"/>
          <w:w w:val="105"/>
          <w:sz w:val="17"/>
        </w:rPr>
        <w:t>Executor getExecutor</w:t>
      </w:r>
      <w:r>
        <w:rPr>
          <w:rFonts w:ascii="Consolas"/>
          <w:color w:val="333333"/>
          <w:w w:val="105"/>
          <w:sz w:val="17"/>
        </w:rPr>
        <w:t>()</w:t>
      </w:r>
      <w:r>
        <w:rPr>
          <w:rFonts w:ascii="Consolas"/>
          <w:color w:val="333333"/>
          <w:spacing w:val="-55"/>
          <w:w w:val="105"/>
          <w:sz w:val="17"/>
        </w:rPr>
        <w:t xml:space="preserve"> </w:t>
      </w:r>
      <w:r>
        <w:rPr>
          <w:rFonts w:ascii="Consolas"/>
          <w:color w:val="333333"/>
          <w:w w:val="105"/>
          <w:sz w:val="17"/>
        </w:rPr>
        <w:t>{</w:t>
      </w:r>
    </w:p>
    <w:p>
      <w:pPr>
        <w:spacing w:before="0" w:line="198" w:lineRule="exact"/>
        <w:ind w:left="2842" w:right="6366" w:firstLine="0"/>
        <w:jc w:val="left"/>
        <w:rPr>
          <w:rFonts w:ascii="Consolas" w:hAnsi="Consolas" w:eastAsia="Consolas" w:cs="Consolas"/>
          <w:sz w:val="17"/>
          <w:szCs w:val="17"/>
        </w:rPr>
      </w:pPr>
      <w:r>
        <w:rPr>
          <w:rFonts w:ascii="Consolas"/>
          <w:color w:val="770087"/>
          <w:w w:val="105"/>
          <w:sz w:val="17"/>
        </w:rPr>
        <w:t>return</w:t>
      </w:r>
      <w:r>
        <w:rPr>
          <w:rFonts w:ascii="Consolas"/>
          <w:color w:val="770087"/>
          <w:spacing w:val="-22"/>
          <w:w w:val="105"/>
          <w:sz w:val="17"/>
        </w:rPr>
        <w:t xml:space="preserve"> </w:t>
      </w:r>
      <w:r>
        <w:rPr>
          <w:rFonts w:ascii="Consolas"/>
          <w:color w:val="211199"/>
          <w:w w:val="105"/>
          <w:sz w:val="17"/>
        </w:rPr>
        <w:t>null</w:t>
      </w:r>
      <w:r>
        <w:rPr>
          <w:rFonts w:ascii="Consolas"/>
          <w:color w:val="333333"/>
          <w:w w:val="105"/>
          <w:sz w:val="17"/>
        </w:rPr>
        <w:t>;</w:t>
      </w:r>
    </w:p>
    <w:p>
      <w:pPr>
        <w:spacing w:before="71"/>
        <w:ind w:left="2455" w:right="6366" w:firstLine="0"/>
        <w:jc w:val="left"/>
        <w:rPr>
          <w:rFonts w:ascii="Consolas" w:hAnsi="Consolas" w:eastAsia="Consolas" w:cs="Consolas"/>
          <w:sz w:val="17"/>
          <w:szCs w:val="17"/>
        </w:rPr>
      </w:pPr>
      <w:r>
        <w:rPr>
          <w:rFonts w:ascii="Consolas"/>
          <w:color w:val="333333"/>
          <w:w w:val="103"/>
          <w:sz w:val="17"/>
        </w:rPr>
        <w:t>}</w:t>
      </w:r>
    </w:p>
    <w:p>
      <w:pPr>
        <w:spacing w:before="0" w:line="240" w:lineRule="auto"/>
        <w:rPr>
          <w:rFonts w:ascii="Consolas" w:hAnsi="Consolas" w:eastAsia="Consolas" w:cs="Consolas"/>
          <w:sz w:val="18"/>
          <w:szCs w:val="18"/>
        </w:rPr>
      </w:pPr>
    </w:p>
    <w:p>
      <w:pPr>
        <w:spacing w:before="130" w:line="188" w:lineRule="exact"/>
        <w:ind w:left="2455" w:right="699" w:firstLine="0"/>
        <w:jc w:val="left"/>
        <w:rPr>
          <w:rFonts w:ascii="Consolas" w:hAnsi="Consolas" w:eastAsia="Consolas" w:cs="Consolas"/>
          <w:sz w:val="17"/>
          <w:szCs w:val="17"/>
        </w:rPr>
      </w:pPr>
      <w:r>
        <w:rPr>
          <w:rFonts w:ascii="Consolas"/>
          <w:color w:val="770087"/>
          <w:w w:val="105"/>
          <w:sz w:val="17"/>
        </w:rPr>
        <w:t>public</w:t>
      </w:r>
      <w:r>
        <w:rPr>
          <w:rFonts w:ascii="Consolas"/>
          <w:color w:val="770087"/>
          <w:spacing w:val="-19"/>
          <w:w w:val="105"/>
          <w:sz w:val="17"/>
        </w:rPr>
        <w:t xml:space="preserve"> </w:t>
      </w:r>
      <w:r>
        <w:rPr>
          <w:rFonts w:ascii="Consolas"/>
          <w:color w:val="008754"/>
          <w:w w:val="105"/>
          <w:sz w:val="17"/>
        </w:rPr>
        <w:t>void</w:t>
      </w:r>
      <w:r>
        <w:rPr>
          <w:rFonts w:ascii="Consolas"/>
          <w:color w:val="008754"/>
          <w:spacing w:val="-19"/>
          <w:w w:val="105"/>
          <w:sz w:val="17"/>
        </w:rPr>
        <w:t xml:space="preserve"> </w:t>
      </w:r>
      <w:r>
        <w:rPr>
          <w:rFonts w:ascii="Consolas"/>
          <w:w w:val="105"/>
          <w:sz w:val="17"/>
        </w:rPr>
        <w:t>receiveConfigInfo</w:t>
      </w:r>
      <w:r>
        <w:rPr>
          <w:rFonts w:ascii="Consolas"/>
          <w:color w:val="333333"/>
          <w:w w:val="105"/>
          <w:sz w:val="17"/>
        </w:rPr>
        <w:t>(</w:t>
      </w:r>
      <w:r>
        <w:rPr>
          <w:rFonts w:ascii="Consolas"/>
          <w:color w:val="008754"/>
          <w:w w:val="105"/>
          <w:sz w:val="17"/>
        </w:rPr>
        <w:t>String</w:t>
      </w:r>
      <w:r>
        <w:rPr>
          <w:rFonts w:ascii="Consolas"/>
          <w:color w:val="008754"/>
          <w:spacing w:val="-19"/>
          <w:w w:val="105"/>
          <w:sz w:val="17"/>
        </w:rPr>
        <w:t xml:space="preserve"> </w:t>
      </w:r>
      <w:r>
        <w:rPr>
          <w:rFonts w:ascii="Consolas"/>
          <w:w w:val="105"/>
          <w:sz w:val="17"/>
        </w:rPr>
        <w:t>s</w:t>
      </w:r>
      <w:r>
        <w:rPr>
          <w:rFonts w:ascii="Consolas"/>
          <w:color w:val="333333"/>
          <w:w w:val="105"/>
          <w:sz w:val="17"/>
        </w:rPr>
        <w:t>)</w:t>
      </w:r>
      <w:r>
        <w:rPr>
          <w:rFonts w:ascii="Consolas"/>
          <w:color w:val="333333"/>
          <w:spacing w:val="-18"/>
          <w:w w:val="105"/>
          <w:sz w:val="17"/>
        </w:rPr>
        <w:t xml:space="preserve"> </w:t>
      </w:r>
      <w:r>
        <w:rPr>
          <w:rFonts w:ascii="Consolas"/>
          <w:color w:val="333333"/>
          <w:w w:val="105"/>
          <w:sz w:val="17"/>
        </w:rPr>
        <w:t>{</w:t>
      </w:r>
    </w:p>
    <w:p>
      <w:pPr>
        <w:spacing w:before="0" w:line="297" w:lineRule="auto"/>
        <w:ind w:left="2842" w:right="6366" w:firstLine="0"/>
        <w:jc w:val="left"/>
        <w:rPr>
          <w:rFonts w:ascii="Consolas" w:hAnsi="Consolas" w:eastAsia="Consolas" w:cs="Consolas"/>
          <w:sz w:val="17"/>
          <w:szCs w:val="17"/>
        </w:rPr>
      </w:pPr>
      <w:r>
        <w:rPr>
          <w:rFonts w:ascii="Consolas" w:hAnsi="Consolas" w:eastAsia="Consolas" w:cs="Consolas"/>
          <w:color w:val="AA5400"/>
          <w:sz w:val="17"/>
          <w:szCs w:val="17"/>
        </w:rPr>
        <w:t>//</w:t>
      </w:r>
      <w:r>
        <w:rPr>
          <w:rFonts w:ascii="微软雅黑" w:hAnsi="微软雅黑" w:eastAsia="微软雅黑" w:cs="微软雅黑"/>
          <w:color w:val="AA5400"/>
          <w:sz w:val="17"/>
          <w:szCs w:val="17"/>
        </w:rPr>
        <w:t>当配置发生变化时的响应</w:t>
      </w:r>
      <w:r>
        <w:rPr>
          <w:rFonts w:ascii="微软雅黑" w:hAnsi="微软雅黑" w:eastAsia="微软雅黑" w:cs="微软雅黑"/>
          <w:color w:val="AA5400"/>
          <w:spacing w:val="17"/>
          <w:sz w:val="17"/>
          <w:szCs w:val="17"/>
        </w:rPr>
        <w:t xml:space="preserve"> </w:t>
      </w:r>
      <w:r>
        <w:rPr>
          <w:rFonts w:ascii="Consolas" w:hAnsi="Consolas" w:eastAsia="Consolas" w:cs="Consolas"/>
          <w:spacing w:val="-1"/>
          <w:sz w:val="17"/>
          <w:szCs w:val="17"/>
        </w:rPr>
        <w:t>System</w:t>
      </w:r>
      <w:r>
        <w:rPr>
          <w:rFonts w:ascii="Consolas" w:hAnsi="Consolas" w:eastAsia="Consolas" w:cs="Consolas"/>
          <w:color w:val="333333"/>
          <w:spacing w:val="-1"/>
          <w:sz w:val="17"/>
          <w:szCs w:val="17"/>
        </w:rPr>
        <w:t>.</w:t>
      </w:r>
      <w:r>
        <w:rPr>
          <w:rFonts w:ascii="Consolas" w:hAnsi="Consolas" w:eastAsia="Consolas" w:cs="Consolas"/>
          <w:spacing w:val="-1"/>
          <w:sz w:val="17"/>
          <w:szCs w:val="17"/>
        </w:rPr>
        <w:t>out</w:t>
      </w:r>
      <w:r>
        <w:rPr>
          <w:rFonts w:ascii="Consolas" w:hAnsi="Consolas" w:eastAsia="Consolas" w:cs="Consolas"/>
          <w:color w:val="333333"/>
          <w:spacing w:val="-1"/>
          <w:sz w:val="17"/>
          <w:szCs w:val="17"/>
        </w:rPr>
        <w:t>.</w:t>
      </w:r>
      <w:r>
        <w:rPr>
          <w:rFonts w:ascii="Consolas" w:hAnsi="Consolas" w:eastAsia="Consolas" w:cs="Consolas"/>
          <w:spacing w:val="-1"/>
          <w:sz w:val="17"/>
          <w:szCs w:val="17"/>
        </w:rPr>
        <w:t>println</w:t>
      </w:r>
      <w:r>
        <w:rPr>
          <w:rFonts w:ascii="Consolas" w:hAnsi="Consolas" w:eastAsia="Consolas" w:cs="Consolas"/>
          <w:color w:val="333333"/>
          <w:spacing w:val="-1"/>
          <w:sz w:val="17"/>
          <w:szCs w:val="17"/>
        </w:rPr>
        <w:t>(</w:t>
      </w:r>
      <w:r>
        <w:rPr>
          <w:rFonts w:ascii="Consolas" w:hAnsi="Consolas" w:eastAsia="Consolas" w:cs="Consolas"/>
          <w:spacing w:val="-1"/>
          <w:sz w:val="17"/>
          <w:szCs w:val="17"/>
        </w:rPr>
        <w:t>s</w:t>
      </w:r>
      <w:r>
        <w:rPr>
          <w:rFonts w:ascii="Consolas" w:hAnsi="Consolas" w:eastAsia="Consolas" w:cs="Consolas"/>
          <w:color w:val="333333"/>
          <w:spacing w:val="-1"/>
          <w:sz w:val="17"/>
          <w:szCs w:val="17"/>
        </w:rPr>
        <w:t>);</w:t>
      </w:r>
    </w:p>
    <w:p>
      <w:pPr>
        <w:spacing w:before="23"/>
        <w:ind w:left="2455" w:right="6366" w:firstLine="0"/>
        <w:jc w:val="left"/>
        <w:rPr>
          <w:rFonts w:ascii="Consolas" w:hAnsi="Consolas" w:eastAsia="Consolas" w:cs="Consolas"/>
          <w:sz w:val="17"/>
          <w:szCs w:val="17"/>
        </w:rPr>
      </w:pPr>
      <w:r>
        <w:rPr>
          <w:rFonts w:ascii="Consolas"/>
          <w:color w:val="333333"/>
          <w:w w:val="103"/>
          <w:sz w:val="17"/>
        </w:rPr>
        <w:t>}</w:t>
      </w:r>
    </w:p>
    <w:p>
      <w:pPr>
        <w:spacing w:before="71"/>
        <w:ind w:left="2069" w:right="6366" w:firstLine="0"/>
        <w:jc w:val="left"/>
        <w:rPr>
          <w:rFonts w:ascii="Consolas" w:hAnsi="Consolas" w:eastAsia="Consolas" w:cs="Consolas"/>
          <w:sz w:val="17"/>
          <w:szCs w:val="17"/>
        </w:rPr>
      </w:pPr>
      <w:r>
        <w:rPr>
          <w:rFonts w:ascii="Consolas"/>
          <w:color w:val="333333"/>
          <w:w w:val="105"/>
          <w:sz w:val="17"/>
        </w:rPr>
        <w:t>});</w:t>
      </w:r>
    </w:p>
    <w:p>
      <w:pPr>
        <w:spacing w:before="0" w:line="260" w:lineRule="exact"/>
        <w:ind w:left="2069" w:right="699" w:firstLine="0"/>
        <w:jc w:val="left"/>
        <w:rPr>
          <w:rFonts w:ascii="微软雅黑" w:hAnsi="微软雅黑" w:eastAsia="微软雅黑" w:cs="微软雅黑"/>
          <w:sz w:val="17"/>
          <w:szCs w:val="17"/>
        </w:rPr>
      </w:pPr>
      <w:r>
        <w:rPr>
          <w:rFonts w:ascii="Consolas" w:hAnsi="Consolas" w:eastAsia="Consolas" w:cs="Consolas"/>
          <w:color w:val="AA5400"/>
          <w:sz w:val="17"/>
          <w:szCs w:val="17"/>
        </w:rPr>
        <w:t xml:space="preserve">//  </w:t>
      </w:r>
      <w:r>
        <w:rPr>
          <w:rFonts w:ascii="微软雅黑" w:hAnsi="微软雅黑" w:eastAsia="微软雅黑" w:cs="微软雅黑"/>
          <w:color w:val="AA5400"/>
          <w:sz w:val="17"/>
          <w:szCs w:val="17"/>
        </w:rPr>
        <w:t xml:space="preserve">测试让主线程不退出，因为订阅配置是守护线程，主线程退出守护线程就会退出。    </w:t>
      </w:r>
      <w:r>
        <w:rPr>
          <w:rFonts w:ascii="微软雅黑" w:hAnsi="微软雅黑" w:eastAsia="微软雅黑" w:cs="微软雅黑"/>
          <w:color w:val="AA5400"/>
          <w:spacing w:val="15"/>
          <w:sz w:val="17"/>
          <w:szCs w:val="17"/>
        </w:rPr>
        <w:t xml:space="preserve"> </w:t>
      </w:r>
      <w:r>
        <w:rPr>
          <w:rFonts w:ascii="微软雅黑" w:hAnsi="微软雅黑" w:eastAsia="微软雅黑" w:cs="微软雅黑"/>
          <w:color w:val="AA5400"/>
          <w:sz w:val="17"/>
          <w:szCs w:val="17"/>
        </w:rPr>
        <w:t>正式代码中无需下面代</w:t>
      </w:r>
    </w:p>
    <w:p>
      <w:pPr>
        <w:spacing w:before="0" w:line="282" w:lineRule="exact"/>
        <w:ind w:left="1297" w:right="6366" w:firstLine="0"/>
        <w:jc w:val="left"/>
        <w:rPr>
          <w:rFonts w:ascii="微软雅黑" w:hAnsi="微软雅黑" w:eastAsia="微软雅黑" w:cs="微软雅黑"/>
          <w:sz w:val="17"/>
          <w:szCs w:val="17"/>
        </w:rPr>
      </w:pPr>
      <w:r>
        <w:rPr>
          <w:rFonts w:ascii="微软雅黑" w:hAnsi="微软雅黑" w:eastAsia="微软雅黑" w:cs="微软雅黑"/>
          <w:color w:val="AA5400"/>
          <w:w w:val="103"/>
          <w:sz w:val="17"/>
          <w:szCs w:val="17"/>
        </w:rPr>
        <w:t>码</w:t>
      </w:r>
    </w:p>
    <w:p>
      <w:pPr>
        <w:spacing w:before="69" w:line="326" w:lineRule="auto"/>
        <w:ind w:left="2455" w:right="8209" w:hanging="387"/>
        <w:jc w:val="left"/>
        <w:rPr>
          <w:rFonts w:ascii="Consolas" w:hAnsi="Consolas" w:eastAsia="Consolas" w:cs="Consolas"/>
          <w:sz w:val="17"/>
          <w:szCs w:val="17"/>
        </w:rPr>
      </w:pPr>
      <w:r>
        <w:rPr>
          <w:rFonts w:ascii="Consolas"/>
          <w:color w:val="770087"/>
          <w:w w:val="105"/>
          <w:sz w:val="17"/>
        </w:rPr>
        <w:t xml:space="preserve">while </w:t>
      </w:r>
      <w:r>
        <w:rPr>
          <w:rFonts w:ascii="Consolas"/>
          <w:color w:val="333333"/>
          <w:w w:val="105"/>
          <w:sz w:val="17"/>
        </w:rPr>
        <w:t>(</w:t>
      </w:r>
      <w:r>
        <w:rPr>
          <w:rFonts w:ascii="Consolas"/>
          <w:color w:val="211199"/>
          <w:w w:val="105"/>
          <w:sz w:val="17"/>
        </w:rPr>
        <w:t>true</w:t>
      </w:r>
      <w:r>
        <w:rPr>
          <w:rFonts w:ascii="Consolas"/>
          <w:color w:val="333333"/>
          <w:w w:val="105"/>
          <w:sz w:val="17"/>
        </w:rPr>
        <w:t>)</w:t>
      </w:r>
      <w:r>
        <w:rPr>
          <w:rFonts w:ascii="Consolas"/>
          <w:color w:val="333333"/>
          <w:spacing w:val="-26"/>
          <w:w w:val="105"/>
          <w:sz w:val="17"/>
        </w:rPr>
        <w:t xml:space="preserve"> </w:t>
      </w:r>
      <w:r>
        <w:rPr>
          <w:rFonts w:ascii="Consolas"/>
          <w:color w:val="333333"/>
          <w:w w:val="105"/>
          <w:sz w:val="17"/>
        </w:rPr>
        <w:t>{</w:t>
      </w:r>
      <w:r>
        <w:rPr>
          <w:rFonts w:ascii="Consolas"/>
          <w:color w:val="333333"/>
          <w:w w:val="103"/>
          <w:sz w:val="17"/>
        </w:rPr>
        <w:t xml:space="preserve"> </w:t>
      </w:r>
      <w:r>
        <w:rPr>
          <w:rFonts w:ascii="Consolas"/>
          <w:color w:val="770087"/>
          <w:w w:val="105"/>
          <w:sz w:val="17"/>
        </w:rPr>
        <w:t>try</w:t>
      </w:r>
      <w:r>
        <w:rPr>
          <w:rFonts w:ascii="Consolas"/>
          <w:color w:val="770087"/>
          <w:spacing w:val="-9"/>
          <w:w w:val="105"/>
          <w:sz w:val="17"/>
        </w:rPr>
        <w:t xml:space="preserve"> </w:t>
      </w:r>
      <w:r>
        <w:rPr>
          <w:rFonts w:ascii="Consolas"/>
          <w:color w:val="333333"/>
          <w:w w:val="105"/>
          <w:sz w:val="17"/>
        </w:rPr>
        <w:t>{</w:t>
      </w:r>
    </w:p>
    <w:p>
      <w:pPr>
        <w:spacing w:before="0" w:line="198" w:lineRule="exact"/>
        <w:ind w:left="2842" w:right="6366" w:firstLine="0"/>
        <w:jc w:val="left"/>
        <w:rPr>
          <w:rFonts w:ascii="Consolas" w:hAnsi="Consolas" w:eastAsia="Consolas" w:cs="Consolas"/>
          <w:sz w:val="17"/>
          <w:szCs w:val="17"/>
        </w:rPr>
      </w:pPr>
      <w:r>
        <w:rPr>
          <w:rFonts w:ascii="Consolas"/>
          <w:w w:val="105"/>
          <w:sz w:val="17"/>
        </w:rPr>
        <w:t>Thread</w:t>
      </w:r>
      <w:r>
        <w:rPr>
          <w:rFonts w:ascii="Consolas"/>
          <w:color w:val="333333"/>
          <w:w w:val="105"/>
          <w:sz w:val="17"/>
        </w:rPr>
        <w:t>.</w:t>
      </w:r>
      <w:r>
        <w:rPr>
          <w:rFonts w:ascii="Consolas"/>
          <w:w w:val="105"/>
          <w:sz w:val="17"/>
        </w:rPr>
        <w:t>sleep</w:t>
      </w:r>
      <w:r>
        <w:rPr>
          <w:rFonts w:ascii="Consolas"/>
          <w:color w:val="333333"/>
          <w:w w:val="105"/>
          <w:sz w:val="17"/>
        </w:rPr>
        <w:t>(</w:t>
      </w:r>
      <w:r>
        <w:rPr>
          <w:rFonts w:ascii="Consolas"/>
          <w:color w:val="116644"/>
          <w:w w:val="105"/>
          <w:sz w:val="17"/>
        </w:rPr>
        <w:t>1000</w:t>
      </w:r>
      <w:r>
        <w:rPr>
          <w:rFonts w:ascii="Consolas"/>
          <w:color w:val="333333"/>
          <w:w w:val="105"/>
          <w:sz w:val="17"/>
        </w:rPr>
        <w:t>);</w:t>
      </w:r>
    </w:p>
    <w:p>
      <w:pPr>
        <w:spacing w:before="71" w:line="326" w:lineRule="auto"/>
        <w:ind w:left="2842" w:right="4637" w:hanging="387"/>
        <w:jc w:val="left"/>
        <w:rPr>
          <w:rFonts w:ascii="Consolas" w:hAnsi="Consolas" w:eastAsia="Consolas" w:cs="Consolas"/>
          <w:sz w:val="17"/>
          <w:szCs w:val="17"/>
        </w:rPr>
      </w:pPr>
      <w:r>
        <w:rPr>
          <w:rFonts w:ascii="Consolas"/>
          <w:color w:val="333333"/>
          <w:w w:val="105"/>
          <w:sz w:val="17"/>
        </w:rPr>
        <w:t xml:space="preserve">} </w:t>
      </w:r>
      <w:r>
        <w:rPr>
          <w:rFonts w:ascii="Consolas"/>
          <w:color w:val="770087"/>
          <w:w w:val="105"/>
          <w:sz w:val="17"/>
        </w:rPr>
        <w:t xml:space="preserve">catch </w:t>
      </w:r>
      <w:r>
        <w:rPr>
          <w:rFonts w:ascii="Consolas"/>
          <w:color w:val="333333"/>
          <w:w w:val="105"/>
          <w:sz w:val="17"/>
        </w:rPr>
        <w:t>(</w:t>
      </w:r>
      <w:r>
        <w:rPr>
          <w:rFonts w:ascii="Consolas"/>
          <w:w w:val="105"/>
          <w:sz w:val="17"/>
        </w:rPr>
        <w:t>InterruptedException e</w:t>
      </w:r>
      <w:r>
        <w:rPr>
          <w:rFonts w:ascii="Consolas"/>
          <w:color w:val="333333"/>
          <w:w w:val="105"/>
          <w:sz w:val="17"/>
        </w:rPr>
        <w:t>)</w:t>
      </w:r>
      <w:r>
        <w:rPr>
          <w:rFonts w:ascii="Consolas"/>
          <w:color w:val="333333"/>
          <w:spacing w:val="-61"/>
          <w:w w:val="105"/>
          <w:sz w:val="17"/>
        </w:rPr>
        <w:t xml:space="preserve"> </w:t>
      </w:r>
      <w:r>
        <w:rPr>
          <w:rFonts w:ascii="Consolas"/>
          <w:color w:val="333333"/>
          <w:w w:val="105"/>
          <w:sz w:val="17"/>
        </w:rPr>
        <w:t>{</w:t>
      </w:r>
      <w:r>
        <w:rPr>
          <w:rFonts w:ascii="Consolas"/>
          <w:color w:val="333333"/>
          <w:w w:val="103"/>
          <w:sz w:val="17"/>
        </w:rPr>
        <w:t xml:space="preserve"> </w:t>
      </w:r>
      <w:r>
        <w:rPr>
          <w:rFonts w:ascii="Consolas"/>
          <w:w w:val="105"/>
          <w:sz w:val="17"/>
        </w:rPr>
        <w:t>e</w:t>
      </w:r>
      <w:r>
        <w:rPr>
          <w:rFonts w:ascii="Consolas"/>
          <w:color w:val="333333"/>
          <w:w w:val="105"/>
          <w:sz w:val="17"/>
        </w:rPr>
        <w:t>.</w:t>
      </w:r>
      <w:r>
        <w:rPr>
          <w:rFonts w:ascii="Consolas"/>
          <w:w w:val="105"/>
          <w:sz w:val="17"/>
        </w:rPr>
        <w:t>printStackTrace</w:t>
      </w:r>
      <w:r>
        <w:rPr>
          <w:rFonts w:ascii="Consolas"/>
          <w:color w:val="333333"/>
          <w:w w:val="105"/>
          <w:sz w:val="17"/>
        </w:rPr>
        <w:t>();</w:t>
      </w:r>
    </w:p>
    <w:p>
      <w:pPr>
        <w:spacing w:before="0" w:line="198" w:lineRule="exact"/>
        <w:ind w:left="2455" w:right="6366" w:firstLine="0"/>
        <w:jc w:val="left"/>
        <w:rPr>
          <w:rFonts w:ascii="Consolas" w:hAnsi="Consolas" w:eastAsia="Consolas" w:cs="Consolas"/>
          <w:sz w:val="17"/>
          <w:szCs w:val="17"/>
        </w:rPr>
      </w:pPr>
      <w:r>
        <w:rPr>
          <w:rFonts w:ascii="Consolas"/>
          <w:color w:val="333333"/>
          <w:w w:val="103"/>
          <w:sz w:val="17"/>
        </w:rPr>
        <w:t>}</w:t>
      </w:r>
    </w:p>
    <w:p>
      <w:pPr>
        <w:spacing w:before="71"/>
        <w:ind w:left="2069" w:right="6366" w:firstLine="0"/>
        <w:jc w:val="left"/>
        <w:rPr>
          <w:rFonts w:ascii="Consolas" w:hAnsi="Consolas" w:eastAsia="Consolas" w:cs="Consolas"/>
          <w:sz w:val="17"/>
          <w:szCs w:val="17"/>
        </w:rPr>
      </w:pPr>
      <w:r>
        <w:rPr>
          <w:rFonts w:ascii="Consolas"/>
          <w:color w:val="333333"/>
          <w:w w:val="103"/>
          <w:sz w:val="17"/>
        </w:rPr>
        <w:t>}</w:t>
      </w:r>
    </w:p>
    <w:p>
      <w:pPr>
        <w:spacing w:before="71"/>
        <w:ind w:left="1683" w:right="6366" w:firstLine="0"/>
        <w:jc w:val="left"/>
        <w:rPr>
          <w:rFonts w:ascii="Consolas" w:hAnsi="Consolas" w:eastAsia="Consolas" w:cs="Consolas"/>
          <w:sz w:val="17"/>
          <w:szCs w:val="17"/>
        </w:rPr>
      </w:pPr>
      <w:r>
        <w:rPr>
          <w:rFonts w:ascii="Consolas"/>
          <w:color w:val="333333"/>
          <w:w w:val="103"/>
          <w:sz w:val="17"/>
        </w:rPr>
        <w:t>}</w:t>
      </w:r>
    </w:p>
    <w:p>
      <w:pPr>
        <w:spacing w:before="71"/>
        <w:ind w:left="1297" w:right="6366" w:firstLine="0"/>
        <w:jc w:val="left"/>
        <w:rPr>
          <w:rFonts w:ascii="Consolas" w:hAnsi="Consolas" w:eastAsia="Consolas" w:cs="Consolas"/>
          <w:sz w:val="17"/>
          <w:szCs w:val="17"/>
        </w:rPr>
      </w:pPr>
      <w:r>
        <w:rPr>
          <w:rFonts w:ascii="Consolas"/>
          <w:color w:val="333333"/>
          <w:w w:val="103"/>
          <w:sz w:val="17"/>
        </w:rPr>
        <w:t>}</w:t>
      </w:r>
    </w:p>
    <w:p>
      <w:pPr>
        <w:spacing w:before="0" w:line="240" w:lineRule="auto"/>
        <w:rPr>
          <w:rFonts w:ascii="Consolas" w:hAnsi="Consolas" w:eastAsia="Consolas" w:cs="Consolas"/>
          <w:sz w:val="20"/>
          <w:szCs w:val="20"/>
        </w:rPr>
      </w:pPr>
    </w:p>
    <w:p>
      <w:pPr>
        <w:spacing w:before="0" w:line="240" w:lineRule="auto"/>
        <w:rPr>
          <w:rFonts w:ascii="Consolas" w:hAnsi="Consolas" w:eastAsia="Consolas" w:cs="Consolas"/>
          <w:sz w:val="20"/>
          <w:szCs w:val="20"/>
        </w:rPr>
      </w:pPr>
    </w:p>
    <w:p>
      <w:pPr>
        <w:spacing w:before="0" w:line="240" w:lineRule="auto"/>
        <w:rPr>
          <w:rFonts w:ascii="Consolas" w:hAnsi="Consolas" w:eastAsia="Consolas" w:cs="Consolas"/>
          <w:sz w:val="20"/>
          <w:szCs w:val="20"/>
        </w:rPr>
      </w:pPr>
    </w:p>
    <w:p>
      <w:pPr>
        <w:pStyle w:val="3"/>
        <w:spacing w:before="45" w:line="240" w:lineRule="auto"/>
        <w:ind w:right="6366"/>
        <w:jc w:val="left"/>
        <w:rPr>
          <w:rFonts w:ascii="微软雅黑" w:hAnsi="微软雅黑" w:eastAsia="微软雅黑" w:cs="微软雅黑"/>
          <w:b w:val="0"/>
          <w:bCs w:val="0"/>
        </w:rPr>
      </w:pPr>
      <w:bookmarkStart w:id="33" w:name="4.3 登录管理"/>
      <w:bookmarkEnd w:id="33"/>
      <w:r>
        <w:rPr>
          <w:b/>
          <w:bCs/>
          <w:color w:val="333333"/>
          <w:w w:val="95"/>
        </w:rPr>
        <w:t>4.3</w:t>
      </w:r>
      <w:r>
        <w:rPr>
          <w:b/>
          <w:bCs/>
          <w:color w:val="333333"/>
          <w:spacing w:val="10"/>
          <w:w w:val="95"/>
        </w:rPr>
        <w:t xml:space="preserve"> </w:t>
      </w:r>
      <w:r>
        <w:rPr>
          <w:rFonts w:ascii="微软雅黑" w:hAnsi="微软雅黑" w:eastAsia="微软雅黑" w:cs="微软雅黑"/>
          <w:color w:val="333333"/>
          <w:w w:val="95"/>
        </w:rPr>
        <w:t>登录管理</w:t>
      </w:r>
    </w:p>
    <w:p>
      <w:pPr>
        <w:spacing w:before="142" w:line="338" w:lineRule="auto"/>
        <w:ind w:left="1047" w:right="3849" w:firstLine="0"/>
        <w:jc w:val="left"/>
        <w:rPr>
          <w:rFonts w:ascii="微软雅黑" w:hAnsi="微软雅黑" w:eastAsia="微软雅黑" w:cs="微软雅黑"/>
          <w:sz w:val="19"/>
          <w:szCs w:val="19"/>
        </w:rPr>
      </w:pPr>
      <w:r>
        <w:rPr>
          <w:rFonts w:ascii="Calibri" w:hAnsi="Calibri" w:eastAsia="Calibri" w:cs="Calibri"/>
          <w:color w:val="333333"/>
          <w:w w:val="105"/>
          <w:sz w:val="19"/>
          <w:szCs w:val="19"/>
        </w:rPr>
        <w:t>Nacos</w:t>
      </w:r>
      <w:r>
        <w:rPr>
          <w:rFonts w:ascii="微软雅黑" w:hAnsi="微软雅黑" w:eastAsia="微软雅黑" w:cs="微软雅黑"/>
          <w:color w:val="333333"/>
          <w:w w:val="105"/>
          <w:sz w:val="19"/>
          <w:szCs w:val="19"/>
        </w:rPr>
        <w:t>当前版本支持简单的登录功能，默认用户名</w:t>
      </w:r>
      <w:r>
        <w:rPr>
          <w:rFonts w:ascii="Calibri" w:hAnsi="Calibri" w:eastAsia="Calibri" w:cs="Calibri"/>
          <w:color w:val="333333"/>
          <w:w w:val="105"/>
          <w:sz w:val="19"/>
          <w:szCs w:val="19"/>
        </w:rPr>
        <w:t>/</w:t>
      </w:r>
      <w:r>
        <w:rPr>
          <w:rFonts w:ascii="微软雅黑" w:hAnsi="微软雅黑" w:eastAsia="微软雅黑" w:cs="微软雅黑"/>
          <w:color w:val="333333"/>
          <w:w w:val="105"/>
          <w:sz w:val="19"/>
          <w:szCs w:val="19"/>
        </w:rPr>
        <w:t xml:space="preserve">密码为： </w:t>
      </w:r>
      <w:r>
        <w:rPr>
          <w:rFonts w:ascii="Consolas" w:hAnsi="Consolas" w:eastAsia="Consolas" w:cs="Consolas"/>
          <w:color w:val="333333"/>
          <w:w w:val="105"/>
          <w:sz w:val="17"/>
          <w:szCs w:val="17"/>
        </w:rPr>
        <w:t>nacos/nacos</w:t>
      </w:r>
      <w:r>
        <w:rPr>
          <w:rFonts w:ascii="Consolas" w:hAnsi="Consolas" w:eastAsia="Consolas" w:cs="Consolas"/>
          <w:color w:val="333333"/>
          <w:spacing w:val="-19"/>
          <w:w w:val="105"/>
          <w:sz w:val="17"/>
          <w:szCs w:val="17"/>
        </w:rPr>
        <w:t xml:space="preserve"> </w:t>
      </w:r>
      <w:r>
        <w:rPr>
          <w:rFonts w:ascii="微软雅黑" w:hAnsi="微软雅黑" w:eastAsia="微软雅黑" w:cs="微软雅黑"/>
          <w:color w:val="333333"/>
          <w:w w:val="105"/>
          <w:sz w:val="19"/>
          <w:szCs w:val="19"/>
        </w:rPr>
        <w:t>。</w:t>
      </w:r>
      <w:r>
        <w:rPr>
          <w:rFonts w:ascii="微软雅黑" w:hAnsi="微软雅黑" w:eastAsia="微软雅黑" w:cs="微软雅黑"/>
          <w:color w:val="333333"/>
          <w:w w:val="102"/>
          <w:sz w:val="19"/>
          <w:szCs w:val="19"/>
        </w:rPr>
        <w:t xml:space="preserve"> </w:t>
      </w:r>
      <w:r>
        <w:rPr>
          <w:rFonts w:ascii="微软雅黑" w:hAnsi="微软雅黑" w:eastAsia="微软雅黑" w:cs="微软雅黑"/>
          <w:b/>
          <w:bCs/>
          <w:color w:val="333333"/>
          <w:w w:val="105"/>
          <w:sz w:val="19"/>
          <w:szCs w:val="19"/>
        </w:rPr>
        <w:t>修改默认用户名</w:t>
      </w:r>
      <w:r>
        <w:rPr>
          <w:rFonts w:ascii="Arial Black" w:hAnsi="Arial Black" w:eastAsia="Arial Black" w:cs="Arial Black"/>
          <w:b/>
          <w:bCs/>
          <w:color w:val="333333"/>
          <w:w w:val="105"/>
          <w:sz w:val="19"/>
          <w:szCs w:val="19"/>
        </w:rPr>
        <w:t>/</w:t>
      </w:r>
      <w:r>
        <w:rPr>
          <w:rFonts w:ascii="微软雅黑" w:hAnsi="微软雅黑" w:eastAsia="微软雅黑" w:cs="微软雅黑"/>
          <w:b/>
          <w:bCs/>
          <w:color w:val="333333"/>
          <w:w w:val="105"/>
          <w:sz w:val="19"/>
          <w:szCs w:val="19"/>
        </w:rPr>
        <w:t>密码方法</w:t>
      </w:r>
    </w:p>
    <w:p>
      <w:pPr>
        <w:pStyle w:val="6"/>
        <w:spacing w:before="3" w:line="295" w:lineRule="auto"/>
        <w:ind w:left="1497" w:right="7305" w:hanging="207"/>
        <w:jc w:val="left"/>
      </w:pPr>
      <w:r>
        <w:rPr>
          <w:rFonts w:ascii="Calibri" w:hAnsi="Calibri" w:eastAsia="Calibri" w:cs="Calibri"/>
          <w:color w:val="333333"/>
          <w:spacing w:val="-4"/>
          <w:w w:val="105"/>
        </w:rPr>
        <w:t>1.</w:t>
      </w:r>
      <w:r>
        <w:rPr>
          <w:rFonts w:ascii="Calibri" w:hAnsi="Calibri" w:eastAsia="Calibri" w:cs="Calibri"/>
          <w:color w:val="333333"/>
          <w:spacing w:val="3"/>
          <w:w w:val="105"/>
        </w:rPr>
        <w:t xml:space="preserve"> </w:t>
      </w:r>
      <w:r>
        <w:rPr>
          <w:color w:val="333333"/>
          <w:w w:val="105"/>
        </w:rPr>
        <w:t>生成加密密码</w:t>
      </w:r>
      <w:r>
        <w:rPr>
          <w:color w:val="333333"/>
          <w:w w:val="102"/>
        </w:rPr>
        <w:t xml:space="preserve"> </w:t>
      </w:r>
      <w:r>
        <w:rPr>
          <w:color w:val="333333"/>
        </w:rPr>
        <w:t>在入门程序中加入如下以来：</w:t>
      </w:r>
    </w:p>
    <w:p>
      <w:pPr>
        <w:spacing w:before="9" w:line="240" w:lineRule="auto"/>
        <w:rPr>
          <w:rFonts w:ascii="微软雅黑" w:hAnsi="微软雅黑" w:eastAsia="微软雅黑" w:cs="微软雅黑"/>
          <w:sz w:val="11"/>
          <w:szCs w:val="11"/>
        </w:rPr>
      </w:pPr>
    </w:p>
    <w:p>
      <w:pPr>
        <w:spacing w:line="1558" w:lineRule="exact"/>
        <w:ind w:left="1508" w:right="0" w:firstLine="0"/>
        <w:rPr>
          <w:rFonts w:ascii="微软雅黑" w:hAnsi="微软雅黑" w:eastAsia="微软雅黑" w:cs="微软雅黑"/>
          <w:sz w:val="20"/>
          <w:szCs w:val="20"/>
        </w:rPr>
      </w:pPr>
      <w:r>
        <w:rPr>
          <w:rFonts w:ascii="微软雅黑" w:hAnsi="微软雅黑" w:eastAsia="微软雅黑" w:cs="微软雅黑"/>
          <w:position w:val="-30"/>
          <w:sz w:val="20"/>
          <w:szCs w:val="20"/>
        </w:rPr>
        <w:pict>
          <v:shape id="_x0000_s1360" o:spid="_x0000_s1360" o:spt="202" type="#_x0000_t202" style="height:77.95pt;width:466.65pt;" filled="f" stroked="t" coordsize="21600,21600">
            <v:path/>
            <v:fill on="f" focussize="0,0"/>
            <v:stroke weight="0.750314960629921pt" color="#DDDDDD" dashstyle="dash"/>
            <v:imagedata o:title=""/>
            <o:lock v:ext="edit"/>
            <v:textbox inset="0mm,0mm,0mm,0mm">
              <w:txbxContent>
                <w:p>
                  <w:pPr>
                    <w:spacing w:before="144"/>
                    <w:ind w:left="232" w:right="0" w:firstLine="0"/>
                    <w:jc w:val="left"/>
                    <w:rPr>
                      <w:rFonts w:ascii="Consolas" w:hAnsi="Consolas" w:eastAsia="Consolas" w:cs="Consolas"/>
                      <w:sz w:val="17"/>
                      <w:szCs w:val="17"/>
                    </w:rPr>
                  </w:pPr>
                  <w:r>
                    <w:rPr>
                      <w:rFonts w:ascii="Consolas"/>
                      <w:color w:val="333333"/>
                      <w:w w:val="103"/>
                      <w:sz w:val="17"/>
                    </w:rPr>
                    <w:t>&lt;dependency&gt;</w:t>
                  </w:r>
                </w:p>
                <w:p>
                  <w:pPr>
                    <w:spacing w:before="71"/>
                    <w:ind w:left="618" w:right="0" w:firstLine="0"/>
                    <w:jc w:val="left"/>
                    <w:rPr>
                      <w:rFonts w:ascii="Consolas" w:hAnsi="Consolas" w:eastAsia="Consolas" w:cs="Consolas"/>
                      <w:sz w:val="17"/>
                      <w:szCs w:val="17"/>
                    </w:rPr>
                  </w:pPr>
                  <w:r>
                    <w:rPr>
                      <w:rFonts w:ascii="Consolas"/>
                      <w:color w:val="333333"/>
                      <w:w w:val="103"/>
                      <w:sz w:val="17"/>
                    </w:rPr>
                    <w:t>&lt;groupId&gt;org.springframework.security&lt;/groupId&gt;</w:t>
                  </w:r>
                </w:p>
                <w:p>
                  <w:pPr>
                    <w:spacing w:before="71"/>
                    <w:ind w:left="618" w:right="0" w:firstLine="0"/>
                    <w:jc w:val="left"/>
                    <w:rPr>
                      <w:rFonts w:ascii="Consolas" w:hAnsi="Consolas" w:eastAsia="Consolas" w:cs="Consolas"/>
                      <w:sz w:val="17"/>
                      <w:szCs w:val="17"/>
                    </w:rPr>
                  </w:pPr>
                  <w:r>
                    <w:rPr>
                      <w:rFonts w:ascii="Consolas" w:hAnsi="Consolas" w:eastAsia="Consolas" w:cs="Consolas"/>
                      <w:color w:val="333333"/>
                      <w:w w:val="103"/>
                      <w:sz w:val="17"/>
                      <w:szCs w:val="17"/>
                    </w:rPr>
                    <w:t>&lt;artifactId&gt;spring‐security‐core&lt;/artifactId&gt;</w:t>
                  </w:r>
                </w:p>
                <w:p>
                  <w:pPr>
                    <w:spacing w:before="71"/>
                    <w:ind w:left="618" w:right="0" w:firstLine="0"/>
                    <w:jc w:val="left"/>
                    <w:rPr>
                      <w:rFonts w:ascii="Consolas" w:hAnsi="Consolas" w:eastAsia="Consolas" w:cs="Consolas"/>
                      <w:sz w:val="17"/>
                      <w:szCs w:val="17"/>
                    </w:rPr>
                  </w:pPr>
                  <w:r>
                    <w:rPr>
                      <w:rFonts w:ascii="Consolas"/>
                      <w:color w:val="333333"/>
                      <w:w w:val="103"/>
                      <w:sz w:val="17"/>
                    </w:rPr>
                    <w:t>&lt;version&gt;5.1.4.RELEASE&lt;/version&gt;</w:t>
                  </w:r>
                </w:p>
                <w:p>
                  <w:pPr>
                    <w:spacing w:before="71"/>
                    <w:ind w:left="232" w:right="0" w:firstLine="0"/>
                    <w:jc w:val="left"/>
                    <w:rPr>
                      <w:rFonts w:ascii="Consolas" w:hAnsi="Consolas" w:eastAsia="Consolas" w:cs="Consolas"/>
                      <w:sz w:val="17"/>
                      <w:szCs w:val="17"/>
                    </w:rPr>
                  </w:pPr>
                  <w:r>
                    <w:rPr>
                      <w:rFonts w:ascii="Consolas"/>
                      <w:color w:val="333333"/>
                      <w:w w:val="103"/>
                      <w:sz w:val="17"/>
                    </w:rPr>
                    <w:t>&lt;/dependency&gt;</w:t>
                  </w:r>
                </w:p>
              </w:txbxContent>
            </v:textbox>
            <w10:wrap type="none"/>
            <w10:anchorlock/>
          </v:shape>
        </w:pict>
      </w:r>
    </w:p>
    <w:p>
      <w:pPr>
        <w:spacing w:before="13" w:line="240" w:lineRule="auto"/>
        <w:rPr>
          <w:rFonts w:ascii="微软雅黑" w:hAnsi="微软雅黑" w:eastAsia="微软雅黑" w:cs="微软雅黑"/>
          <w:sz w:val="11"/>
          <w:szCs w:val="11"/>
        </w:rPr>
      </w:pPr>
    </w:p>
    <w:p>
      <w:pPr>
        <w:pStyle w:val="6"/>
        <w:spacing w:before="16" w:line="300" w:lineRule="exact"/>
        <w:ind w:left="1497" w:right="699"/>
        <w:jc w:val="left"/>
      </w:pPr>
      <w:r>
        <w:rPr>
          <w:color w:val="333333"/>
          <w:spacing w:val="-1"/>
          <w:w w:val="105"/>
        </w:rPr>
        <w:t>编写</w:t>
      </w:r>
      <w:r>
        <w:rPr>
          <w:rFonts w:ascii="Calibri" w:hAnsi="Calibri" w:eastAsia="Calibri" w:cs="Calibri"/>
          <w:color w:val="333333"/>
          <w:spacing w:val="-1"/>
          <w:w w:val="105"/>
        </w:rPr>
        <w:t>PasswordEncoderUtil</w:t>
      </w:r>
      <w:r>
        <w:rPr>
          <w:color w:val="333333"/>
          <w:spacing w:val="-1"/>
          <w:w w:val="105"/>
        </w:rPr>
        <w:t>类，生成加密后的密码，采用</w:t>
      </w:r>
      <w:r>
        <w:rPr>
          <w:rFonts w:ascii="Calibri" w:hAnsi="Calibri" w:eastAsia="Calibri" w:cs="Calibri"/>
          <w:color w:val="333333"/>
          <w:spacing w:val="-1"/>
          <w:w w:val="105"/>
        </w:rPr>
        <w:t>BCrypt</w:t>
      </w:r>
      <w:r>
        <w:rPr>
          <w:color w:val="333333"/>
          <w:spacing w:val="-1"/>
          <w:w w:val="105"/>
        </w:rPr>
        <w:t>加密方法在每次生成密码时会加随机盐，所</w:t>
      </w:r>
      <w:r>
        <w:rPr>
          <w:color w:val="333333"/>
          <w:spacing w:val="6"/>
          <w:w w:val="105"/>
        </w:rPr>
        <w:t xml:space="preserve"> </w:t>
      </w:r>
      <w:r>
        <w:rPr>
          <w:color w:val="333333"/>
          <w:w w:val="105"/>
        </w:rPr>
        <w:t>以生成密码每次可能不一样。</w:t>
      </w:r>
    </w:p>
    <w:p>
      <w:pPr>
        <w:spacing w:after="0" w:line="300" w:lineRule="exact"/>
        <w:jc w:val="left"/>
        <w:sectPr>
          <w:headerReference r:id="rId38" w:type="default"/>
          <w:footerReference r:id="rId39" w:type="default"/>
          <w:pgSz w:w="11900" w:h="16820"/>
          <w:pgMar w:top="1100" w:right="0" w:bottom="820" w:left="0" w:header="0" w:footer="634" w:gutter="0"/>
          <w:cols w:space="720" w:num="1"/>
        </w:sectPr>
      </w:pPr>
    </w:p>
    <w:p>
      <w:pPr>
        <w:spacing w:before="59"/>
        <w:ind w:left="1297" w:right="6366" w:firstLine="0"/>
        <w:jc w:val="left"/>
        <w:rPr>
          <w:rFonts w:ascii="Consolas" w:hAnsi="Consolas" w:eastAsia="Consolas" w:cs="Consolas"/>
          <w:sz w:val="17"/>
          <w:szCs w:val="17"/>
        </w:rPr>
      </w:pPr>
      <w:r>
        <w:pict>
          <v:shape id="_x0000_s1361" o:spid="_x0000_s1361"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62" o:spid="_x0000_s1362" o:spt="203" style="position:absolute;left:0pt;margin-left:0pt;margin-top:0pt;height:769.85pt;width:595pt;mso-position-horizontal-relative:page;mso-position-vertical-relative:page;z-index:-251653120;mso-width-relative:page;mso-height-relative:page;" coordsize="11900,15397">
            <o:lock v:ext="edit"/>
            <v:group id="_x0000_s1363" o:spid="_x0000_s1363" o:spt="203" style="position:absolute;left:1058;top:1128;height:2101;width:9785;" coordorigin="1058,1128" coordsize="9785,2101">
              <o:lock v:ext="edit"/>
              <v:shape id="_x0000_s1364" o:spid="_x0000_s1364" style="position:absolute;left:1058;top:1128;height:2101;width:9785;" filled="f" stroked="t" coordorigin="1058,1128" coordsize="9785,2101" path="m1058,3191l1058,1166,1063,1142,1079,1130,10805,1128,10827,1133,10840,1149,10842,3191,10837,3215,10821,3227,1095,3229,1073,3224,1060,3208,1058,3191xe">
                <v:path arrowok="t"/>
                <v:fill on="f" focussize="0,0"/>
                <v:stroke weight="0.750314960629921pt" color="#DDDDDD"/>
                <v:imagedata o:title=""/>
                <o:lock v:ext="edit"/>
              </v:shape>
              <v:shape id="_x0000_s1365" o:spid="_x0000_s1365" o:spt="75" type="#_x0000_t75" style="position:absolute;left:0;top:0;height:1132;width:11900;" filled="f" stroked="f" coordsize="21600,21600">
                <v:path/>
                <v:fill on="f" focussize="0,0"/>
                <v:stroke on="f"/>
                <v:imagedata r:id="rId74" o:title=""/>
                <o:lock v:ext="edit" aspectratio="t"/>
              </v:shape>
            </v:group>
            <v:group id="_x0000_s1366" o:spid="_x0000_s1366" o:spt="203" style="position:absolute;left:1058;top:7166;height:256;width:3992;" coordorigin="1058,7166" coordsize="3992,256">
              <o:lock v:ext="edit"/>
              <v:shape id="_x0000_s1367" o:spid="_x0000_s1367" style="position:absolute;left:1058;top:7166;height:256;width:3992;" filled="f" stroked="t" coordorigin="1058,7166" coordsize="3992,256" path="m1058,7383l1058,7203,1063,7180,1079,7168,5012,7166,5035,7171,5047,7187,5050,7383,5044,7406,5028,7419,1095,7421,1072,7416,1060,7400,1058,7383xe">
                <v:path arrowok="t"/>
                <v:fill on="f" focussize="0,0"/>
                <v:stroke weight="0.750314960629921pt" color="#DDDDDD"/>
                <v:imagedata o:title=""/>
                <o:lock v:ext="edit"/>
              </v:shape>
            </v:group>
            <v:group id="_x0000_s1368" o:spid="_x0000_s1368" o:spt="203" style="position:absolute;left:1050;top:12285;height:2;width:9799;" coordorigin="1050,12285" coordsize="9799,2">
              <o:lock v:ext="edit"/>
              <v:shape id="_x0000_s1369" o:spid="_x0000_s1369" style="position:absolute;left:1050;top:12285;height:2;width:9799;" filled="f" stroked="t" coordorigin="1050,12285" coordsize="9799,0" path="m1050,12285l10849,12285e">
                <v:path arrowok="t"/>
                <v:fill on="f" focussize="0,0"/>
                <v:stroke weight="0.750314960629921pt" color="#EDEDED"/>
                <v:imagedata o:title=""/>
                <o:lock v:ext="edit"/>
              </v:shape>
              <v:shape id="_x0000_s1370" o:spid="_x0000_s1370" o:spt="75" type="#_x0000_t75" style="position:absolute;left:0;top:1423;height:13974;width:11900;" filled="f" stroked="f" coordsize="21600,21600">
                <v:path/>
                <v:fill on="f" focussize="0,0"/>
                <v:stroke on="f"/>
                <v:imagedata r:id="rId70" o:title=""/>
                <o:lock v:ext="edit" aspectratio="t"/>
              </v:shape>
            </v:group>
          </v:group>
        </w:pict>
      </w:r>
      <w:r>
        <w:rPr>
          <w:rFonts w:ascii="Consolas"/>
          <w:color w:val="770087"/>
          <w:w w:val="105"/>
          <w:sz w:val="17"/>
        </w:rPr>
        <w:t xml:space="preserve">public class </w:t>
      </w:r>
      <w:r>
        <w:rPr>
          <w:rFonts w:ascii="Consolas"/>
          <w:color w:val="0000FF"/>
          <w:w w:val="105"/>
          <w:sz w:val="17"/>
        </w:rPr>
        <w:t>PasswordEncoderUtil</w:t>
      </w:r>
      <w:r>
        <w:rPr>
          <w:rFonts w:ascii="Consolas"/>
          <w:color w:val="0000FF"/>
          <w:spacing w:val="-59"/>
          <w:w w:val="105"/>
          <w:sz w:val="17"/>
        </w:rPr>
        <w:t xml:space="preserve"> </w:t>
      </w:r>
      <w:r>
        <w:rPr>
          <w:rFonts w:ascii="Consolas"/>
          <w:color w:val="333333"/>
          <w:w w:val="105"/>
          <w:sz w:val="17"/>
        </w:rPr>
        <w:t>{</w:t>
      </w:r>
    </w:p>
    <w:p>
      <w:pPr>
        <w:spacing w:before="0" w:line="240" w:lineRule="auto"/>
        <w:rPr>
          <w:rFonts w:ascii="Consolas" w:hAnsi="Consolas" w:eastAsia="Consolas" w:cs="Consolas"/>
          <w:sz w:val="18"/>
          <w:szCs w:val="18"/>
        </w:rPr>
      </w:pPr>
    </w:p>
    <w:p>
      <w:pPr>
        <w:spacing w:before="130"/>
        <w:ind w:left="1683" w:right="699" w:firstLine="0"/>
        <w:jc w:val="left"/>
        <w:rPr>
          <w:rFonts w:ascii="Consolas" w:hAnsi="Consolas" w:eastAsia="Consolas" w:cs="Consolas"/>
          <w:sz w:val="17"/>
          <w:szCs w:val="17"/>
        </w:rPr>
      </w:pPr>
      <w:r>
        <w:rPr>
          <w:rFonts w:ascii="Consolas"/>
          <w:color w:val="770087"/>
          <w:w w:val="105"/>
          <w:sz w:val="17"/>
        </w:rPr>
        <w:t>public</w:t>
      </w:r>
      <w:r>
        <w:rPr>
          <w:rFonts w:ascii="Consolas"/>
          <w:color w:val="770087"/>
          <w:spacing w:val="-15"/>
          <w:w w:val="105"/>
          <w:sz w:val="17"/>
        </w:rPr>
        <w:t xml:space="preserve"> </w:t>
      </w:r>
      <w:r>
        <w:rPr>
          <w:rFonts w:ascii="Consolas"/>
          <w:color w:val="770087"/>
          <w:w w:val="105"/>
          <w:sz w:val="17"/>
        </w:rPr>
        <w:t>static</w:t>
      </w:r>
      <w:r>
        <w:rPr>
          <w:rFonts w:ascii="Consolas"/>
          <w:color w:val="770087"/>
          <w:spacing w:val="-15"/>
          <w:w w:val="105"/>
          <w:sz w:val="17"/>
        </w:rPr>
        <w:t xml:space="preserve"> </w:t>
      </w:r>
      <w:r>
        <w:rPr>
          <w:rFonts w:ascii="Consolas"/>
          <w:color w:val="008754"/>
          <w:w w:val="105"/>
          <w:sz w:val="17"/>
        </w:rPr>
        <w:t>void</w:t>
      </w:r>
      <w:r>
        <w:rPr>
          <w:rFonts w:ascii="Consolas"/>
          <w:color w:val="008754"/>
          <w:spacing w:val="-15"/>
          <w:w w:val="105"/>
          <w:sz w:val="17"/>
        </w:rPr>
        <w:t xml:space="preserve">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w:t>
      </w:r>
      <w:r>
        <w:rPr>
          <w:rFonts w:ascii="Consolas"/>
          <w:color w:val="333333"/>
          <w:spacing w:val="-15"/>
          <w:w w:val="105"/>
          <w:sz w:val="17"/>
        </w:rPr>
        <w:t xml:space="preserve"> </w:t>
      </w:r>
      <w:r>
        <w:rPr>
          <w:rFonts w:ascii="Consolas"/>
          <w:w w:val="105"/>
          <w:sz w:val="17"/>
        </w:rPr>
        <w:t>args</w:t>
      </w:r>
      <w:r>
        <w:rPr>
          <w:rFonts w:ascii="Consolas"/>
          <w:color w:val="333333"/>
          <w:w w:val="105"/>
          <w:sz w:val="17"/>
        </w:rPr>
        <w:t>)</w:t>
      </w:r>
      <w:r>
        <w:rPr>
          <w:rFonts w:ascii="Consolas"/>
          <w:color w:val="333333"/>
          <w:spacing w:val="-15"/>
          <w:w w:val="105"/>
          <w:sz w:val="17"/>
        </w:rPr>
        <w:t xml:space="preserve"> </w:t>
      </w:r>
      <w:r>
        <w:rPr>
          <w:rFonts w:ascii="Consolas"/>
          <w:color w:val="333333"/>
          <w:w w:val="105"/>
          <w:sz w:val="17"/>
        </w:rPr>
        <w:t>{</w:t>
      </w:r>
    </w:p>
    <w:p>
      <w:pPr>
        <w:spacing w:before="71"/>
        <w:ind w:left="2069" w:right="699" w:firstLine="0"/>
        <w:jc w:val="left"/>
        <w:rPr>
          <w:rFonts w:ascii="Consolas" w:hAnsi="Consolas" w:eastAsia="Consolas" w:cs="Consolas"/>
          <w:sz w:val="17"/>
          <w:szCs w:val="17"/>
        </w:rPr>
      </w:pPr>
      <w:r>
        <w:rPr>
          <w:rFonts w:ascii="Consolas"/>
          <w:sz w:val="17"/>
        </w:rPr>
        <w:t>System</w:t>
      </w:r>
      <w:r>
        <w:rPr>
          <w:rFonts w:ascii="Consolas"/>
          <w:color w:val="333333"/>
          <w:sz w:val="17"/>
        </w:rPr>
        <w:t>.</w:t>
      </w:r>
      <w:r>
        <w:rPr>
          <w:rFonts w:ascii="Consolas"/>
          <w:sz w:val="17"/>
        </w:rPr>
        <w:t>out</w:t>
      </w:r>
      <w:r>
        <w:rPr>
          <w:rFonts w:ascii="Consolas"/>
          <w:color w:val="333333"/>
          <w:sz w:val="17"/>
        </w:rPr>
        <w:t>.</w:t>
      </w:r>
      <w:r>
        <w:rPr>
          <w:rFonts w:ascii="Consolas"/>
          <w:sz w:val="17"/>
        </w:rPr>
        <w:t>println</w:t>
      </w:r>
      <w:r>
        <w:rPr>
          <w:rFonts w:ascii="Consolas"/>
          <w:color w:val="333333"/>
          <w:sz w:val="17"/>
        </w:rPr>
        <w:t>(</w:t>
      </w:r>
      <w:r>
        <w:rPr>
          <w:rFonts w:ascii="Consolas"/>
          <w:color w:val="770087"/>
          <w:sz w:val="17"/>
        </w:rPr>
        <w:t xml:space="preserve">new </w:t>
      </w:r>
      <w:r>
        <w:rPr>
          <w:rFonts w:ascii="Consolas"/>
          <w:color w:val="770087"/>
          <w:spacing w:val="82"/>
          <w:sz w:val="17"/>
        </w:rPr>
        <w:t xml:space="preserve"> </w:t>
      </w:r>
      <w:r>
        <w:rPr>
          <w:rFonts w:ascii="Consolas"/>
          <w:sz w:val="17"/>
        </w:rPr>
        <w:t>BCryptPasswordEncoder</w:t>
      </w:r>
      <w:r>
        <w:rPr>
          <w:rFonts w:ascii="Consolas"/>
          <w:color w:val="333333"/>
          <w:sz w:val="17"/>
        </w:rPr>
        <w:t>().</w:t>
      </w:r>
      <w:r>
        <w:rPr>
          <w:rFonts w:ascii="Consolas"/>
          <w:sz w:val="17"/>
        </w:rPr>
        <w:t>encode</w:t>
      </w:r>
      <w:r>
        <w:rPr>
          <w:rFonts w:ascii="Consolas"/>
          <w:color w:val="333333"/>
          <w:sz w:val="17"/>
        </w:rPr>
        <w:t>(</w:t>
      </w:r>
      <w:r>
        <w:rPr>
          <w:rFonts w:ascii="Consolas"/>
          <w:color w:val="AA1111"/>
          <w:sz w:val="17"/>
        </w:rPr>
        <w:t>"123"</w:t>
      </w:r>
      <w:r>
        <w:rPr>
          <w:rFonts w:ascii="Consolas"/>
          <w:color w:val="333333"/>
          <w:sz w:val="17"/>
        </w:rPr>
        <w:t>));</w:t>
      </w:r>
    </w:p>
    <w:p>
      <w:pPr>
        <w:spacing w:before="71"/>
        <w:ind w:left="1683" w:right="6366" w:firstLine="0"/>
        <w:jc w:val="left"/>
        <w:rPr>
          <w:rFonts w:ascii="Consolas" w:hAnsi="Consolas" w:eastAsia="Consolas" w:cs="Consolas"/>
          <w:sz w:val="17"/>
          <w:szCs w:val="17"/>
        </w:rPr>
      </w:pPr>
      <w:r>
        <w:rPr>
          <w:rFonts w:ascii="Consolas"/>
          <w:color w:val="333333"/>
          <w:w w:val="103"/>
          <w:sz w:val="17"/>
        </w:rPr>
        <w:t>}</w:t>
      </w:r>
    </w:p>
    <w:p>
      <w:pPr>
        <w:spacing w:before="71"/>
        <w:ind w:left="1297" w:right="6366" w:firstLine="0"/>
        <w:jc w:val="left"/>
        <w:rPr>
          <w:rFonts w:ascii="Consolas" w:hAnsi="Consolas" w:eastAsia="Consolas" w:cs="Consolas"/>
          <w:sz w:val="17"/>
          <w:szCs w:val="17"/>
        </w:rPr>
      </w:pPr>
      <w:r>
        <w:rPr>
          <w:rFonts w:ascii="Consolas"/>
          <w:color w:val="333333"/>
          <w:w w:val="103"/>
          <w:sz w:val="17"/>
        </w:rPr>
        <w:t>}</w:t>
      </w:r>
    </w:p>
    <w:p>
      <w:pPr>
        <w:spacing w:before="0" w:line="240" w:lineRule="auto"/>
        <w:rPr>
          <w:rFonts w:ascii="Consolas" w:hAnsi="Consolas" w:eastAsia="Consolas" w:cs="Consolas"/>
          <w:sz w:val="20"/>
          <w:szCs w:val="20"/>
        </w:rPr>
      </w:pPr>
    </w:p>
    <w:p>
      <w:pPr>
        <w:spacing w:before="0" w:line="240" w:lineRule="auto"/>
        <w:rPr>
          <w:rFonts w:ascii="Consolas" w:hAnsi="Consolas" w:eastAsia="Consolas" w:cs="Consolas"/>
          <w:sz w:val="20"/>
          <w:szCs w:val="20"/>
        </w:rPr>
      </w:pPr>
    </w:p>
    <w:p>
      <w:pPr>
        <w:pStyle w:val="6"/>
        <w:spacing w:before="111" w:line="295" w:lineRule="auto"/>
        <w:ind w:left="1497" w:right="4637" w:hanging="207"/>
        <w:jc w:val="left"/>
      </w:pPr>
      <w:r>
        <w:rPr>
          <w:rFonts w:ascii="Calibri" w:hAnsi="Calibri" w:eastAsia="Calibri" w:cs="Calibri"/>
          <w:color w:val="333333"/>
          <w:spacing w:val="-4"/>
        </w:rPr>
        <w:t xml:space="preserve">1. </w:t>
      </w:r>
      <w:r>
        <w:rPr>
          <w:color w:val="333333"/>
        </w:rPr>
        <w:t>创建用户名或者密码的时候，用指定用户名密码即可。</w:t>
      </w:r>
      <w:r>
        <w:rPr>
          <w:color w:val="333333"/>
          <w:spacing w:val="-21"/>
        </w:rPr>
        <w:t xml:space="preserve"> </w:t>
      </w:r>
      <w:r>
        <w:rPr>
          <w:color w:val="333333"/>
          <w:w w:val="105"/>
        </w:rPr>
        <w:t>将上边程序输出的密码更新到数据库。</w:t>
      </w:r>
    </w:p>
    <w:p>
      <w:pPr>
        <w:spacing w:before="16" w:line="240" w:lineRule="auto"/>
        <w:rPr>
          <w:rFonts w:ascii="微软雅黑" w:hAnsi="微软雅黑" w:eastAsia="微软雅黑" w:cs="微软雅黑"/>
          <w:sz w:val="11"/>
          <w:szCs w:val="11"/>
        </w:rPr>
      </w:pPr>
    </w:p>
    <w:p>
      <w:pPr>
        <w:spacing w:line="1288"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25"/>
          <w:sz w:val="20"/>
          <w:szCs w:val="20"/>
        </w:rPr>
        <w:pict>
          <v:shape id="_x0000_s1371" o:spid="_x0000_s1371" o:spt="202" type="#_x0000_t202" style="height:64.45pt;width:489.15pt;" filled="f" stroked="t" coordsize="21600,21600">
            <v:path/>
            <v:fill on="f" focussize="0,0"/>
            <v:stroke weight="0.750314960629921pt" color="#DDDDDD" dashstyle="dash"/>
            <v:imagedata o:title=""/>
            <o:lock v:ext="edit"/>
            <v:textbox inset="0mm,0mm,0mm,0mm">
              <w:txbxContent>
                <w:p>
                  <w:pPr>
                    <w:spacing w:before="138" w:line="326" w:lineRule="auto"/>
                    <w:ind w:left="232" w:right="2777" w:firstLine="0"/>
                    <w:jc w:val="left"/>
                    <w:rPr>
                      <w:rFonts w:ascii="Consolas" w:hAnsi="Consolas" w:eastAsia="Consolas" w:cs="Consolas"/>
                      <w:sz w:val="17"/>
                      <w:szCs w:val="17"/>
                    </w:rPr>
                  </w:pPr>
                  <w:r>
                    <w:rPr>
                      <w:rFonts w:ascii="Consolas"/>
                      <w:color w:val="770087"/>
                      <w:w w:val="103"/>
                      <w:sz w:val="17"/>
                    </w:rPr>
                    <w:t>INSERT</w:t>
                  </w:r>
                  <w:r>
                    <w:rPr>
                      <w:rFonts w:ascii="Consolas"/>
                      <w:color w:val="770087"/>
                      <w:spacing w:val="2"/>
                      <w:sz w:val="17"/>
                    </w:rPr>
                    <w:t xml:space="preserve"> </w:t>
                  </w:r>
                  <w:r>
                    <w:rPr>
                      <w:rFonts w:ascii="Consolas"/>
                      <w:color w:val="770087"/>
                      <w:w w:val="103"/>
                      <w:sz w:val="17"/>
                    </w:rPr>
                    <w:t>INTO</w:t>
                  </w:r>
                  <w:r>
                    <w:rPr>
                      <w:rFonts w:ascii="Consolas"/>
                      <w:color w:val="770087"/>
                      <w:spacing w:val="2"/>
                      <w:sz w:val="17"/>
                    </w:rPr>
                    <w:t xml:space="preserve"> </w:t>
                  </w:r>
                  <w:r>
                    <w:rPr>
                      <w:rFonts w:ascii="Consolas"/>
                      <w:color w:val="333333"/>
                      <w:w w:val="103"/>
                      <w:sz w:val="17"/>
                    </w:rPr>
                    <w:t>users</w:t>
                  </w:r>
                  <w:r>
                    <w:rPr>
                      <w:rFonts w:ascii="Consolas"/>
                      <w:color w:val="333333"/>
                      <w:spacing w:val="3"/>
                      <w:sz w:val="17"/>
                    </w:rPr>
                    <w:t xml:space="preserve"> </w:t>
                  </w:r>
                  <w:r>
                    <w:rPr>
                      <w:rFonts w:ascii="Consolas"/>
                      <w:color w:val="333333"/>
                      <w:w w:val="103"/>
                      <w:sz w:val="17"/>
                    </w:rPr>
                    <w:t>(username,</w:t>
                  </w:r>
                  <w:r>
                    <w:rPr>
                      <w:rFonts w:ascii="Consolas"/>
                      <w:color w:val="333333"/>
                      <w:spacing w:val="3"/>
                      <w:sz w:val="17"/>
                    </w:rPr>
                    <w:t xml:space="preserve"> </w:t>
                  </w:r>
                  <w:r>
                    <w:rPr>
                      <w:rFonts w:ascii="Consolas"/>
                      <w:color w:val="333333"/>
                      <w:w w:val="103"/>
                      <w:sz w:val="17"/>
                    </w:rPr>
                    <w:t>password,</w:t>
                  </w:r>
                  <w:r>
                    <w:rPr>
                      <w:rFonts w:ascii="Consolas"/>
                      <w:color w:val="333333"/>
                      <w:spacing w:val="3"/>
                      <w:sz w:val="17"/>
                    </w:rPr>
                    <w:t xml:space="preserve"> </w:t>
                  </w:r>
                  <w:r>
                    <w:rPr>
                      <w:rFonts w:ascii="Consolas"/>
                      <w:color w:val="333333"/>
                      <w:w w:val="103"/>
                      <w:sz w:val="17"/>
                    </w:rPr>
                    <w:t>enabled)</w:t>
                  </w:r>
                  <w:r>
                    <w:rPr>
                      <w:rFonts w:ascii="Consolas"/>
                      <w:color w:val="333333"/>
                      <w:spacing w:val="2"/>
                      <w:sz w:val="17"/>
                    </w:rPr>
                    <w:t xml:space="preserve"> </w:t>
                  </w:r>
                  <w:r>
                    <w:rPr>
                      <w:rFonts w:ascii="Consolas"/>
                      <w:color w:val="770087"/>
                      <w:w w:val="103"/>
                      <w:sz w:val="17"/>
                    </w:rPr>
                    <w:t>VALUES</w:t>
                  </w:r>
                  <w:r>
                    <w:rPr>
                      <w:rFonts w:ascii="Consolas"/>
                      <w:color w:val="770087"/>
                      <w:spacing w:val="3"/>
                      <w:sz w:val="17"/>
                    </w:rPr>
                    <w:t xml:space="preserve"> </w:t>
                  </w:r>
                  <w:r>
                    <w:rPr>
                      <w:rFonts w:ascii="Consolas"/>
                      <w:color w:val="333333"/>
                      <w:spacing w:val="-1"/>
                      <w:w w:val="103"/>
                      <w:sz w:val="17"/>
                    </w:rPr>
                    <w:t>(</w:t>
                  </w:r>
                  <w:r>
                    <w:rPr>
                      <w:rFonts w:ascii="Consolas"/>
                      <w:color w:val="AA1111"/>
                      <w:w w:val="103"/>
                      <w:sz w:val="17"/>
                    </w:rPr>
                    <w:t>'nacos1</w:t>
                  </w:r>
                  <w:r>
                    <w:rPr>
                      <w:rFonts w:ascii="Consolas"/>
                      <w:color w:val="AA1111"/>
                      <w:spacing w:val="-1"/>
                      <w:w w:val="103"/>
                      <w:sz w:val="17"/>
                    </w:rPr>
                    <w:t>'</w:t>
                  </w:r>
                  <w:r>
                    <w:rPr>
                      <w:rFonts w:ascii="Consolas"/>
                      <w:color w:val="333333"/>
                      <w:w w:val="103"/>
                      <w:sz w:val="17"/>
                    </w:rPr>
                    <w:t xml:space="preserve">, </w:t>
                  </w:r>
                  <w:r>
                    <w:rPr>
                      <w:rFonts w:ascii="Consolas"/>
                      <w:color w:val="AA1111"/>
                      <w:w w:val="103"/>
                      <w:sz w:val="17"/>
                    </w:rPr>
                    <w:t>'$2a$10$SmtL5C6Gp2sLjBrhrx1vj.dJAbJLa4FiJYZsBb921/wfvKAmxKWyu</w:t>
                  </w:r>
                  <w:r>
                    <w:rPr>
                      <w:rFonts w:ascii="Consolas"/>
                      <w:color w:val="AA1111"/>
                      <w:spacing w:val="-1"/>
                      <w:w w:val="103"/>
                      <w:sz w:val="17"/>
                    </w:rPr>
                    <w:t>'</w:t>
                  </w:r>
                  <w:r>
                    <w:rPr>
                      <w:rFonts w:ascii="Consolas"/>
                      <w:color w:val="333333"/>
                      <w:w w:val="103"/>
                      <w:sz w:val="17"/>
                    </w:rPr>
                    <w:t>,</w:t>
                  </w:r>
                  <w:r>
                    <w:rPr>
                      <w:rFonts w:ascii="Consolas"/>
                      <w:color w:val="333333"/>
                      <w:spacing w:val="2"/>
                      <w:sz w:val="17"/>
                    </w:rPr>
                    <w:t xml:space="preserve"> </w:t>
                  </w:r>
                  <w:r>
                    <w:rPr>
                      <w:rFonts w:ascii="Consolas"/>
                      <w:color w:val="211199"/>
                      <w:w w:val="103"/>
                      <w:sz w:val="17"/>
                    </w:rPr>
                    <w:t>TRU</w:t>
                  </w:r>
                  <w:r>
                    <w:rPr>
                      <w:rFonts w:ascii="Consolas"/>
                      <w:color w:val="211199"/>
                      <w:spacing w:val="-1"/>
                      <w:w w:val="103"/>
                      <w:sz w:val="17"/>
                    </w:rPr>
                    <w:t>E</w:t>
                  </w:r>
                  <w:r>
                    <w:rPr>
                      <w:rFonts w:ascii="Consolas"/>
                      <w:color w:val="333333"/>
                      <w:w w:val="103"/>
                      <w:sz w:val="17"/>
                    </w:rPr>
                    <w:t xml:space="preserve">); </w:t>
                  </w:r>
                  <w:r>
                    <w:rPr>
                      <w:rFonts w:ascii="Consolas"/>
                      <w:color w:val="770087"/>
                      <w:w w:val="103"/>
                      <w:sz w:val="17"/>
                    </w:rPr>
                    <w:t>INSERT</w:t>
                  </w:r>
                  <w:r>
                    <w:rPr>
                      <w:rFonts w:ascii="Consolas"/>
                      <w:color w:val="770087"/>
                      <w:spacing w:val="2"/>
                      <w:sz w:val="17"/>
                    </w:rPr>
                    <w:t xml:space="preserve"> </w:t>
                  </w:r>
                  <w:r>
                    <w:rPr>
                      <w:rFonts w:ascii="Consolas"/>
                      <w:color w:val="770087"/>
                      <w:w w:val="103"/>
                      <w:sz w:val="17"/>
                    </w:rPr>
                    <w:t>INTO</w:t>
                  </w:r>
                  <w:r>
                    <w:rPr>
                      <w:rFonts w:ascii="Consolas"/>
                      <w:color w:val="770087"/>
                      <w:spacing w:val="2"/>
                      <w:sz w:val="17"/>
                    </w:rPr>
                    <w:t xml:space="preserve"> </w:t>
                  </w:r>
                  <w:r>
                    <w:rPr>
                      <w:rFonts w:ascii="Consolas"/>
                      <w:color w:val="333333"/>
                      <w:w w:val="103"/>
                      <w:sz w:val="17"/>
                    </w:rPr>
                    <w:t>roles</w:t>
                  </w:r>
                  <w:r>
                    <w:rPr>
                      <w:rFonts w:ascii="Consolas"/>
                      <w:color w:val="333333"/>
                      <w:spacing w:val="3"/>
                      <w:sz w:val="17"/>
                    </w:rPr>
                    <w:t xml:space="preserve"> </w:t>
                  </w:r>
                  <w:r>
                    <w:rPr>
                      <w:rFonts w:ascii="Consolas"/>
                      <w:color w:val="333333"/>
                      <w:w w:val="103"/>
                      <w:sz w:val="17"/>
                    </w:rPr>
                    <w:t>(username,</w:t>
                  </w:r>
                  <w:r>
                    <w:rPr>
                      <w:rFonts w:ascii="Consolas"/>
                      <w:color w:val="333333"/>
                      <w:spacing w:val="3"/>
                      <w:sz w:val="17"/>
                    </w:rPr>
                    <w:t xml:space="preserve"> </w:t>
                  </w:r>
                  <w:r>
                    <w:rPr>
                      <w:rFonts w:ascii="Consolas"/>
                      <w:color w:val="333333"/>
                      <w:w w:val="103"/>
                      <w:sz w:val="17"/>
                    </w:rPr>
                    <w:t>role)</w:t>
                  </w:r>
                  <w:r>
                    <w:rPr>
                      <w:rFonts w:ascii="Consolas"/>
                      <w:color w:val="333333"/>
                      <w:spacing w:val="2"/>
                      <w:sz w:val="17"/>
                    </w:rPr>
                    <w:t xml:space="preserve"> </w:t>
                  </w:r>
                  <w:r>
                    <w:rPr>
                      <w:rFonts w:ascii="Consolas"/>
                      <w:color w:val="770087"/>
                      <w:w w:val="103"/>
                      <w:sz w:val="17"/>
                    </w:rPr>
                    <w:t>VALUES</w:t>
                  </w:r>
                  <w:r>
                    <w:rPr>
                      <w:rFonts w:ascii="Consolas"/>
                      <w:color w:val="770087"/>
                      <w:spacing w:val="3"/>
                      <w:sz w:val="17"/>
                    </w:rPr>
                    <w:t xml:space="preserve"> </w:t>
                  </w:r>
                  <w:r>
                    <w:rPr>
                      <w:rFonts w:ascii="Consolas"/>
                      <w:color w:val="333333"/>
                      <w:spacing w:val="-1"/>
                      <w:w w:val="103"/>
                      <w:sz w:val="17"/>
                    </w:rPr>
                    <w:t>(</w:t>
                  </w:r>
                  <w:r>
                    <w:rPr>
                      <w:rFonts w:ascii="Consolas"/>
                      <w:color w:val="AA1111"/>
                      <w:w w:val="103"/>
                      <w:sz w:val="17"/>
                    </w:rPr>
                    <w:t>'nacos1</w:t>
                  </w:r>
                  <w:r>
                    <w:rPr>
                      <w:rFonts w:ascii="Consolas"/>
                      <w:color w:val="AA1111"/>
                      <w:spacing w:val="-1"/>
                      <w:w w:val="103"/>
                      <w:sz w:val="17"/>
                    </w:rPr>
                    <w:t>'</w:t>
                  </w:r>
                  <w:r>
                    <w:rPr>
                      <w:rFonts w:ascii="Consolas"/>
                      <w:color w:val="333333"/>
                      <w:w w:val="103"/>
                      <w:sz w:val="17"/>
                    </w:rPr>
                    <w:t>,</w:t>
                  </w:r>
                  <w:r>
                    <w:rPr>
                      <w:rFonts w:ascii="Consolas"/>
                      <w:color w:val="333333"/>
                      <w:spacing w:val="2"/>
                      <w:sz w:val="17"/>
                    </w:rPr>
                    <w:t xml:space="preserve"> </w:t>
                  </w:r>
                  <w:r>
                    <w:rPr>
                      <w:rFonts w:ascii="Consolas"/>
                      <w:color w:val="AA1111"/>
                      <w:w w:val="103"/>
                      <w:sz w:val="17"/>
                    </w:rPr>
                    <w:t>'ROLE_ADMIN</w:t>
                  </w:r>
                  <w:r>
                    <w:rPr>
                      <w:rFonts w:ascii="Consolas"/>
                      <w:color w:val="AA1111"/>
                      <w:spacing w:val="-1"/>
                      <w:w w:val="103"/>
                      <w:sz w:val="17"/>
                    </w:rPr>
                    <w:t>'</w:t>
                  </w:r>
                  <w:r>
                    <w:rPr>
                      <w:rFonts w:ascii="Consolas"/>
                      <w:color w:val="333333"/>
                      <w:w w:val="103"/>
                      <w:sz w:val="17"/>
                    </w:rPr>
                    <w:t>);</w:t>
                  </w:r>
                </w:p>
              </w:txbxContent>
            </v:textbox>
            <w10:wrap type="none"/>
            <w10:anchorlock/>
          </v:shape>
        </w:pict>
      </w:r>
    </w:p>
    <w:p>
      <w:pPr>
        <w:spacing w:before="0" w:line="240" w:lineRule="auto"/>
        <w:rPr>
          <w:rFonts w:ascii="微软雅黑" w:hAnsi="微软雅黑" w:eastAsia="微软雅黑" w:cs="微软雅黑"/>
          <w:sz w:val="20"/>
          <w:szCs w:val="20"/>
        </w:rPr>
      </w:pPr>
    </w:p>
    <w:p>
      <w:pPr>
        <w:spacing w:before="14" w:line="240" w:lineRule="auto"/>
        <w:rPr>
          <w:rFonts w:ascii="微软雅黑" w:hAnsi="微软雅黑" w:eastAsia="微软雅黑" w:cs="微软雅黑"/>
          <w:sz w:val="17"/>
          <w:szCs w:val="17"/>
        </w:rPr>
      </w:pPr>
    </w:p>
    <w:p>
      <w:pPr>
        <w:pStyle w:val="5"/>
        <w:spacing w:line="306" w:lineRule="exact"/>
        <w:ind w:right="6366"/>
        <w:jc w:val="left"/>
        <w:rPr>
          <w:b w:val="0"/>
          <w:bCs w:val="0"/>
        </w:rPr>
      </w:pPr>
      <w:r>
        <w:rPr>
          <w:color w:val="333333"/>
          <w:w w:val="105"/>
        </w:rPr>
        <w:t>关闭登录功能</w:t>
      </w:r>
    </w:p>
    <w:p>
      <w:pPr>
        <w:pStyle w:val="6"/>
        <w:spacing w:before="137" w:line="315" w:lineRule="exact"/>
        <w:ind w:right="699"/>
        <w:jc w:val="left"/>
      </w:pPr>
      <w:r>
        <w:rPr>
          <w:color w:val="333333"/>
          <w:w w:val="105"/>
        </w:rPr>
        <w:t>由于部分公司自己开发控制台，不希望被</w:t>
      </w:r>
      <w:r>
        <w:rPr>
          <w:rFonts w:ascii="Calibri" w:hAnsi="Calibri" w:eastAsia="Calibri" w:cs="Calibri"/>
          <w:color w:val="333333"/>
          <w:w w:val="105"/>
        </w:rPr>
        <w:t>nacos</w:t>
      </w:r>
      <w:r>
        <w:rPr>
          <w:color w:val="333333"/>
          <w:w w:val="105"/>
        </w:rPr>
        <w:t>的安全</w:t>
      </w:r>
      <w:r>
        <w:rPr>
          <w:rFonts w:ascii="Calibri" w:hAnsi="Calibri" w:eastAsia="Calibri" w:cs="Calibri"/>
          <w:color w:val="333333"/>
          <w:w w:val="105"/>
        </w:rPr>
        <w:t>ﬁlter</w:t>
      </w:r>
      <w:r>
        <w:rPr>
          <w:color w:val="333333"/>
          <w:w w:val="105"/>
        </w:rPr>
        <w:t>拦截。因此</w:t>
      </w:r>
      <w:r>
        <w:rPr>
          <w:rFonts w:ascii="Calibri" w:hAnsi="Calibri" w:eastAsia="Calibri" w:cs="Calibri"/>
          <w:color w:val="333333"/>
          <w:w w:val="105"/>
        </w:rPr>
        <w:t>nacos</w:t>
      </w:r>
      <w:r>
        <w:rPr>
          <w:color w:val="333333"/>
          <w:w w:val="105"/>
        </w:rPr>
        <w:t>支持定制关闭登录功能找到配置文件</w:t>
      </w:r>
    </w:p>
    <w:p>
      <w:pPr>
        <w:spacing w:before="0" w:line="314" w:lineRule="exact"/>
        <w:ind w:left="1122" w:right="699" w:firstLine="0"/>
        <w:jc w:val="left"/>
        <w:rPr>
          <w:rFonts w:ascii="微软雅黑" w:hAnsi="微软雅黑" w:eastAsia="微软雅黑" w:cs="微软雅黑"/>
          <w:sz w:val="19"/>
          <w:szCs w:val="19"/>
        </w:rPr>
      </w:pPr>
      <w:r>
        <w:rPr>
          <w:rFonts w:ascii="Consolas" w:hAnsi="Consolas" w:eastAsia="Consolas" w:cs="Consolas"/>
          <w:color w:val="333333"/>
          <w:sz w:val="17"/>
          <w:szCs w:val="17"/>
        </w:rPr>
        <w:t xml:space="preserve">${nacoshome}/conf/application.properties  </w:t>
      </w:r>
      <w:r>
        <w:rPr>
          <w:rFonts w:ascii="微软雅黑" w:hAnsi="微软雅黑" w:eastAsia="微软雅黑" w:cs="微软雅黑"/>
          <w:color w:val="333333"/>
          <w:sz w:val="19"/>
          <w:szCs w:val="19"/>
        </w:rPr>
        <w:t>，</w:t>
      </w:r>
      <w:r>
        <w:rPr>
          <w:rFonts w:ascii="微软雅黑" w:hAnsi="微软雅黑" w:eastAsia="微软雅黑" w:cs="微软雅黑"/>
          <w:color w:val="333333"/>
          <w:spacing w:val="53"/>
          <w:sz w:val="19"/>
          <w:szCs w:val="19"/>
        </w:rPr>
        <w:t xml:space="preserve"> </w:t>
      </w:r>
      <w:r>
        <w:rPr>
          <w:rFonts w:ascii="微软雅黑" w:hAnsi="微软雅黑" w:eastAsia="微软雅黑" w:cs="微软雅黑"/>
          <w:color w:val="333333"/>
          <w:sz w:val="19"/>
          <w:szCs w:val="19"/>
        </w:rPr>
        <w:t>替换以下内容即可。</w:t>
      </w:r>
    </w:p>
    <w:p>
      <w:pPr>
        <w:spacing w:before="2" w:line="240" w:lineRule="auto"/>
        <w:rPr>
          <w:rFonts w:ascii="微软雅黑" w:hAnsi="微软雅黑" w:eastAsia="微软雅黑" w:cs="微软雅黑"/>
          <w:sz w:val="15"/>
          <w:szCs w:val="15"/>
        </w:rPr>
      </w:pPr>
    </w:p>
    <w:p>
      <w:pPr>
        <w:spacing w:line="2908"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57"/>
          <w:sz w:val="20"/>
          <w:szCs w:val="20"/>
        </w:rPr>
        <w:pict>
          <v:shape id="_x0000_s1372" o:spid="_x0000_s1372" o:spt="202" type="#_x0000_t202" style="height:145.45pt;width:489.15pt;" filled="f" stroked="t" coordsize="21600,21600">
            <v:path/>
            <v:fill on="f" focussize="0,0"/>
            <v:stroke weight="0.750314960629921pt" color="#DDDDDD" dashstyle="dash"/>
            <v:imagedata o:title=""/>
            <o:lock v:ext="edit"/>
            <v:textbox inset="0mm,0mm,0mm,0mm">
              <w:txbxContent>
                <w:p>
                  <w:pPr>
                    <w:spacing w:before="135"/>
                    <w:ind w:left="232" w:right="0" w:firstLine="0"/>
                    <w:jc w:val="left"/>
                    <w:rPr>
                      <w:rFonts w:ascii="Consolas" w:hAnsi="Consolas" w:eastAsia="Consolas" w:cs="Consolas"/>
                      <w:sz w:val="17"/>
                      <w:szCs w:val="17"/>
                    </w:rPr>
                  </w:pPr>
                  <w:r>
                    <w:rPr>
                      <w:rFonts w:ascii="Consolas"/>
                      <w:color w:val="AA5400"/>
                      <w:w w:val="103"/>
                      <w:sz w:val="17"/>
                    </w:rPr>
                    <w:t>##</w:t>
                  </w:r>
                  <w:r>
                    <w:rPr>
                      <w:rFonts w:ascii="Consolas"/>
                      <w:color w:val="AA5400"/>
                      <w:spacing w:val="3"/>
                      <w:sz w:val="17"/>
                    </w:rPr>
                    <w:t xml:space="preserve"> </w:t>
                  </w:r>
                  <w:r>
                    <w:rPr>
                      <w:rFonts w:ascii="Consolas"/>
                      <w:color w:val="AA5400"/>
                      <w:w w:val="103"/>
                      <w:sz w:val="17"/>
                    </w:rPr>
                    <w:t>spring</w:t>
                  </w:r>
                  <w:r>
                    <w:rPr>
                      <w:rFonts w:ascii="Consolas"/>
                      <w:color w:val="AA5400"/>
                      <w:spacing w:val="3"/>
                      <w:sz w:val="17"/>
                    </w:rPr>
                    <w:t xml:space="preserve"> </w:t>
                  </w:r>
                  <w:r>
                    <w:rPr>
                      <w:rFonts w:ascii="Consolas"/>
                      <w:color w:val="AA5400"/>
                      <w:w w:val="103"/>
                      <w:sz w:val="17"/>
                    </w:rPr>
                    <w:t>security</w:t>
                  </w:r>
                  <w:r>
                    <w:rPr>
                      <w:rFonts w:ascii="Consolas"/>
                      <w:color w:val="AA5400"/>
                      <w:spacing w:val="3"/>
                      <w:sz w:val="17"/>
                    </w:rPr>
                    <w:t xml:space="preserve"> </w:t>
                  </w:r>
                  <w:r>
                    <w:rPr>
                      <w:rFonts w:ascii="Consolas"/>
                      <w:color w:val="AA5400"/>
                      <w:w w:val="103"/>
                      <w:sz w:val="17"/>
                    </w:rPr>
                    <w:t>config</w:t>
                  </w:r>
                </w:p>
                <w:p>
                  <w:pPr>
                    <w:spacing w:before="71" w:line="326" w:lineRule="auto"/>
                    <w:ind w:left="232" w:right="6637" w:firstLine="0"/>
                    <w:jc w:val="left"/>
                    <w:rPr>
                      <w:rFonts w:ascii="Consolas" w:hAnsi="Consolas" w:eastAsia="Consolas" w:cs="Consolas"/>
                      <w:sz w:val="17"/>
                      <w:szCs w:val="17"/>
                    </w:rPr>
                  </w:pPr>
                  <w:r>
                    <w:rPr>
                      <w:rFonts w:ascii="Consolas"/>
                      <w:color w:val="AA5400"/>
                      <w:w w:val="103"/>
                      <w:sz w:val="17"/>
                    </w:rPr>
                    <w:t>###</w:t>
                  </w:r>
                  <w:r>
                    <w:rPr>
                      <w:rFonts w:ascii="Consolas"/>
                      <w:color w:val="AA5400"/>
                      <w:spacing w:val="3"/>
                      <w:sz w:val="17"/>
                    </w:rPr>
                    <w:t xml:space="preserve"> </w:t>
                  </w:r>
                  <w:r>
                    <w:rPr>
                      <w:rFonts w:ascii="Consolas"/>
                      <w:color w:val="AA5400"/>
                      <w:w w:val="103"/>
                      <w:sz w:val="17"/>
                    </w:rPr>
                    <w:t>turn</w:t>
                  </w:r>
                  <w:r>
                    <w:rPr>
                      <w:rFonts w:ascii="Consolas"/>
                      <w:color w:val="AA5400"/>
                      <w:spacing w:val="3"/>
                      <w:sz w:val="17"/>
                    </w:rPr>
                    <w:t xml:space="preserve"> </w:t>
                  </w:r>
                  <w:r>
                    <w:rPr>
                      <w:rFonts w:ascii="Consolas"/>
                      <w:color w:val="AA5400"/>
                      <w:w w:val="103"/>
                      <w:sz w:val="17"/>
                    </w:rPr>
                    <w:t>off</w:t>
                  </w:r>
                  <w:r>
                    <w:rPr>
                      <w:rFonts w:ascii="Consolas"/>
                      <w:color w:val="AA5400"/>
                      <w:spacing w:val="3"/>
                      <w:sz w:val="17"/>
                    </w:rPr>
                    <w:t xml:space="preserve"> </w:t>
                  </w:r>
                  <w:r>
                    <w:rPr>
                      <w:rFonts w:ascii="Consolas"/>
                      <w:color w:val="AA5400"/>
                      <w:w w:val="103"/>
                      <w:sz w:val="17"/>
                    </w:rPr>
                    <w:t xml:space="preserve">security </w:t>
                  </w:r>
                  <w:r>
                    <w:rPr>
                      <w:rFonts w:ascii="Consolas"/>
                      <w:color w:val="0000FF"/>
                      <w:w w:val="103"/>
                      <w:sz w:val="17"/>
                    </w:rPr>
                    <w:t>spring.security.enable</w:t>
                  </w:r>
                  <w:r>
                    <w:rPr>
                      <w:rFonts w:ascii="Consolas"/>
                      <w:color w:val="0000FF"/>
                      <w:spacing w:val="-1"/>
                      <w:w w:val="103"/>
                      <w:sz w:val="17"/>
                    </w:rPr>
                    <w:t>d</w:t>
                  </w:r>
                  <w:r>
                    <w:rPr>
                      <w:rFonts w:ascii="Consolas"/>
                      <w:color w:val="333333"/>
                      <w:spacing w:val="-1"/>
                      <w:w w:val="103"/>
                      <w:sz w:val="17"/>
                    </w:rPr>
                    <w:t>=</w:t>
                  </w:r>
                  <w:r>
                    <w:rPr>
                      <w:rFonts w:ascii="Consolas"/>
                      <w:color w:val="009900"/>
                      <w:w w:val="103"/>
                      <w:sz w:val="17"/>
                    </w:rPr>
                    <w:t xml:space="preserve">false </w:t>
                  </w:r>
                  <w:r>
                    <w:rPr>
                      <w:rFonts w:ascii="Consolas"/>
                      <w:color w:val="0000FF"/>
                      <w:w w:val="103"/>
                      <w:sz w:val="17"/>
                    </w:rPr>
                    <w:t>management.securit</w:t>
                  </w:r>
                  <w:r>
                    <w:rPr>
                      <w:rFonts w:ascii="Consolas"/>
                      <w:color w:val="0000FF"/>
                      <w:spacing w:val="-1"/>
                      <w:w w:val="103"/>
                      <w:sz w:val="17"/>
                    </w:rPr>
                    <w:t>y</w:t>
                  </w:r>
                  <w:r>
                    <w:rPr>
                      <w:rFonts w:ascii="Consolas"/>
                      <w:color w:val="333333"/>
                      <w:spacing w:val="-1"/>
                      <w:w w:val="103"/>
                      <w:sz w:val="17"/>
                    </w:rPr>
                    <w:t>=</w:t>
                  </w:r>
                  <w:r>
                    <w:rPr>
                      <w:rFonts w:ascii="Consolas"/>
                      <w:color w:val="009900"/>
                      <w:w w:val="103"/>
                      <w:sz w:val="17"/>
                    </w:rPr>
                    <w:t xml:space="preserve">false </w:t>
                  </w:r>
                  <w:r>
                    <w:rPr>
                      <w:rFonts w:ascii="Consolas"/>
                      <w:color w:val="0000FF"/>
                      <w:w w:val="103"/>
                      <w:sz w:val="17"/>
                    </w:rPr>
                    <w:t>security.basic.enable</w:t>
                  </w:r>
                  <w:r>
                    <w:rPr>
                      <w:rFonts w:ascii="Consolas"/>
                      <w:color w:val="0000FF"/>
                      <w:spacing w:val="-1"/>
                      <w:w w:val="103"/>
                      <w:sz w:val="17"/>
                    </w:rPr>
                    <w:t>d</w:t>
                  </w:r>
                  <w:r>
                    <w:rPr>
                      <w:rFonts w:ascii="Consolas"/>
                      <w:color w:val="333333"/>
                      <w:spacing w:val="-1"/>
                      <w:w w:val="103"/>
                      <w:sz w:val="17"/>
                    </w:rPr>
                    <w:t>=</w:t>
                  </w:r>
                  <w:r>
                    <w:rPr>
                      <w:rFonts w:ascii="Consolas"/>
                      <w:color w:val="009900"/>
                      <w:w w:val="103"/>
                      <w:sz w:val="17"/>
                    </w:rPr>
                    <w:t xml:space="preserve">false </w:t>
                  </w:r>
                  <w:r>
                    <w:rPr>
                      <w:rFonts w:ascii="Consolas"/>
                      <w:color w:val="0000FF"/>
                      <w:w w:val="103"/>
                      <w:sz w:val="17"/>
                    </w:rPr>
                    <w:t>nacos.security.ignore.urls</w:t>
                  </w:r>
                  <w:r>
                    <w:rPr>
                      <w:rFonts w:ascii="Consolas"/>
                      <w:color w:val="333333"/>
                      <w:spacing w:val="-1"/>
                      <w:w w:val="103"/>
                      <w:sz w:val="17"/>
                    </w:rPr>
                    <w:t>=</w:t>
                  </w:r>
                  <w:r>
                    <w:rPr>
                      <w:rFonts w:ascii="Consolas"/>
                      <w:color w:val="009900"/>
                      <w:w w:val="103"/>
                      <w:sz w:val="17"/>
                    </w:rPr>
                    <w:t>/**</w:t>
                  </w:r>
                </w:p>
                <w:p>
                  <w:pPr>
                    <w:spacing w:before="10" w:line="240" w:lineRule="auto"/>
                    <w:rPr>
                      <w:rFonts w:ascii="微软雅黑" w:hAnsi="微软雅黑" w:eastAsia="微软雅黑" w:cs="微软雅黑"/>
                      <w:sz w:val="15"/>
                      <w:szCs w:val="15"/>
                    </w:rPr>
                  </w:pPr>
                </w:p>
                <w:p>
                  <w:pPr>
                    <w:spacing w:before="0" w:line="326" w:lineRule="auto"/>
                    <w:ind w:left="232" w:right="266" w:firstLine="0"/>
                    <w:jc w:val="left"/>
                    <w:rPr>
                      <w:rFonts w:ascii="Consolas" w:hAnsi="Consolas" w:eastAsia="Consolas" w:cs="Consolas"/>
                      <w:sz w:val="17"/>
                      <w:szCs w:val="17"/>
                    </w:rPr>
                  </w:pPr>
                  <w:r>
                    <w:rPr>
                      <w:rFonts w:ascii="Consolas" w:hAnsi="Consolas" w:eastAsia="Consolas" w:cs="Consolas"/>
                      <w:color w:val="AA5400"/>
                      <w:w w:val="103"/>
                      <w:sz w:val="17"/>
                      <w:szCs w:val="17"/>
                    </w:rPr>
                    <w:t>#nacos.security.ignore.urls=/,/**/*.css,/**/*.js,/**/*.html,/**/*.map,/**/*.svg,/**/*.png,/**/*. ico,/console‐ fe/public/**,/v1/auth/login,/v1/console/health,/v1/cs/**,/v1/ns/**,/v1/cmdb/**,/actuator/**</w:t>
                  </w:r>
                </w:p>
              </w:txbxContent>
            </v:textbox>
            <w10:wrap type="none"/>
            <w10:anchorlock/>
          </v:shape>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1" w:line="240" w:lineRule="auto"/>
        <w:rPr>
          <w:rFonts w:ascii="微软雅黑" w:hAnsi="微软雅黑" w:eastAsia="微软雅黑" w:cs="微软雅黑"/>
          <w:sz w:val="26"/>
          <w:szCs w:val="26"/>
        </w:rPr>
      </w:pPr>
    </w:p>
    <w:p>
      <w:pPr>
        <w:pStyle w:val="2"/>
        <w:spacing w:line="480" w:lineRule="exact"/>
        <w:ind w:right="699"/>
        <w:jc w:val="left"/>
        <w:rPr>
          <w:b w:val="0"/>
          <w:bCs w:val="0"/>
        </w:rPr>
      </w:pPr>
      <w:bookmarkStart w:id="34" w:name="5 Nacos配置管理应用于分布式系统"/>
      <w:bookmarkEnd w:id="34"/>
      <w:r>
        <w:rPr>
          <w:rFonts w:ascii="Arial Black" w:hAnsi="Arial Black" w:eastAsia="Arial Black" w:cs="Arial Black"/>
          <w:b/>
          <w:bCs/>
          <w:color w:val="333333"/>
          <w:w w:val="95"/>
        </w:rPr>
        <w:t>5  Nacos</w:t>
      </w:r>
      <w:r>
        <w:rPr>
          <w:color w:val="333333"/>
          <w:w w:val="95"/>
        </w:rPr>
        <w:t>配置管理应用于分布式系统</w:t>
      </w:r>
    </w:p>
    <w:p>
      <w:pPr>
        <w:pStyle w:val="3"/>
        <w:spacing w:before="159" w:line="240" w:lineRule="auto"/>
        <w:ind w:right="6366"/>
        <w:jc w:val="left"/>
        <w:rPr>
          <w:rFonts w:ascii="微软雅黑" w:hAnsi="微软雅黑" w:eastAsia="微软雅黑" w:cs="微软雅黑"/>
          <w:b w:val="0"/>
          <w:bCs w:val="0"/>
        </w:rPr>
      </w:pPr>
      <w:bookmarkStart w:id="35" w:name="5.1 从单体架构到微服务"/>
      <w:bookmarkEnd w:id="35"/>
      <w:r>
        <w:rPr>
          <w:b/>
          <w:bCs/>
          <w:color w:val="333333"/>
        </w:rPr>
        <w:t>5.1</w:t>
      </w:r>
      <w:r>
        <w:rPr>
          <w:b/>
          <w:bCs/>
          <w:color w:val="333333"/>
          <w:spacing w:val="-64"/>
        </w:rPr>
        <w:t xml:space="preserve"> </w:t>
      </w:r>
      <w:r>
        <w:rPr>
          <w:rFonts w:ascii="微软雅黑" w:hAnsi="微软雅黑" w:eastAsia="微软雅黑" w:cs="微软雅黑"/>
          <w:color w:val="333333"/>
        </w:rPr>
        <w:t>从单体架构到微服务</w:t>
      </w:r>
    </w:p>
    <w:p>
      <w:pPr>
        <w:pStyle w:val="4"/>
        <w:spacing w:before="98" w:line="240" w:lineRule="auto"/>
        <w:ind w:right="6366"/>
        <w:jc w:val="left"/>
        <w:rPr>
          <w:rFonts w:ascii="微软雅黑" w:hAnsi="微软雅黑" w:eastAsia="微软雅黑" w:cs="微软雅黑"/>
          <w:b w:val="0"/>
          <w:bCs w:val="0"/>
        </w:rPr>
      </w:pPr>
      <w:bookmarkStart w:id="36" w:name="5.1.1 单体架构"/>
      <w:bookmarkEnd w:id="36"/>
      <w:r>
        <w:rPr>
          <w:b/>
          <w:bCs/>
          <w:color w:val="333333"/>
          <w:w w:val="95"/>
        </w:rPr>
        <w:t>5.1.1</w:t>
      </w:r>
      <w:r>
        <w:rPr>
          <w:b/>
          <w:bCs/>
          <w:color w:val="333333"/>
          <w:spacing w:val="-2"/>
          <w:w w:val="95"/>
        </w:rPr>
        <w:t xml:space="preserve"> </w:t>
      </w:r>
      <w:r>
        <w:rPr>
          <w:rFonts w:ascii="微软雅黑" w:hAnsi="微软雅黑" w:eastAsia="微软雅黑" w:cs="微软雅黑"/>
          <w:color w:val="333333"/>
          <w:w w:val="95"/>
        </w:rPr>
        <w:t>单体架构</w:t>
      </w:r>
    </w:p>
    <w:p>
      <w:pPr>
        <w:pStyle w:val="6"/>
        <w:spacing w:before="181" w:line="300" w:lineRule="exact"/>
        <w:ind w:right="699" w:firstLine="50"/>
        <w:jc w:val="left"/>
      </w:pPr>
      <w:r>
        <w:rPr>
          <w:rFonts w:ascii="Calibri" w:hAnsi="Calibri" w:eastAsia="Calibri" w:cs="Calibri"/>
          <w:color w:val="333333"/>
          <w:spacing w:val="-1"/>
        </w:rPr>
        <w:t>Web</w:t>
      </w:r>
      <w:r>
        <w:rPr>
          <w:color w:val="333333"/>
          <w:spacing w:val="-1"/>
        </w:rPr>
        <w:t>应用程序发展的早期，大部分</w:t>
      </w:r>
      <w:r>
        <w:rPr>
          <w:rFonts w:ascii="Calibri" w:hAnsi="Calibri" w:eastAsia="Calibri" w:cs="Calibri"/>
          <w:color w:val="333333"/>
          <w:spacing w:val="-1"/>
        </w:rPr>
        <w:t>web</w:t>
      </w:r>
      <w:r>
        <w:rPr>
          <w:color w:val="333333"/>
          <w:spacing w:val="-1"/>
        </w:rPr>
        <w:t>工程师将所有的功能模块打包到一起并放在一个</w:t>
      </w:r>
      <w:r>
        <w:rPr>
          <w:rFonts w:ascii="Calibri" w:hAnsi="Calibri" w:eastAsia="Calibri" w:cs="Calibri"/>
          <w:color w:val="333333"/>
          <w:spacing w:val="-1"/>
        </w:rPr>
        <w:t>web</w:t>
      </w:r>
      <w:r>
        <w:rPr>
          <w:color w:val="333333"/>
          <w:spacing w:val="-1"/>
        </w:rPr>
        <w:t>容器中运行，所有功能</w:t>
      </w:r>
      <w:r>
        <w:rPr>
          <w:color w:val="333333"/>
          <w:spacing w:val="31"/>
        </w:rPr>
        <w:t xml:space="preserve"> </w:t>
      </w:r>
      <w:r>
        <w:rPr>
          <w:color w:val="333333"/>
          <w:w w:val="105"/>
        </w:rPr>
        <w:t>模块使用同一个数据库，同时，它还提供</w:t>
      </w:r>
      <w:r>
        <w:rPr>
          <w:rFonts w:ascii="Calibri" w:hAnsi="Calibri" w:eastAsia="Calibri" w:cs="Calibri"/>
          <w:color w:val="333333"/>
          <w:w w:val="105"/>
        </w:rPr>
        <w:t>API</w:t>
      </w:r>
      <w:r>
        <w:rPr>
          <w:color w:val="333333"/>
          <w:w w:val="105"/>
        </w:rPr>
        <w:t>或者</w:t>
      </w:r>
      <w:r>
        <w:rPr>
          <w:rFonts w:ascii="Calibri" w:hAnsi="Calibri" w:eastAsia="Calibri" w:cs="Calibri"/>
          <w:color w:val="333333"/>
          <w:w w:val="105"/>
        </w:rPr>
        <w:t>UI</w:t>
      </w:r>
      <w:r>
        <w:rPr>
          <w:color w:val="333333"/>
          <w:w w:val="105"/>
        </w:rPr>
        <w:t>访问的</w:t>
      </w:r>
      <w:r>
        <w:rPr>
          <w:rFonts w:ascii="Calibri" w:hAnsi="Calibri" w:eastAsia="Calibri" w:cs="Calibri"/>
          <w:color w:val="333333"/>
          <w:w w:val="105"/>
        </w:rPr>
        <w:t>web</w:t>
      </w:r>
      <w:r>
        <w:rPr>
          <w:color w:val="333333"/>
          <w:w w:val="105"/>
        </w:rPr>
        <w:t>模块等。</w:t>
      </w:r>
    </w:p>
    <w:p>
      <w:pPr>
        <w:spacing w:after="0" w:line="300" w:lineRule="exact"/>
        <w:jc w:val="left"/>
        <w:sectPr>
          <w:headerReference r:id="rId40" w:type="default"/>
          <w:footerReference r:id="rId41" w:type="default"/>
          <w:pgSz w:w="11900" w:h="16820"/>
          <w:pgMar w:top="122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373" o:spid="_x0000_s1373"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74" o:spid="_x0000_s1374" o:spt="203" style="position:absolute;left:0pt;margin-left:0pt;margin-top:0pt;height:769.85pt;width:595pt;mso-position-horizontal-relative:page;mso-position-vertical-relative:page;z-index:-251653120;mso-width-relative:page;mso-height-relative:page;" coordsize="11900,15397">
            <o:lock v:ext="edit"/>
            <v:shape id="_x0000_s1375" o:spid="_x0000_s1375" o:spt="75" type="#_x0000_t75" style="position:absolute;left:2851;top:1121;height:4696;width:6209;" filled="f" stroked="f" coordsize="21600,21600">
              <v:path/>
              <v:fill on="f" focussize="0,0"/>
              <v:stroke on="f"/>
              <v:imagedata r:id="rId101" o:title=""/>
              <o:lock v:ext="edit" aspectratio="t"/>
            </v:shape>
            <v:shape id="_x0000_s1376" o:spid="_x0000_s1376" o:spt="75" type="#_x0000_t75" style="position:absolute;left:0;top:0;height:1132;width:11900;" filled="f" stroked="f" coordsize="21600,21600">
              <v:path/>
              <v:fill on="f" focussize="0,0"/>
              <v:stroke on="f"/>
              <v:imagedata r:id="rId74" o:title=""/>
              <o:lock v:ext="edit" aspectratio="t"/>
            </v:shape>
            <v:shape id="_x0000_s1377" o:spid="_x0000_s1377" o:spt="75" type="#_x0000_t75" style="position:absolute;left:0;top:1423;height:13974;width:11900;" filled="f" stroked="f" coordsize="21600,21600">
              <v:path/>
              <v:fill on="f" focussize="0,0"/>
              <v:stroke on="f"/>
              <v:imagedata r:id="rId70" o:title=""/>
              <o:lock v:ext="edit" aspectratio="t"/>
            </v:shape>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4" w:line="240" w:lineRule="auto"/>
        <w:rPr>
          <w:rFonts w:ascii="微软雅黑" w:hAnsi="微软雅黑" w:eastAsia="微软雅黑" w:cs="微软雅黑"/>
          <w:sz w:val="10"/>
          <w:szCs w:val="10"/>
        </w:rPr>
      </w:pPr>
    </w:p>
    <w:p>
      <w:pPr>
        <w:pStyle w:val="6"/>
        <w:spacing w:before="16" w:line="300" w:lineRule="exact"/>
        <w:ind w:right="699" w:firstLine="50"/>
        <w:jc w:val="left"/>
      </w:pPr>
      <w:r>
        <w:rPr>
          <w:color w:val="333333"/>
        </w:rPr>
        <w:t>尽管也是模块化逻辑，但是最终它还是会打包并部署为单体式应用，这种将所有功能都部署在一个</w:t>
      </w:r>
      <w:r>
        <w:rPr>
          <w:rFonts w:ascii="Calibri" w:hAnsi="Calibri" w:eastAsia="Calibri" w:cs="Calibri"/>
          <w:color w:val="333333"/>
        </w:rPr>
        <w:t>web</w:t>
      </w:r>
      <w:r>
        <w:rPr>
          <w:color w:val="333333"/>
        </w:rPr>
        <w:t>容器中运行</w:t>
      </w:r>
      <w:r>
        <w:rPr>
          <w:color w:val="333333"/>
          <w:spacing w:val="19"/>
        </w:rPr>
        <w:t xml:space="preserve"> </w:t>
      </w:r>
      <w:r>
        <w:rPr>
          <w:color w:val="333333"/>
          <w:w w:val="105"/>
        </w:rPr>
        <w:t>的系统就叫做</w:t>
      </w:r>
      <w:r>
        <w:rPr>
          <w:rFonts w:ascii="微软雅黑" w:hAnsi="微软雅黑" w:eastAsia="微软雅黑" w:cs="微软雅黑"/>
          <w:b/>
          <w:bCs/>
          <w:color w:val="333333"/>
          <w:w w:val="105"/>
        </w:rPr>
        <w:t>单体架构</w:t>
      </w:r>
      <w:r>
        <w:rPr>
          <w:color w:val="333333"/>
          <w:w w:val="105"/>
        </w:rPr>
        <w:t>（也叫：巨石型应用）。</w:t>
      </w:r>
    </w:p>
    <w:p>
      <w:pPr>
        <w:pStyle w:val="6"/>
        <w:spacing w:before="126" w:line="333" w:lineRule="auto"/>
        <w:ind w:left="1097" w:right="699"/>
        <w:jc w:val="left"/>
      </w:pPr>
      <w:r>
        <w:rPr>
          <w:color w:val="333333"/>
          <w:w w:val="105"/>
        </w:rPr>
        <w:t>单体架构有很多好处：</w:t>
      </w:r>
      <w:r>
        <w:rPr>
          <w:color w:val="333333"/>
          <w:w w:val="102"/>
        </w:rPr>
        <w:t xml:space="preserve"> </w:t>
      </w:r>
      <w:r>
        <w:rPr>
          <w:rFonts w:ascii="微软雅黑" w:hAnsi="微软雅黑" w:eastAsia="微软雅黑" w:cs="微软雅黑"/>
          <w:b/>
          <w:bCs/>
          <w:color w:val="333333"/>
          <w:w w:val="105"/>
        </w:rPr>
        <w:t>开发效率高</w:t>
      </w:r>
      <w:r>
        <w:rPr>
          <w:color w:val="333333"/>
          <w:w w:val="105"/>
        </w:rPr>
        <w:t>：模块之间交互采用本地方法调用，并节省微服务之间的交互讨论时间与开发成本。</w:t>
      </w:r>
      <w:r>
        <w:rPr>
          <w:color w:val="333333"/>
          <w:w w:val="102"/>
        </w:rPr>
        <w:t xml:space="preserve"> </w:t>
      </w:r>
      <w:r>
        <w:rPr>
          <w:rFonts w:ascii="微软雅黑" w:hAnsi="微软雅黑" w:eastAsia="微软雅黑" w:cs="微软雅黑"/>
          <w:b/>
          <w:bCs/>
          <w:color w:val="333333"/>
          <w:w w:val="105"/>
        </w:rPr>
        <w:t>容易测试</w:t>
      </w:r>
      <w:r>
        <w:rPr>
          <w:color w:val="333333"/>
          <w:w w:val="105"/>
        </w:rPr>
        <w:t>：</w:t>
      </w:r>
      <w:r>
        <w:rPr>
          <w:rFonts w:ascii="Calibri" w:hAnsi="Calibri" w:eastAsia="Calibri" w:cs="Calibri"/>
          <w:color w:val="333333"/>
          <w:w w:val="105"/>
        </w:rPr>
        <w:t>IDE</w:t>
      </w:r>
      <w:r>
        <w:rPr>
          <w:color w:val="333333"/>
          <w:w w:val="105"/>
        </w:rPr>
        <w:t>都是为开发单个应用设计的、容易测试</w:t>
      </w:r>
      <w:r>
        <w:rPr>
          <w:rFonts w:ascii="Calibri" w:hAnsi="Calibri" w:eastAsia="Calibri" w:cs="Calibri"/>
          <w:color w:val="333333"/>
          <w:w w:val="105"/>
        </w:rPr>
        <w:t>——</w:t>
      </w:r>
      <w:r>
        <w:rPr>
          <w:color w:val="333333"/>
          <w:w w:val="105"/>
        </w:rPr>
        <w:t>在本地就可以启动完整的系统。</w:t>
      </w:r>
      <w:r>
        <w:rPr>
          <w:color w:val="333333"/>
          <w:w w:val="102"/>
        </w:rPr>
        <w:t xml:space="preserve"> </w:t>
      </w:r>
      <w:r>
        <w:rPr>
          <w:rFonts w:ascii="微软雅黑" w:hAnsi="微软雅黑" w:eastAsia="微软雅黑" w:cs="微软雅黑"/>
          <w:b/>
          <w:bCs/>
          <w:color w:val="333333"/>
          <w:w w:val="105"/>
        </w:rPr>
        <w:t>容易部署</w:t>
      </w:r>
      <w:r>
        <w:rPr>
          <w:color w:val="333333"/>
          <w:w w:val="105"/>
        </w:rPr>
        <w:t>：运维成本小，直接打包为一个完整的包，拷贝到</w:t>
      </w:r>
      <w:r>
        <w:rPr>
          <w:rFonts w:ascii="Calibri" w:hAnsi="Calibri" w:eastAsia="Calibri" w:cs="Calibri"/>
          <w:color w:val="333333"/>
          <w:w w:val="105"/>
        </w:rPr>
        <w:t>web</w:t>
      </w:r>
      <w:r>
        <w:rPr>
          <w:color w:val="333333"/>
          <w:w w:val="105"/>
        </w:rPr>
        <w:t>容器的某个目录下即可运行。</w:t>
      </w:r>
      <w:r>
        <w:rPr>
          <w:color w:val="333333"/>
          <w:w w:val="102"/>
        </w:rPr>
        <w:t xml:space="preserve"> </w:t>
      </w:r>
      <w:r>
        <w:rPr>
          <w:color w:val="333333"/>
        </w:rPr>
        <w:t>但是，上述的好处是有条件的，它适用于小型简单应用，对于大规模的复杂应用，就会展现出来以下的不足：</w:t>
      </w:r>
      <w:r>
        <w:rPr>
          <w:color w:val="333333"/>
          <w:spacing w:val="18"/>
        </w:rPr>
        <w:t xml:space="preserve"> </w:t>
      </w:r>
      <w:r>
        <w:rPr>
          <w:rFonts w:ascii="微软雅黑" w:hAnsi="微软雅黑" w:eastAsia="微软雅黑" w:cs="微软雅黑"/>
          <w:b/>
          <w:bCs/>
          <w:color w:val="333333"/>
        </w:rPr>
        <w:t xml:space="preserve">复杂性逐渐变高，可维护性逐渐变差 </w:t>
      </w:r>
      <w:r>
        <w:rPr>
          <w:color w:val="333333"/>
        </w:rPr>
        <w:t>：所有业务模块部署在一起，复杂度越来越高，修改时牵一发动全身。</w:t>
      </w:r>
      <w:r>
        <w:rPr>
          <w:color w:val="333333"/>
          <w:spacing w:val="7"/>
        </w:rPr>
        <w:t xml:space="preserve"> </w:t>
      </w:r>
      <w:r>
        <w:rPr>
          <w:rFonts w:ascii="微软雅黑" w:hAnsi="微软雅黑" w:eastAsia="微软雅黑" w:cs="微软雅黑"/>
          <w:b/>
          <w:bCs/>
          <w:color w:val="333333"/>
        </w:rPr>
        <w:t>版本迭代速度逐渐变慢</w:t>
      </w:r>
      <w:r>
        <w:rPr>
          <w:color w:val="333333"/>
        </w:rPr>
        <w:t>：修改一个地方就要将整个应用全部编译、部署、启动时间过长、回归测试周期过长。</w:t>
      </w:r>
      <w:r>
        <w:rPr>
          <w:color w:val="333333"/>
          <w:spacing w:val="18"/>
        </w:rPr>
        <w:t xml:space="preserve"> </w:t>
      </w:r>
      <w:r>
        <w:rPr>
          <w:rFonts w:ascii="微软雅黑" w:hAnsi="微软雅黑" w:eastAsia="微软雅黑" w:cs="微软雅黑"/>
          <w:b/>
          <w:bCs/>
          <w:color w:val="333333"/>
          <w:w w:val="105"/>
        </w:rPr>
        <w:t>阻碍技术创新</w:t>
      </w:r>
      <w:r>
        <w:rPr>
          <w:color w:val="333333"/>
          <w:w w:val="105"/>
        </w:rPr>
        <w:t>：若更新技术框架，除非你愿意将系统全部重写，无法实现部分技术更新。</w:t>
      </w:r>
      <w:r>
        <w:rPr>
          <w:color w:val="333333"/>
          <w:w w:val="102"/>
        </w:rPr>
        <w:t xml:space="preserve"> </w:t>
      </w:r>
      <w:r>
        <w:rPr>
          <w:rFonts w:ascii="微软雅黑" w:hAnsi="微软雅黑" w:eastAsia="微软雅黑" w:cs="微软雅黑"/>
          <w:b/>
          <w:bCs/>
          <w:color w:val="333333"/>
          <w:w w:val="105"/>
        </w:rPr>
        <w:t>无法按需伸缩</w:t>
      </w:r>
      <w:r>
        <w:rPr>
          <w:color w:val="333333"/>
          <w:w w:val="105"/>
        </w:rPr>
        <w:t>：通过冗余部署完整应用的方式来实现水平扩展，无法针对某业务按需伸缩。</w:t>
      </w:r>
    </w:p>
    <w:p>
      <w:pPr>
        <w:spacing w:before="10" w:line="240" w:lineRule="auto"/>
        <w:rPr>
          <w:rFonts w:ascii="微软雅黑" w:hAnsi="微软雅黑" w:eastAsia="微软雅黑" w:cs="微软雅黑"/>
          <w:sz w:val="27"/>
          <w:szCs w:val="27"/>
        </w:rPr>
      </w:pPr>
    </w:p>
    <w:p>
      <w:pPr>
        <w:pStyle w:val="4"/>
        <w:spacing w:line="240" w:lineRule="auto"/>
        <w:ind w:right="6366"/>
        <w:jc w:val="left"/>
        <w:rPr>
          <w:rFonts w:ascii="微软雅黑" w:hAnsi="微软雅黑" w:eastAsia="微软雅黑" w:cs="微软雅黑"/>
          <w:b w:val="0"/>
          <w:bCs w:val="0"/>
        </w:rPr>
      </w:pPr>
      <w:bookmarkStart w:id="37" w:name="5.1.2 微服务"/>
      <w:bookmarkEnd w:id="37"/>
      <w:r>
        <w:rPr>
          <w:b/>
          <w:bCs/>
          <w:color w:val="333333"/>
          <w:w w:val="95"/>
        </w:rPr>
        <w:t>5.1.2</w:t>
      </w:r>
      <w:r>
        <w:rPr>
          <w:b/>
          <w:bCs/>
          <w:color w:val="333333"/>
          <w:spacing w:val="-17"/>
          <w:w w:val="95"/>
        </w:rPr>
        <w:t xml:space="preserve"> </w:t>
      </w:r>
      <w:r>
        <w:rPr>
          <w:rFonts w:ascii="微软雅黑" w:hAnsi="微软雅黑" w:eastAsia="微软雅黑" w:cs="微软雅黑"/>
          <w:color w:val="333333"/>
          <w:w w:val="95"/>
        </w:rPr>
        <w:t>微服务</w:t>
      </w:r>
    </w:p>
    <w:p>
      <w:pPr>
        <w:pStyle w:val="6"/>
        <w:spacing w:before="181" w:line="300" w:lineRule="exact"/>
        <w:ind w:right="699" w:firstLine="50"/>
        <w:jc w:val="left"/>
      </w:pPr>
      <w:r>
        <w:rPr>
          <w:color w:val="333333"/>
        </w:rPr>
        <w:t>许多大型公司，通过采用微服务架构解决了上述问题。其思路不是开发一个巨大的单体式的应用，而是将应用分解</w:t>
      </w:r>
      <w:r>
        <w:rPr>
          <w:color w:val="333333"/>
          <w:spacing w:val="35"/>
        </w:rPr>
        <w:t xml:space="preserve"> </w:t>
      </w:r>
      <w:r>
        <w:rPr>
          <w:color w:val="333333"/>
          <w:w w:val="105"/>
        </w:rPr>
        <w:t>为小的、互相连接的微服务。</w:t>
      </w:r>
    </w:p>
    <w:p>
      <w:pPr>
        <w:pStyle w:val="6"/>
        <w:spacing w:before="165" w:line="300" w:lineRule="exact"/>
        <w:ind w:right="699" w:firstLine="50"/>
        <w:jc w:val="left"/>
      </w:pPr>
      <w:r>
        <w:rPr>
          <w:color w:val="333333"/>
        </w:rPr>
        <w:t>一个微服务一般完成某个特定的功能，比如订单服务、用户服务等等。每一个微服务都是完整应用，都有自己的业</w:t>
      </w:r>
      <w:r>
        <w:rPr>
          <w:color w:val="333333"/>
          <w:spacing w:val="35"/>
        </w:rPr>
        <w:t xml:space="preserve"> </w:t>
      </w:r>
      <w:r>
        <w:rPr>
          <w:color w:val="333333"/>
          <w:w w:val="105"/>
        </w:rPr>
        <w:t>务逻辑和数据库。一些微服务还会发布</w:t>
      </w:r>
      <w:r>
        <w:rPr>
          <w:rFonts w:ascii="Calibri" w:hAnsi="Calibri" w:eastAsia="Calibri" w:cs="Calibri"/>
          <w:color w:val="333333"/>
          <w:w w:val="105"/>
        </w:rPr>
        <w:t>API</w:t>
      </w:r>
      <w:r>
        <w:rPr>
          <w:color w:val="333333"/>
          <w:w w:val="105"/>
        </w:rPr>
        <w:t>给其它微服务和应用客户端使用。</w:t>
      </w:r>
    </w:p>
    <w:p>
      <w:pPr>
        <w:pStyle w:val="6"/>
        <w:spacing w:before="111" w:line="240" w:lineRule="auto"/>
        <w:ind w:left="1437" w:right="6366"/>
        <w:jc w:val="left"/>
      </w:pPr>
      <w:r>
        <w:rPr>
          <w:color w:val="333333"/>
          <w:w w:val="105"/>
        </w:rPr>
        <w:t>比如，根据前面描述系统可能的分解如下：</w:t>
      </w:r>
    </w:p>
    <w:p>
      <w:pPr>
        <w:spacing w:after="0" w:line="240" w:lineRule="auto"/>
        <w:jc w:val="left"/>
        <w:sectPr>
          <w:headerReference r:id="rId42" w:type="default"/>
          <w:footerReference r:id="rId43" w:type="default"/>
          <w:pgSz w:w="11900" w:h="16820"/>
          <w:pgMar w:top="160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378" o:spid="_x0000_s1378"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79" o:spid="_x0000_s1379" o:spt="203" style="position:absolute;left:0pt;margin-left:0pt;margin-top:0pt;height:769.85pt;width:595pt;mso-position-horizontal-relative:page;mso-position-vertical-relative:page;z-index:-251653120;mso-width-relative:page;mso-height-relative:page;" coordsize="11900,15397">
            <o:lock v:ext="edit"/>
            <v:shape id="_x0000_s1380" o:spid="_x0000_s1380" o:spt="75" type="#_x0000_t75" style="position:absolute;left:1472;top:1120;height:5732;width:8973;" filled="f" stroked="f" coordsize="21600,21600">
              <v:path/>
              <v:fill on="f" focussize="0,0"/>
              <v:stroke on="f"/>
              <v:imagedata r:id="rId102" o:title=""/>
              <o:lock v:ext="edit" aspectratio="t"/>
            </v:shape>
            <v:shape id="_x0000_s1381" o:spid="_x0000_s1381" o:spt="75" type="#_x0000_t75" style="position:absolute;left:0;top:0;height:1132;width:11900;" filled="f" stroked="f" coordsize="21600,21600">
              <v:path/>
              <v:fill on="f" focussize="0,0"/>
              <v:stroke on="f"/>
              <v:imagedata r:id="rId74" o:title=""/>
              <o:lock v:ext="edit" aspectratio="t"/>
            </v:shape>
            <v:shape id="_x0000_s1382" o:spid="_x0000_s1382" o:spt="75" type="#_x0000_t75" style="position:absolute;left:0;top:1423;height:13974;width:11900;" filled="f" stroked="f" coordsize="21600,21600">
              <v:path/>
              <v:fill on="f" focussize="0,0"/>
              <v:stroke on="f"/>
              <v:imagedata r:id="rId70" o:title=""/>
              <o:lock v:ext="edit" aspectratio="t"/>
            </v:shape>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 w:line="240" w:lineRule="auto"/>
        <w:rPr>
          <w:rFonts w:ascii="微软雅黑" w:hAnsi="微软雅黑" w:eastAsia="微软雅黑" w:cs="微软雅黑"/>
          <w:sz w:val="18"/>
          <w:szCs w:val="18"/>
        </w:rPr>
      </w:pPr>
    </w:p>
    <w:p>
      <w:pPr>
        <w:pStyle w:val="6"/>
        <w:spacing w:before="16" w:line="300" w:lineRule="exact"/>
        <w:ind w:right="699" w:firstLine="50"/>
        <w:jc w:val="left"/>
      </w:pPr>
      <w:r>
        <w:rPr>
          <w:color w:val="333333"/>
        </w:rPr>
        <w:t>每一个业务模块都使用独立的服务完成，这种微服务架构模式也影响了应用和数据库之间的关系，不像传统多个业</w:t>
      </w:r>
      <w:r>
        <w:rPr>
          <w:color w:val="333333"/>
          <w:spacing w:val="35"/>
        </w:rPr>
        <w:t xml:space="preserve"> </w:t>
      </w:r>
      <w:r>
        <w:rPr>
          <w:color w:val="333333"/>
          <w:w w:val="105"/>
        </w:rPr>
        <w:t>务模块共享一个数据库，微服务架构每个服务都有自己的数据库。</w:t>
      </w:r>
    </w:p>
    <w:p>
      <w:pPr>
        <w:pStyle w:val="6"/>
        <w:spacing w:before="111" w:line="240" w:lineRule="auto"/>
        <w:ind w:left="1497" w:right="6366" w:hanging="451"/>
        <w:jc w:val="left"/>
      </w:pPr>
      <w:r>
        <w:rPr>
          <w:color w:val="333333"/>
          <w:w w:val="105"/>
        </w:rPr>
        <w:t>微服务架构的好处：</w:t>
      </w:r>
    </w:p>
    <w:p>
      <w:pPr>
        <w:pStyle w:val="6"/>
        <w:spacing w:before="159" w:line="220" w:lineRule="auto"/>
        <w:ind w:left="1497" w:right="3849"/>
        <w:jc w:val="left"/>
      </w:pPr>
      <w:r>
        <w:rPr>
          <w:color w:val="333333"/>
        </w:rPr>
        <w:t>分而治之，职责单一；易于开发、理解和维护、方便团队的拆分和管理</w:t>
      </w:r>
      <w:r>
        <w:rPr>
          <w:color w:val="333333"/>
          <w:spacing w:val="44"/>
        </w:rPr>
        <w:t xml:space="preserve"> </w:t>
      </w:r>
      <w:r>
        <w:rPr>
          <w:color w:val="333333"/>
          <w:w w:val="105"/>
        </w:rPr>
        <w:t>可伸缩；能够单独的对指定的服务进行伸缩</w:t>
      </w:r>
      <w:r>
        <w:rPr>
          <w:color w:val="333333"/>
          <w:w w:val="102"/>
        </w:rPr>
        <w:t xml:space="preserve"> </w:t>
      </w:r>
      <w:r>
        <w:rPr>
          <w:color w:val="333333"/>
          <w:w w:val="105"/>
        </w:rPr>
        <w:t>局部容易修改，容易替换，容易部署，有利于持续集成和快速迭代</w:t>
      </w:r>
      <w:r>
        <w:rPr>
          <w:color w:val="333333"/>
          <w:w w:val="102"/>
        </w:rPr>
        <w:t xml:space="preserve"> </w:t>
      </w:r>
      <w:r>
        <w:rPr>
          <w:color w:val="333333"/>
          <w:w w:val="105"/>
        </w:rPr>
        <w:t>不会受限于任何技术栈</w:t>
      </w:r>
    </w:p>
    <w:p>
      <w:pPr>
        <w:pStyle w:val="3"/>
        <w:spacing w:before="115" w:line="240" w:lineRule="auto"/>
        <w:ind w:right="6366"/>
        <w:jc w:val="left"/>
        <w:rPr>
          <w:rFonts w:ascii="微软雅黑" w:hAnsi="微软雅黑" w:eastAsia="微软雅黑" w:cs="微软雅黑"/>
          <w:b w:val="0"/>
          <w:bCs w:val="0"/>
        </w:rPr>
      </w:pPr>
      <w:bookmarkStart w:id="38" w:name="5.2 分布式应用配置管理"/>
      <w:bookmarkEnd w:id="38"/>
      <w:r>
        <w:rPr>
          <w:b/>
          <w:bCs/>
          <w:color w:val="333333"/>
        </w:rPr>
        <w:t>5.2</w:t>
      </w:r>
      <w:r>
        <w:rPr>
          <w:b/>
          <w:bCs/>
          <w:color w:val="333333"/>
          <w:spacing w:val="-64"/>
        </w:rPr>
        <w:t xml:space="preserve"> </w:t>
      </w:r>
      <w:r>
        <w:rPr>
          <w:rFonts w:ascii="微软雅黑" w:hAnsi="微软雅黑" w:eastAsia="微软雅黑" w:cs="微软雅黑"/>
          <w:color w:val="333333"/>
        </w:rPr>
        <w:t>分布式应用配置管理</w:t>
      </w:r>
    </w:p>
    <w:p>
      <w:pPr>
        <w:pStyle w:val="6"/>
        <w:spacing w:before="142" w:line="240" w:lineRule="auto"/>
        <w:ind w:right="699"/>
        <w:jc w:val="left"/>
      </w:pPr>
      <w:r>
        <w:rPr>
          <w:color w:val="333333"/>
          <w:w w:val="105"/>
        </w:rPr>
        <w:t>下图展示了如何通过</w:t>
      </w:r>
      <w:r>
        <w:rPr>
          <w:rFonts w:ascii="Calibri" w:hAnsi="Calibri" w:eastAsia="Calibri" w:cs="Calibri"/>
          <w:color w:val="333333"/>
          <w:w w:val="105"/>
        </w:rPr>
        <w:t>Nacos</w:t>
      </w:r>
      <w:r>
        <w:rPr>
          <w:color w:val="333333"/>
          <w:w w:val="105"/>
        </w:rPr>
        <w:t>集中管理多个服务的配置：</w:t>
      </w:r>
    </w:p>
    <w:p>
      <w:pPr>
        <w:spacing w:after="0" w:line="240" w:lineRule="auto"/>
        <w:jc w:val="left"/>
        <w:sectPr>
          <w:headerReference r:id="rId44" w:type="default"/>
          <w:footerReference r:id="rId45" w:type="default"/>
          <w:pgSz w:w="11900" w:h="16820"/>
          <w:pgMar w:top="160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383" o:spid="_x0000_s1383"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84" o:spid="_x0000_s1384" o:spt="203" style="position:absolute;left:0pt;margin-left:0pt;margin-top:0pt;height:769.85pt;width:595pt;mso-position-horizontal-relative:page;mso-position-vertical-relative:page;z-index:-251653120;mso-width-relative:page;mso-height-relative:page;" coordsize="11900,15397">
            <o:lock v:ext="edit"/>
            <v:shape id="_x0000_s1385" o:spid="_x0000_s1385" o:spt="75" type="#_x0000_t75" style="position:absolute;left:3466;top:1128;height:5109;width:4978;" filled="f" stroked="f" coordsize="21600,21600">
              <v:path/>
              <v:fill on="f" focussize="0,0"/>
              <v:stroke on="f"/>
              <v:imagedata r:id="rId103" o:title=""/>
              <o:lock v:ext="edit" aspectratio="t"/>
            </v:shape>
            <v:shape id="_x0000_s1386" o:spid="_x0000_s1386" o:spt="75" type="#_x0000_t75" style="position:absolute;left:0;top:0;height:1132;width:11900;" filled="f" stroked="f" coordsize="21600,21600">
              <v:path/>
              <v:fill on="f" focussize="0,0"/>
              <v:stroke on="f"/>
              <v:imagedata r:id="rId74" o:title=""/>
              <o:lock v:ext="edit" aspectratio="t"/>
            </v:shape>
            <v:shape id="_x0000_s1387" o:spid="_x0000_s1387" o:spt="75" type="#_x0000_t75" style="position:absolute;left:0;top:1423;height:13974;width:11900;" filled="f" stroked="f" coordsize="21600,21600">
              <v:path/>
              <v:fill on="f" focussize="0,0"/>
              <v:stroke on="f"/>
              <v:imagedata r:id="rId70" o:title=""/>
              <o:lock v:ext="edit" aspectratio="t"/>
            </v:shape>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2" w:line="240" w:lineRule="auto"/>
        <w:rPr>
          <w:rFonts w:ascii="微软雅黑" w:hAnsi="微软雅黑" w:eastAsia="微软雅黑" w:cs="微软雅黑"/>
          <w:sz w:val="15"/>
          <w:szCs w:val="15"/>
        </w:rPr>
      </w:pPr>
    </w:p>
    <w:p>
      <w:pPr>
        <w:pStyle w:val="6"/>
        <w:spacing w:before="18" w:line="300" w:lineRule="exact"/>
        <w:ind w:left="1497" w:right="3849"/>
        <w:jc w:val="left"/>
      </w:pPr>
      <w:r>
        <w:rPr>
          <w:color w:val="333333"/>
          <w:w w:val="105"/>
        </w:rPr>
        <w:t>用户通过</w:t>
      </w:r>
      <w:r>
        <w:rPr>
          <w:rFonts w:ascii="Calibri" w:hAnsi="Calibri" w:eastAsia="Calibri" w:cs="Calibri"/>
          <w:color w:val="333333"/>
          <w:w w:val="105"/>
        </w:rPr>
        <w:t>Nacos Server</w:t>
      </w:r>
      <w:r>
        <w:rPr>
          <w:color w:val="333333"/>
          <w:w w:val="105"/>
        </w:rPr>
        <w:t>的控制台集中对多个服务的配置进行管理。</w:t>
      </w:r>
      <w:r>
        <w:rPr>
          <w:color w:val="333333"/>
          <w:spacing w:val="-26"/>
          <w:w w:val="105"/>
        </w:rPr>
        <w:t xml:space="preserve"> </w:t>
      </w:r>
      <w:r>
        <w:rPr>
          <w:color w:val="333333"/>
          <w:w w:val="105"/>
        </w:rPr>
        <w:t>各服务统一从</w:t>
      </w:r>
      <w:r>
        <w:rPr>
          <w:rFonts w:ascii="Calibri" w:hAnsi="Calibri" w:eastAsia="Calibri" w:cs="Calibri"/>
          <w:color w:val="333333"/>
          <w:w w:val="105"/>
        </w:rPr>
        <w:t>Nacos</w:t>
      </w:r>
      <w:r>
        <w:rPr>
          <w:rFonts w:ascii="Calibri" w:hAnsi="Calibri" w:eastAsia="Calibri" w:cs="Calibri"/>
          <w:color w:val="333333"/>
          <w:spacing w:val="29"/>
          <w:w w:val="105"/>
        </w:rPr>
        <w:t xml:space="preserve"> </w:t>
      </w:r>
      <w:r>
        <w:rPr>
          <w:rFonts w:ascii="Calibri" w:hAnsi="Calibri" w:eastAsia="Calibri" w:cs="Calibri"/>
          <w:color w:val="333333"/>
          <w:w w:val="105"/>
        </w:rPr>
        <w:t>Server</w:t>
      </w:r>
      <w:r>
        <w:rPr>
          <w:color w:val="333333"/>
          <w:w w:val="105"/>
        </w:rPr>
        <w:t>中获取各自的配置，并监听配置的变化。</w:t>
      </w:r>
    </w:p>
    <w:p>
      <w:pPr>
        <w:spacing w:before="0" w:line="240" w:lineRule="auto"/>
        <w:rPr>
          <w:rFonts w:ascii="微软雅黑" w:hAnsi="微软雅黑" w:eastAsia="微软雅黑" w:cs="微软雅黑"/>
          <w:sz w:val="20"/>
          <w:szCs w:val="20"/>
        </w:rPr>
      </w:pPr>
    </w:p>
    <w:p>
      <w:pPr>
        <w:spacing w:before="9" w:line="240" w:lineRule="auto"/>
        <w:rPr>
          <w:rFonts w:ascii="微软雅黑" w:hAnsi="微软雅黑" w:eastAsia="微软雅黑" w:cs="微软雅黑"/>
          <w:sz w:val="13"/>
          <w:szCs w:val="13"/>
        </w:rPr>
      </w:pPr>
    </w:p>
    <w:p>
      <w:pPr>
        <w:pStyle w:val="4"/>
        <w:spacing w:line="240" w:lineRule="auto"/>
        <w:ind w:right="6366"/>
        <w:jc w:val="left"/>
        <w:rPr>
          <w:rFonts w:ascii="微软雅黑" w:hAnsi="微软雅黑" w:eastAsia="微软雅黑" w:cs="微软雅黑"/>
          <w:b w:val="0"/>
          <w:bCs w:val="0"/>
        </w:rPr>
      </w:pPr>
      <w:bookmarkStart w:id="39" w:name="5.2.1 发布配置"/>
      <w:bookmarkEnd w:id="39"/>
      <w:r>
        <w:rPr>
          <w:b/>
          <w:bCs/>
          <w:color w:val="333333"/>
          <w:w w:val="95"/>
        </w:rPr>
        <w:t>5.2.1</w:t>
      </w:r>
      <w:r>
        <w:rPr>
          <w:b/>
          <w:bCs/>
          <w:color w:val="333333"/>
          <w:spacing w:val="-2"/>
          <w:w w:val="95"/>
        </w:rPr>
        <w:t xml:space="preserve"> </w:t>
      </w:r>
      <w:r>
        <w:rPr>
          <w:rFonts w:ascii="微软雅黑" w:hAnsi="微软雅黑" w:eastAsia="微软雅黑" w:cs="微软雅黑"/>
          <w:color w:val="333333"/>
          <w:w w:val="95"/>
        </w:rPr>
        <w:t>发布配置</w:t>
      </w:r>
    </w:p>
    <w:p>
      <w:pPr>
        <w:pStyle w:val="6"/>
        <w:spacing w:before="142" w:line="328" w:lineRule="auto"/>
        <w:ind w:right="699" w:firstLine="50"/>
        <w:jc w:val="left"/>
      </w:pPr>
      <w:r>
        <w:rPr>
          <w:color w:val="333333"/>
          <w:w w:val="105"/>
        </w:rPr>
        <w:t>首先在</w:t>
      </w:r>
      <w:r>
        <w:rPr>
          <w:rFonts w:ascii="Calibri" w:hAnsi="Calibri" w:eastAsia="Calibri" w:cs="Calibri"/>
          <w:color w:val="333333"/>
          <w:w w:val="105"/>
        </w:rPr>
        <w:t>nacos</w:t>
      </w:r>
      <w:r>
        <w:rPr>
          <w:color w:val="333333"/>
          <w:w w:val="105"/>
        </w:rPr>
        <w:t>发布配置，我们规划了两个服务</w:t>
      </w:r>
      <w:r>
        <w:rPr>
          <w:rFonts w:ascii="Calibri" w:hAnsi="Calibri" w:eastAsia="Calibri" w:cs="Calibri"/>
          <w:color w:val="333333"/>
          <w:w w:val="105"/>
        </w:rPr>
        <w:t>service1</w:t>
      </w:r>
      <w:r>
        <w:rPr>
          <w:color w:val="333333"/>
          <w:w w:val="105"/>
        </w:rPr>
        <w:t>、</w:t>
      </w:r>
      <w:r>
        <w:rPr>
          <w:rFonts w:ascii="Calibri" w:hAnsi="Calibri" w:eastAsia="Calibri" w:cs="Calibri"/>
          <w:color w:val="333333"/>
          <w:w w:val="105"/>
        </w:rPr>
        <w:t>service2</w:t>
      </w:r>
      <w:r>
        <w:rPr>
          <w:color w:val="333333"/>
          <w:w w:val="105"/>
        </w:rPr>
        <w:t>，并且想对这两个服务的配置进行集中维护。</w:t>
      </w:r>
      <w:r>
        <w:rPr>
          <w:color w:val="333333"/>
          <w:w w:val="102"/>
        </w:rPr>
        <w:t xml:space="preserve"> </w:t>
      </w:r>
      <w:r>
        <w:rPr>
          <w:color w:val="333333"/>
          <w:w w:val="110"/>
        </w:rPr>
        <w:t xml:space="preserve">浏览器访问 </w:t>
      </w:r>
      <w:r>
        <w:rPr>
          <w:rFonts w:ascii="Calibri" w:hAnsi="Calibri" w:eastAsia="Calibri" w:cs="Calibri"/>
          <w:color w:val="4183C4"/>
          <w:w w:val="110"/>
          <w:u w:val="single" w:color="4183C4"/>
        </w:rPr>
        <w:t>http://127.0.0.1:8848/nacos</w:t>
      </w:r>
      <w:r>
        <w:rPr>
          <w:rFonts w:ascii="Calibri" w:hAnsi="Calibri" w:eastAsia="Calibri" w:cs="Calibri"/>
          <w:color w:val="4183C4"/>
          <w:spacing w:val="-32"/>
          <w:w w:val="110"/>
          <w:u w:val="single" w:color="4183C4"/>
        </w:rPr>
        <w:t xml:space="preserve"> </w:t>
      </w:r>
      <w:r>
        <w:rPr>
          <w:color w:val="333333"/>
          <w:w w:val="110"/>
        </w:rPr>
        <w:t>，打开</w:t>
      </w:r>
      <w:r>
        <w:rPr>
          <w:rFonts w:ascii="Calibri" w:hAnsi="Calibri" w:eastAsia="Calibri" w:cs="Calibri"/>
          <w:color w:val="333333"/>
          <w:w w:val="110"/>
        </w:rPr>
        <w:t>nacos</w:t>
      </w:r>
      <w:r>
        <w:rPr>
          <w:color w:val="333333"/>
          <w:w w:val="110"/>
        </w:rPr>
        <w:t>控制台，并点击菜单</w:t>
      </w:r>
      <w:r>
        <w:rPr>
          <w:rFonts w:ascii="微软雅黑" w:hAnsi="微软雅黑" w:eastAsia="微软雅黑" w:cs="微软雅黑"/>
          <w:b/>
          <w:bCs/>
          <w:color w:val="333333"/>
          <w:w w:val="110"/>
        </w:rPr>
        <w:t>配置管理</w:t>
      </w:r>
      <w:r>
        <w:rPr>
          <w:rFonts w:ascii="Arial Black" w:hAnsi="Arial Black" w:eastAsia="Arial Black" w:cs="Arial Black"/>
          <w:b/>
          <w:bCs/>
          <w:color w:val="333333"/>
          <w:w w:val="110"/>
        </w:rPr>
        <w:t>-&gt;</w:t>
      </w:r>
      <w:r>
        <w:rPr>
          <w:rFonts w:ascii="微软雅黑" w:hAnsi="微软雅黑" w:eastAsia="微软雅黑" w:cs="微软雅黑"/>
          <w:b/>
          <w:bCs/>
          <w:color w:val="333333"/>
          <w:w w:val="110"/>
        </w:rPr>
        <w:t>配置列表</w:t>
      </w:r>
      <w:r>
        <w:rPr>
          <w:color w:val="333333"/>
          <w:w w:val="110"/>
        </w:rPr>
        <w:t>：</w:t>
      </w:r>
      <w:r>
        <w:rPr>
          <w:color w:val="333333"/>
          <w:w w:val="102"/>
        </w:rPr>
        <w:t xml:space="preserve"> </w:t>
      </w:r>
      <w:r>
        <w:rPr>
          <w:color w:val="333333"/>
          <w:w w:val="110"/>
        </w:rPr>
        <w:t>在</w:t>
      </w:r>
      <w:r>
        <w:rPr>
          <w:rFonts w:ascii="Calibri" w:hAnsi="Calibri" w:eastAsia="Calibri" w:cs="Calibri"/>
          <w:color w:val="333333"/>
          <w:w w:val="110"/>
        </w:rPr>
        <w:t>Nacos</w:t>
      </w:r>
      <w:r>
        <w:rPr>
          <w:color w:val="333333"/>
          <w:w w:val="110"/>
        </w:rPr>
        <w:t>添加如下的配置：</w:t>
      </w:r>
    </w:p>
    <w:p>
      <w:pPr>
        <w:pStyle w:val="6"/>
        <w:spacing w:before="125" w:line="240" w:lineRule="auto"/>
        <w:ind w:right="6366"/>
        <w:jc w:val="left"/>
        <w:rPr>
          <w:rFonts w:ascii="Calibri" w:hAnsi="Calibri" w:eastAsia="Calibri" w:cs="Calibri"/>
        </w:rPr>
      </w:pPr>
      <w:r>
        <w:rPr>
          <w:rFonts w:ascii="Calibri"/>
          <w:color w:val="333333"/>
          <w:w w:val="115"/>
        </w:rPr>
        <w:t>service1</w:t>
      </w:r>
    </w:p>
    <w:p>
      <w:pPr>
        <w:spacing w:before="2" w:line="240" w:lineRule="auto"/>
        <w:rPr>
          <w:rFonts w:ascii="Calibri" w:hAnsi="Calibri" w:eastAsia="Calibri" w:cs="Calibri"/>
          <w:sz w:val="21"/>
          <w:szCs w:val="21"/>
        </w:rPr>
      </w:pPr>
    </w:p>
    <w:p>
      <w:pPr>
        <w:spacing w:line="1828" w:lineRule="exact"/>
        <w:ind w:left="1057" w:right="0" w:firstLine="0"/>
        <w:rPr>
          <w:rFonts w:ascii="Calibri" w:hAnsi="Calibri" w:eastAsia="Calibri" w:cs="Calibri"/>
          <w:sz w:val="20"/>
          <w:szCs w:val="20"/>
        </w:rPr>
      </w:pPr>
      <w:r>
        <w:rPr>
          <w:rFonts w:ascii="Calibri" w:hAnsi="Calibri" w:eastAsia="Calibri" w:cs="Calibri"/>
          <w:position w:val="-36"/>
          <w:sz w:val="20"/>
          <w:szCs w:val="20"/>
        </w:rPr>
        <w:pict>
          <v:shape id="_x0000_s1388" o:spid="_x0000_s1388" o:spt="202" type="#_x0000_t202" style="height:91.45pt;width:489.15pt;" filled="f" stroked="t" coordsize="21600,21600">
            <v:path/>
            <v:fill on="f" focussize="0,0"/>
            <v:stroke weight="0.750314960629921pt" color="#DDDDDD" dashstyle="dash"/>
            <v:imagedata o:title=""/>
            <o:lock v:ext="edit"/>
            <v:textbox inset="0mm,0mm,0mm,0mm">
              <w:txbxContent>
                <w:p>
                  <w:pPr>
                    <w:tabs>
                      <w:tab w:val="left" w:pos="1390"/>
                    </w:tabs>
                    <w:spacing w:before="50" w:line="297" w:lineRule="auto"/>
                    <w:ind w:left="232" w:right="4004" w:firstLine="0"/>
                    <w:jc w:val="left"/>
                    <w:rPr>
                      <w:rFonts w:ascii="Consolas" w:hAnsi="Consolas" w:eastAsia="Consolas" w:cs="Consolas"/>
                      <w:sz w:val="17"/>
                      <w:szCs w:val="17"/>
                    </w:rPr>
                  </w:pPr>
                  <w:r>
                    <w:rPr>
                      <w:rFonts w:ascii="Consolas" w:hAnsi="Consolas" w:eastAsia="Consolas" w:cs="Consolas"/>
                      <w:color w:val="333333"/>
                      <w:w w:val="103"/>
                      <w:sz w:val="17"/>
                      <w:szCs w:val="17"/>
                    </w:rPr>
                    <w:t>Namespace:</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c67e4a97‐a698‐4d6d‐9bb1‐cfac5f5b51c4</w:t>
                  </w:r>
                  <w:r>
                    <w:rPr>
                      <w:rFonts w:ascii="Consolas" w:hAnsi="Consolas" w:eastAsia="Consolas" w:cs="Consolas"/>
                      <w:color w:val="333333"/>
                      <w:sz w:val="17"/>
                      <w:szCs w:val="17"/>
                    </w:rPr>
                    <w:t xml:space="preserve"> </w:t>
                  </w:r>
                  <w:r>
                    <w:rPr>
                      <w:rFonts w:ascii="Consolas" w:hAnsi="Consolas" w:eastAsia="Consolas" w:cs="Consolas"/>
                      <w:color w:val="333333"/>
                      <w:spacing w:val="6"/>
                      <w:sz w:val="17"/>
                      <w:szCs w:val="17"/>
                    </w:rPr>
                    <w:t xml:space="preserve"> </w:t>
                  </w:r>
                  <w:r>
                    <w:rPr>
                      <w:rFonts w:ascii="Consolas" w:hAnsi="Consolas" w:eastAsia="Consolas" w:cs="Consolas"/>
                      <w:color w:val="333333"/>
                      <w:w w:val="103"/>
                      <w:sz w:val="17"/>
                      <w:szCs w:val="17"/>
                    </w:rPr>
                    <w:t>#</w:t>
                  </w:r>
                  <w:r>
                    <w:rPr>
                      <w:rFonts w:ascii="微软雅黑" w:hAnsi="微软雅黑" w:eastAsia="微软雅黑" w:cs="微软雅黑"/>
                      <w:color w:val="333333"/>
                      <w:w w:val="103"/>
                      <w:sz w:val="17"/>
                      <w:szCs w:val="17"/>
                    </w:rPr>
                    <w:t xml:space="preserve">开发环境 </w:t>
                  </w:r>
                  <w:r>
                    <w:rPr>
                      <w:rFonts w:ascii="Consolas" w:hAnsi="Consolas" w:eastAsia="Consolas" w:cs="Consolas"/>
                      <w:color w:val="333333"/>
                      <w:w w:val="103"/>
                      <w:sz w:val="17"/>
                      <w:szCs w:val="17"/>
                    </w:rPr>
                    <w:t>Data</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ID:</w:t>
                  </w:r>
                  <w:r>
                    <w:rPr>
                      <w:rFonts w:ascii="Consolas" w:hAnsi="Consolas" w:eastAsia="Consolas" w:cs="Consolas"/>
                      <w:color w:val="333333"/>
                      <w:sz w:val="17"/>
                      <w:szCs w:val="17"/>
                    </w:rPr>
                    <w:tab/>
                  </w:r>
                  <w:r>
                    <w:rPr>
                      <w:rFonts w:ascii="Consolas" w:hAnsi="Consolas" w:eastAsia="Consolas" w:cs="Consolas"/>
                      <w:color w:val="333333"/>
                      <w:w w:val="103"/>
                      <w:sz w:val="17"/>
                      <w:szCs w:val="17"/>
                    </w:rPr>
                    <w:t>service1.yaml</w:t>
                  </w:r>
                </w:p>
                <w:p>
                  <w:pPr>
                    <w:tabs>
                      <w:tab w:val="left" w:pos="1386"/>
                      <w:tab w:val="left" w:pos="1416"/>
                    </w:tabs>
                    <w:spacing w:before="37" w:line="218" w:lineRule="auto"/>
                    <w:ind w:left="232" w:right="7409" w:firstLine="0"/>
                    <w:jc w:val="left"/>
                    <w:rPr>
                      <w:rFonts w:ascii="Consolas" w:hAnsi="Consolas" w:eastAsia="Consolas" w:cs="Consolas"/>
                      <w:sz w:val="17"/>
                      <w:szCs w:val="17"/>
                    </w:rPr>
                  </w:pPr>
                  <w:r>
                    <w:rPr>
                      <w:rFonts w:ascii="Consolas" w:hAnsi="Consolas" w:eastAsia="Consolas" w:cs="Consolas"/>
                      <w:color w:val="333333"/>
                      <w:w w:val="103"/>
                      <w:sz w:val="17"/>
                      <w:szCs w:val="17"/>
                    </w:rPr>
                    <w:t>Group</w:t>
                  </w:r>
                  <w:r>
                    <w:rPr>
                      <w:rFonts w:ascii="Consolas" w:hAnsi="Consolas" w:eastAsia="Consolas" w:cs="Consolas"/>
                      <w:color w:val="333333"/>
                      <w:sz w:val="17"/>
                      <w:szCs w:val="17"/>
                    </w:rPr>
                    <w:t xml:space="preserve"> </w:t>
                  </w:r>
                  <w:r>
                    <w:rPr>
                      <w:rFonts w:ascii="Consolas" w:hAnsi="Consolas" w:eastAsia="Consolas" w:cs="Consolas"/>
                      <w:color w:val="333333"/>
                      <w:spacing w:val="6"/>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z w:val="17"/>
                      <w:szCs w:val="17"/>
                    </w:rPr>
                    <w:tab/>
                  </w:r>
                  <w:r>
                    <w:rPr>
                      <w:rFonts w:ascii="Consolas" w:hAnsi="Consolas" w:eastAsia="Consolas" w:cs="Consolas"/>
                      <w:color w:val="333333"/>
                      <w:w w:val="4"/>
                      <w:sz w:val="17"/>
                      <w:szCs w:val="17"/>
                    </w:rPr>
                    <w:t xml:space="preserve"> </w:t>
                  </w:r>
                  <w:r>
                    <w:rPr>
                      <w:rFonts w:ascii="Consolas" w:hAnsi="Consolas" w:eastAsia="Consolas" w:cs="Consolas"/>
                      <w:color w:val="333333"/>
                      <w:w w:val="103"/>
                      <w:sz w:val="17"/>
                      <w:szCs w:val="17"/>
                    </w:rPr>
                    <w:t xml:space="preserve">TEST_GROUP </w:t>
                  </w:r>
                  <w:r>
                    <w:rPr>
                      <w:rFonts w:ascii="微软雅黑" w:hAnsi="微软雅黑" w:eastAsia="微软雅黑" w:cs="微软雅黑"/>
                      <w:color w:val="333333"/>
                      <w:w w:val="103"/>
                      <w:sz w:val="17"/>
                      <w:szCs w:val="17"/>
                    </w:rPr>
                    <w:t>配置格式</w:t>
                  </w:r>
                  <w:r>
                    <w:rPr>
                      <w:rFonts w:ascii="Consolas" w:hAnsi="Consolas" w:eastAsia="Consolas" w:cs="Consolas"/>
                      <w:color w:val="333333"/>
                      <w:w w:val="103"/>
                      <w:sz w:val="17"/>
                      <w:szCs w:val="17"/>
                    </w:rPr>
                    <w:t>:</w:t>
                  </w:r>
                  <w:r>
                    <w:rPr>
                      <w:rFonts w:ascii="Consolas" w:hAnsi="Consolas" w:eastAsia="Consolas" w:cs="Consolas"/>
                      <w:color w:val="333333"/>
                      <w:sz w:val="17"/>
                      <w:szCs w:val="17"/>
                    </w:rPr>
                    <w:tab/>
                  </w:r>
                  <w:r>
                    <w:rPr>
                      <w:rFonts w:ascii="Consolas" w:hAnsi="Consolas" w:eastAsia="Consolas" w:cs="Consolas"/>
                      <w:color w:val="333333"/>
                      <w:sz w:val="17"/>
                      <w:szCs w:val="17"/>
                    </w:rPr>
                    <w:tab/>
                  </w:r>
                  <w:r>
                    <w:rPr>
                      <w:rFonts w:ascii="Consolas" w:hAnsi="Consolas" w:eastAsia="Consolas" w:cs="Consolas"/>
                      <w:color w:val="333333"/>
                      <w:w w:val="103"/>
                      <w:sz w:val="17"/>
                      <w:szCs w:val="17"/>
                    </w:rPr>
                    <w:t xml:space="preserve">YAML </w:t>
                  </w:r>
                  <w:r>
                    <w:rPr>
                      <w:rFonts w:ascii="微软雅黑" w:hAnsi="微软雅黑" w:eastAsia="微软雅黑" w:cs="微软雅黑"/>
                      <w:color w:val="333333"/>
                      <w:w w:val="103"/>
                      <w:sz w:val="17"/>
                      <w:szCs w:val="17"/>
                    </w:rPr>
                    <w:t>配置内容：</w:t>
                  </w:r>
                  <w:r>
                    <w:rPr>
                      <w:rFonts w:ascii="微软雅黑" w:hAnsi="微软雅黑" w:eastAsia="微软雅黑" w:cs="微软雅黑"/>
                      <w:color w:val="333333"/>
                      <w:sz w:val="17"/>
                      <w:szCs w:val="17"/>
                    </w:rPr>
                    <w:tab/>
                  </w:r>
                  <w:r>
                    <w:rPr>
                      <w:rFonts w:ascii="微软雅黑" w:hAnsi="微软雅黑" w:eastAsia="微软雅黑" w:cs="微软雅黑"/>
                      <w:color w:val="333333"/>
                      <w:w w:val="25"/>
                      <w:sz w:val="17"/>
                      <w:szCs w:val="17"/>
                    </w:rPr>
                    <w:t xml:space="preserve"> </w:t>
                  </w:r>
                  <w:r>
                    <w:rPr>
                      <w:rFonts w:ascii="Consolas" w:hAnsi="Consolas" w:eastAsia="Consolas" w:cs="Consolas"/>
                      <w:color w:val="333333"/>
                      <w:w w:val="103"/>
                      <w:sz w:val="17"/>
                      <w:szCs w:val="17"/>
                    </w:rPr>
                    <w:t>common:</w:t>
                  </w:r>
                </w:p>
                <w:p>
                  <w:pPr>
                    <w:spacing w:before="73"/>
                    <w:ind w:left="1572" w:right="0" w:firstLine="0"/>
                    <w:jc w:val="left"/>
                    <w:rPr>
                      <w:rFonts w:ascii="Consolas" w:hAnsi="Consolas" w:eastAsia="Consolas" w:cs="Consolas"/>
                      <w:sz w:val="17"/>
                      <w:szCs w:val="17"/>
                    </w:rPr>
                  </w:pPr>
                  <w:r>
                    <w:rPr>
                      <w:rFonts w:ascii="Consolas"/>
                      <w:color w:val="333333"/>
                      <w:w w:val="103"/>
                      <w:sz w:val="17"/>
                    </w:rPr>
                    <w:t>name:</w:t>
                  </w:r>
                  <w:r>
                    <w:rPr>
                      <w:rFonts w:ascii="Consolas"/>
                      <w:color w:val="333333"/>
                      <w:spacing w:val="3"/>
                      <w:sz w:val="17"/>
                    </w:rPr>
                    <w:t xml:space="preserve"> </w:t>
                  </w:r>
                  <w:r>
                    <w:rPr>
                      <w:rFonts w:ascii="Consolas"/>
                      <w:color w:val="333333"/>
                      <w:w w:val="103"/>
                      <w:sz w:val="17"/>
                    </w:rPr>
                    <w:t>service1</w:t>
                  </w:r>
                  <w:r>
                    <w:rPr>
                      <w:rFonts w:ascii="Consolas"/>
                      <w:color w:val="333333"/>
                      <w:spacing w:val="3"/>
                      <w:sz w:val="17"/>
                    </w:rPr>
                    <w:t xml:space="preserve"> </w:t>
                  </w:r>
                  <w:r>
                    <w:rPr>
                      <w:rFonts w:ascii="Consolas"/>
                      <w:color w:val="333333"/>
                      <w:w w:val="103"/>
                      <w:sz w:val="17"/>
                    </w:rPr>
                    <w:t>config</w:t>
                  </w:r>
                </w:p>
              </w:txbxContent>
            </v:textbox>
            <w10:wrap type="none"/>
            <w10:anchorlock/>
          </v:shape>
        </w:pict>
      </w:r>
    </w:p>
    <w:p>
      <w:pPr>
        <w:spacing w:after="0" w:line="1828" w:lineRule="exact"/>
        <w:rPr>
          <w:rFonts w:ascii="Calibri" w:hAnsi="Calibri" w:eastAsia="Calibri" w:cs="Calibri"/>
          <w:sz w:val="20"/>
          <w:szCs w:val="20"/>
        </w:rPr>
        <w:sectPr>
          <w:headerReference r:id="rId46" w:type="default"/>
          <w:footerReference r:id="rId47" w:type="default"/>
          <w:pgSz w:w="11900" w:h="16820"/>
          <w:pgMar w:top="1600" w:right="0" w:bottom="820" w:left="0" w:header="0" w:footer="634" w:gutter="0"/>
          <w:cols w:space="720" w:num="1"/>
        </w:sectPr>
      </w:pPr>
    </w:p>
    <w:p>
      <w:pPr>
        <w:spacing w:before="0" w:line="240" w:lineRule="auto"/>
        <w:rPr>
          <w:rFonts w:ascii="Calibri" w:hAnsi="Calibri" w:eastAsia="Calibri" w:cs="Calibri"/>
          <w:sz w:val="20"/>
          <w:szCs w:val="20"/>
        </w:rPr>
      </w:pPr>
      <w:r>
        <w:pict>
          <v:shape id="_x0000_s1389" o:spid="_x0000_s1389"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90" o:spid="_x0000_s1390" o:spt="203" style="position:absolute;left:0pt;margin-left:0pt;margin-top:0pt;height:784.95pt;width:595pt;mso-position-horizontal-relative:page;mso-position-vertical-relative:page;z-index:-251653120;mso-width-relative:page;mso-height-relative:page;" coordsize="11900,15699">
            <o:lock v:ext="edit"/>
            <v:shape id="_x0000_s1391" o:spid="_x0000_s1391" o:spt="75" type="#_x0000_t75" style="position:absolute;left:1050;top:1124;height:4408;width:9799;" filled="f" stroked="f" coordsize="21600,21600">
              <v:path/>
              <v:fill on="f" focussize="0,0"/>
              <v:stroke on="f"/>
              <v:imagedata r:id="rId104" o:title=""/>
              <o:lock v:ext="edit" aspectratio="t"/>
            </v:shape>
            <v:shape id="_x0000_s1392" o:spid="_x0000_s1392" o:spt="75" type="#_x0000_t75" style="position:absolute;left:0;top:0;height:1132;width:11900;" filled="f" stroked="f" coordsize="21600,21600">
              <v:path/>
              <v:fill on="f" focussize="0,0"/>
              <v:stroke on="f"/>
              <v:imagedata r:id="rId74" o:title=""/>
              <o:lock v:ext="edit" aspectratio="t"/>
            </v:shape>
            <v:shape id="_x0000_s1393" o:spid="_x0000_s1393" o:spt="75" type="#_x0000_t75" style="position:absolute;left:1050;top:8293;height:4802;width:9799;" filled="f" stroked="f" coordsize="21600,21600">
              <v:path/>
              <v:fill on="f" focussize="0,0"/>
              <v:stroke on="f"/>
              <v:imagedata r:id="rId105" o:title=""/>
              <o:lock v:ext="edit" aspectratio="t"/>
            </v:shape>
            <v:group id="_x0000_s1394" o:spid="_x0000_s1394" o:spt="203" style="position:absolute;left:1058;top:14799;height:892;width:9782;" coordorigin="1058,14799" coordsize="9782,892">
              <o:lock v:ext="edit"/>
              <v:shape id="_x0000_s1395" o:spid="_x0000_s1395" style="position:absolute;left:1058;top:14799;height:892;width:9782;" filled="f" stroked="t" coordorigin="1058,14799" coordsize="9782,892" path="m1058,15691l1058,14837,1063,14814,1079,14801,10804,14799,10827,14804,10840,14820,10840,15691e">
                <v:path arrowok="t"/>
                <v:fill on="f" focussize="0,0"/>
                <v:stroke weight="0.750314960629921pt" color="#DDDDDD"/>
                <v:imagedata o:title=""/>
                <o:lock v:ext="edit"/>
              </v:shape>
              <v:shape id="_x0000_s1396" o:spid="_x0000_s1396" o:spt="75" type="#_x0000_t75" style="position:absolute;left:0;top:1423;height:13974;width:11900;" filled="f" stroked="f" coordsize="21600,21600">
                <v:path/>
                <v:fill on="f" focussize="0,0"/>
                <v:stroke on="f"/>
                <v:imagedata r:id="rId70" o:title=""/>
                <o:lock v:ext="edit" aspectratio="t"/>
              </v:shape>
            </v:group>
          </v:group>
        </w:pict>
      </w: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2" w:line="240" w:lineRule="auto"/>
        <w:rPr>
          <w:rFonts w:ascii="Calibri" w:hAnsi="Calibri" w:eastAsia="Calibri" w:cs="Calibri"/>
          <w:sz w:val="19"/>
          <w:szCs w:val="19"/>
        </w:rPr>
      </w:pPr>
    </w:p>
    <w:p>
      <w:pPr>
        <w:pStyle w:val="6"/>
        <w:spacing w:line="240" w:lineRule="auto"/>
        <w:ind w:right="6366"/>
        <w:jc w:val="left"/>
        <w:rPr>
          <w:rFonts w:ascii="Calibri" w:hAnsi="Calibri" w:eastAsia="Calibri" w:cs="Calibri"/>
        </w:rPr>
      </w:pPr>
      <w:r>
        <w:rPr>
          <w:rFonts w:ascii="Calibri"/>
          <w:color w:val="333333"/>
          <w:w w:val="115"/>
        </w:rPr>
        <w:t>service2</w:t>
      </w:r>
    </w:p>
    <w:p>
      <w:pPr>
        <w:spacing w:before="3" w:line="240" w:lineRule="auto"/>
        <w:rPr>
          <w:rFonts w:ascii="Calibri" w:hAnsi="Calibri" w:eastAsia="Calibri" w:cs="Calibri"/>
          <w:sz w:val="21"/>
          <w:szCs w:val="21"/>
        </w:rPr>
      </w:pPr>
    </w:p>
    <w:p>
      <w:pPr>
        <w:spacing w:line="1828" w:lineRule="exact"/>
        <w:ind w:left="1057" w:right="0" w:firstLine="0"/>
        <w:rPr>
          <w:rFonts w:ascii="Calibri" w:hAnsi="Calibri" w:eastAsia="Calibri" w:cs="Calibri"/>
          <w:sz w:val="20"/>
          <w:szCs w:val="20"/>
        </w:rPr>
      </w:pPr>
      <w:r>
        <w:rPr>
          <w:rFonts w:ascii="Calibri" w:hAnsi="Calibri" w:eastAsia="Calibri" w:cs="Calibri"/>
          <w:position w:val="-36"/>
          <w:sz w:val="20"/>
          <w:szCs w:val="20"/>
        </w:rPr>
        <w:pict>
          <v:shape id="_x0000_s1397" o:spid="_x0000_s1397" o:spt="202" type="#_x0000_t202" style="height:91.45pt;width:489.15pt;" filled="f" stroked="t" coordsize="21600,21600">
            <v:path/>
            <v:fill on="f" focussize="0,0"/>
            <v:stroke weight="0.750314960629921pt" color="#DDDDDD" dashstyle="dash"/>
            <v:imagedata o:title=""/>
            <o:lock v:ext="edit"/>
            <v:textbox inset="0mm,0mm,0mm,0mm">
              <w:txbxContent>
                <w:p>
                  <w:pPr>
                    <w:tabs>
                      <w:tab w:val="left" w:pos="1390"/>
                    </w:tabs>
                    <w:spacing w:before="48" w:line="297" w:lineRule="auto"/>
                    <w:ind w:left="232" w:right="4101" w:firstLine="0"/>
                    <w:jc w:val="left"/>
                    <w:rPr>
                      <w:rFonts w:ascii="Consolas" w:hAnsi="Consolas" w:eastAsia="Consolas" w:cs="Consolas"/>
                      <w:sz w:val="17"/>
                      <w:szCs w:val="17"/>
                    </w:rPr>
                  </w:pPr>
                  <w:r>
                    <w:rPr>
                      <w:rFonts w:ascii="Consolas" w:hAnsi="Consolas" w:eastAsia="Consolas" w:cs="Consolas"/>
                      <w:color w:val="333333"/>
                      <w:w w:val="103"/>
                      <w:sz w:val="17"/>
                      <w:szCs w:val="17"/>
                    </w:rPr>
                    <w:t>Namespace:</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c67e4a97‐a698‐4d6d‐9bb1‐cfac5f5b51c4</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w:t>
                  </w:r>
                  <w:r>
                    <w:rPr>
                      <w:rFonts w:ascii="微软雅黑" w:hAnsi="微软雅黑" w:eastAsia="微软雅黑" w:cs="微软雅黑"/>
                      <w:color w:val="333333"/>
                      <w:w w:val="103"/>
                      <w:sz w:val="17"/>
                      <w:szCs w:val="17"/>
                    </w:rPr>
                    <w:t xml:space="preserve">开发环境 </w:t>
                  </w:r>
                  <w:r>
                    <w:rPr>
                      <w:rFonts w:ascii="Consolas" w:hAnsi="Consolas" w:eastAsia="Consolas" w:cs="Consolas"/>
                      <w:color w:val="333333"/>
                      <w:w w:val="103"/>
                      <w:sz w:val="17"/>
                      <w:szCs w:val="17"/>
                    </w:rPr>
                    <w:t>Data</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ID:</w:t>
                  </w:r>
                  <w:r>
                    <w:rPr>
                      <w:rFonts w:ascii="Consolas" w:hAnsi="Consolas" w:eastAsia="Consolas" w:cs="Consolas"/>
                      <w:color w:val="333333"/>
                      <w:sz w:val="17"/>
                      <w:szCs w:val="17"/>
                    </w:rPr>
                    <w:tab/>
                  </w:r>
                  <w:r>
                    <w:rPr>
                      <w:rFonts w:ascii="Consolas" w:hAnsi="Consolas" w:eastAsia="Consolas" w:cs="Consolas"/>
                      <w:color w:val="333333"/>
                      <w:w w:val="103"/>
                      <w:sz w:val="17"/>
                      <w:szCs w:val="17"/>
                    </w:rPr>
                    <w:t>service2.yaml</w:t>
                  </w:r>
                </w:p>
                <w:p>
                  <w:pPr>
                    <w:tabs>
                      <w:tab w:val="left" w:pos="1386"/>
                      <w:tab w:val="left" w:pos="1416"/>
                    </w:tabs>
                    <w:spacing w:before="37" w:line="218" w:lineRule="auto"/>
                    <w:ind w:left="232" w:right="7410" w:firstLine="0"/>
                    <w:jc w:val="left"/>
                    <w:rPr>
                      <w:rFonts w:ascii="Consolas" w:hAnsi="Consolas" w:eastAsia="Consolas" w:cs="Consolas"/>
                      <w:sz w:val="17"/>
                      <w:szCs w:val="17"/>
                    </w:rPr>
                  </w:pPr>
                  <w:r>
                    <w:rPr>
                      <w:rFonts w:ascii="Consolas" w:hAnsi="Consolas" w:eastAsia="Consolas" w:cs="Consolas"/>
                      <w:color w:val="333333"/>
                      <w:w w:val="103"/>
                      <w:sz w:val="17"/>
                      <w:szCs w:val="17"/>
                    </w:rPr>
                    <w:t>Group</w:t>
                  </w:r>
                  <w:r>
                    <w:rPr>
                      <w:rFonts w:ascii="Consolas" w:hAnsi="Consolas" w:eastAsia="Consolas" w:cs="Consolas"/>
                      <w:color w:val="333333"/>
                      <w:sz w:val="17"/>
                      <w:szCs w:val="17"/>
                    </w:rPr>
                    <w:t xml:space="preserve"> </w:t>
                  </w:r>
                  <w:r>
                    <w:rPr>
                      <w:rFonts w:ascii="Consolas" w:hAnsi="Consolas" w:eastAsia="Consolas" w:cs="Consolas"/>
                      <w:color w:val="333333"/>
                      <w:spacing w:val="6"/>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z w:val="17"/>
                      <w:szCs w:val="17"/>
                    </w:rPr>
                    <w:tab/>
                  </w:r>
                  <w:r>
                    <w:rPr>
                      <w:rFonts w:ascii="Consolas" w:hAnsi="Consolas" w:eastAsia="Consolas" w:cs="Consolas"/>
                      <w:color w:val="333333"/>
                      <w:w w:val="4"/>
                      <w:sz w:val="17"/>
                      <w:szCs w:val="17"/>
                    </w:rPr>
                    <w:t xml:space="preserve"> </w:t>
                  </w:r>
                  <w:r>
                    <w:rPr>
                      <w:rFonts w:ascii="Consolas" w:hAnsi="Consolas" w:eastAsia="Consolas" w:cs="Consolas"/>
                      <w:color w:val="333333"/>
                      <w:w w:val="103"/>
                      <w:sz w:val="17"/>
                      <w:szCs w:val="17"/>
                    </w:rPr>
                    <w:t xml:space="preserve">TEST_GROUP </w:t>
                  </w:r>
                  <w:r>
                    <w:rPr>
                      <w:rFonts w:ascii="微软雅黑" w:hAnsi="微软雅黑" w:eastAsia="微软雅黑" w:cs="微软雅黑"/>
                      <w:color w:val="333333"/>
                      <w:w w:val="103"/>
                      <w:sz w:val="17"/>
                      <w:szCs w:val="17"/>
                    </w:rPr>
                    <w:t>配置格式</w:t>
                  </w:r>
                  <w:r>
                    <w:rPr>
                      <w:rFonts w:ascii="Consolas" w:hAnsi="Consolas" w:eastAsia="Consolas" w:cs="Consolas"/>
                      <w:color w:val="333333"/>
                      <w:w w:val="103"/>
                      <w:sz w:val="17"/>
                      <w:szCs w:val="17"/>
                    </w:rPr>
                    <w:t>:</w:t>
                  </w:r>
                  <w:r>
                    <w:rPr>
                      <w:rFonts w:ascii="Consolas" w:hAnsi="Consolas" w:eastAsia="Consolas" w:cs="Consolas"/>
                      <w:color w:val="333333"/>
                      <w:sz w:val="17"/>
                      <w:szCs w:val="17"/>
                    </w:rPr>
                    <w:tab/>
                  </w:r>
                  <w:r>
                    <w:rPr>
                      <w:rFonts w:ascii="Consolas" w:hAnsi="Consolas" w:eastAsia="Consolas" w:cs="Consolas"/>
                      <w:color w:val="333333"/>
                      <w:sz w:val="17"/>
                      <w:szCs w:val="17"/>
                    </w:rPr>
                    <w:tab/>
                  </w:r>
                  <w:r>
                    <w:rPr>
                      <w:rFonts w:ascii="Consolas" w:hAnsi="Consolas" w:eastAsia="Consolas" w:cs="Consolas"/>
                      <w:color w:val="333333"/>
                      <w:w w:val="103"/>
                      <w:sz w:val="17"/>
                      <w:szCs w:val="17"/>
                    </w:rPr>
                    <w:t xml:space="preserve">YAML </w:t>
                  </w:r>
                  <w:r>
                    <w:rPr>
                      <w:rFonts w:ascii="微软雅黑" w:hAnsi="微软雅黑" w:eastAsia="微软雅黑" w:cs="微软雅黑"/>
                      <w:color w:val="333333"/>
                      <w:w w:val="103"/>
                      <w:sz w:val="17"/>
                      <w:szCs w:val="17"/>
                    </w:rPr>
                    <w:t>配置内容：</w:t>
                  </w:r>
                  <w:r>
                    <w:rPr>
                      <w:rFonts w:ascii="微软雅黑" w:hAnsi="微软雅黑" w:eastAsia="微软雅黑" w:cs="微软雅黑"/>
                      <w:color w:val="333333"/>
                      <w:sz w:val="17"/>
                      <w:szCs w:val="17"/>
                    </w:rPr>
                    <w:tab/>
                  </w:r>
                  <w:r>
                    <w:rPr>
                      <w:rFonts w:ascii="微软雅黑" w:hAnsi="微软雅黑" w:eastAsia="微软雅黑" w:cs="微软雅黑"/>
                      <w:color w:val="333333"/>
                      <w:w w:val="25"/>
                      <w:sz w:val="17"/>
                      <w:szCs w:val="17"/>
                    </w:rPr>
                    <w:t xml:space="preserve"> </w:t>
                  </w:r>
                  <w:r>
                    <w:rPr>
                      <w:rFonts w:ascii="Consolas" w:hAnsi="Consolas" w:eastAsia="Consolas" w:cs="Consolas"/>
                      <w:color w:val="333333"/>
                      <w:w w:val="103"/>
                      <w:sz w:val="17"/>
                      <w:szCs w:val="17"/>
                    </w:rPr>
                    <w:t>common:</w:t>
                  </w:r>
                </w:p>
                <w:p>
                  <w:pPr>
                    <w:spacing w:before="73"/>
                    <w:ind w:left="1572" w:right="0" w:firstLine="0"/>
                    <w:jc w:val="left"/>
                    <w:rPr>
                      <w:rFonts w:ascii="Consolas" w:hAnsi="Consolas" w:eastAsia="Consolas" w:cs="Consolas"/>
                      <w:sz w:val="17"/>
                      <w:szCs w:val="17"/>
                    </w:rPr>
                  </w:pPr>
                  <w:r>
                    <w:rPr>
                      <w:rFonts w:ascii="Consolas"/>
                      <w:color w:val="333333"/>
                      <w:w w:val="103"/>
                      <w:sz w:val="17"/>
                    </w:rPr>
                    <w:t>name:</w:t>
                  </w:r>
                  <w:r>
                    <w:rPr>
                      <w:rFonts w:ascii="Consolas"/>
                      <w:color w:val="333333"/>
                      <w:spacing w:val="3"/>
                      <w:sz w:val="17"/>
                    </w:rPr>
                    <w:t xml:space="preserve"> </w:t>
                  </w:r>
                  <w:r>
                    <w:rPr>
                      <w:rFonts w:ascii="Consolas"/>
                      <w:color w:val="333333"/>
                      <w:w w:val="103"/>
                      <w:sz w:val="17"/>
                    </w:rPr>
                    <w:t>service2</w:t>
                  </w:r>
                  <w:r>
                    <w:rPr>
                      <w:rFonts w:ascii="Consolas"/>
                      <w:color w:val="333333"/>
                      <w:spacing w:val="3"/>
                      <w:sz w:val="17"/>
                    </w:rPr>
                    <w:t xml:space="preserve"> </w:t>
                  </w:r>
                  <w:r>
                    <w:rPr>
                      <w:rFonts w:ascii="Consolas"/>
                      <w:color w:val="333333"/>
                      <w:w w:val="103"/>
                      <w:sz w:val="17"/>
                    </w:rPr>
                    <w:t>config</w:t>
                  </w:r>
                </w:p>
              </w:txbxContent>
            </v:textbox>
            <w10:wrap type="none"/>
            <w10:anchorlock/>
          </v:shape>
        </w:pict>
      </w: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1" w:line="240" w:lineRule="auto"/>
        <w:rPr>
          <w:rFonts w:ascii="Calibri" w:hAnsi="Calibri" w:eastAsia="Calibri" w:cs="Calibri"/>
          <w:sz w:val="25"/>
          <w:szCs w:val="25"/>
        </w:rPr>
      </w:pPr>
    </w:p>
    <w:p>
      <w:pPr>
        <w:pStyle w:val="4"/>
        <w:spacing w:line="370" w:lineRule="exact"/>
        <w:ind w:right="6366"/>
        <w:jc w:val="left"/>
        <w:rPr>
          <w:rFonts w:ascii="微软雅黑" w:hAnsi="微软雅黑" w:eastAsia="微软雅黑" w:cs="微软雅黑"/>
          <w:b w:val="0"/>
          <w:bCs w:val="0"/>
        </w:rPr>
      </w:pPr>
      <w:bookmarkStart w:id="40" w:name="5.2.2 创建父工程"/>
      <w:bookmarkEnd w:id="40"/>
      <w:r>
        <w:rPr>
          <w:b/>
          <w:bCs/>
          <w:color w:val="333333"/>
          <w:w w:val="95"/>
        </w:rPr>
        <w:t>5.2.2</w:t>
      </w:r>
      <w:r>
        <w:rPr>
          <w:b/>
          <w:bCs/>
          <w:color w:val="333333"/>
          <w:spacing w:val="14"/>
          <w:w w:val="95"/>
        </w:rPr>
        <w:t xml:space="preserve"> </w:t>
      </w:r>
      <w:r>
        <w:rPr>
          <w:rFonts w:ascii="微软雅黑" w:hAnsi="微软雅黑" w:eastAsia="微软雅黑" w:cs="微软雅黑"/>
          <w:color w:val="333333"/>
          <w:w w:val="95"/>
        </w:rPr>
        <w:t>创建父工程</w:t>
      </w:r>
    </w:p>
    <w:p>
      <w:pPr>
        <w:pStyle w:val="6"/>
        <w:spacing w:before="142" w:line="328" w:lineRule="auto"/>
        <w:ind w:right="4637"/>
        <w:jc w:val="left"/>
      </w:pPr>
      <w:r>
        <w:rPr>
          <w:color w:val="333333"/>
        </w:rPr>
        <w:t>为了规范依赖的版本，这里创建父工程，指定依赖的版本。</w:t>
      </w:r>
      <w:r>
        <w:rPr>
          <w:color w:val="333333"/>
          <w:spacing w:val="19"/>
        </w:rPr>
        <w:t xml:space="preserve"> </w:t>
      </w:r>
      <w:r>
        <w:rPr>
          <w:color w:val="333333"/>
          <w:w w:val="105"/>
        </w:rPr>
        <w:t>父工程</w:t>
      </w:r>
      <w:r>
        <w:rPr>
          <w:rFonts w:ascii="Calibri" w:hAnsi="Calibri" w:eastAsia="Calibri" w:cs="Calibri"/>
          <w:color w:val="333333"/>
          <w:w w:val="105"/>
        </w:rPr>
        <w:t>pom.xml</w:t>
      </w:r>
      <w:r>
        <w:rPr>
          <w:color w:val="333333"/>
          <w:w w:val="105"/>
        </w:rPr>
        <w:t>如下：</w:t>
      </w:r>
    </w:p>
    <w:p>
      <w:pPr>
        <w:spacing w:before="14" w:line="240" w:lineRule="auto"/>
        <w:rPr>
          <w:rFonts w:ascii="微软雅黑" w:hAnsi="微软雅黑" w:eastAsia="微软雅黑" w:cs="微软雅黑"/>
          <w:sz w:val="14"/>
          <w:szCs w:val="14"/>
        </w:rPr>
      </w:pPr>
    </w:p>
    <w:p>
      <w:pPr>
        <w:spacing w:before="74"/>
        <w:ind w:left="1297" w:right="6366" w:firstLine="0"/>
        <w:jc w:val="left"/>
        <w:rPr>
          <w:rFonts w:ascii="Consolas" w:hAnsi="Consolas" w:eastAsia="Consolas" w:cs="Consolas"/>
          <w:sz w:val="17"/>
          <w:szCs w:val="17"/>
        </w:rPr>
      </w:pPr>
      <w:r>
        <w:rPr>
          <w:rFonts w:ascii="Consolas" w:hAnsi="Consolas" w:eastAsia="Consolas" w:cs="Consolas"/>
          <w:color w:val="333333"/>
          <w:w w:val="105"/>
          <w:sz w:val="17"/>
          <w:szCs w:val="17"/>
        </w:rPr>
        <w:t>&lt;?xml version="1.0"</w:t>
      </w:r>
      <w:r>
        <w:rPr>
          <w:rFonts w:ascii="Consolas" w:hAnsi="Consolas" w:eastAsia="Consolas" w:cs="Consolas"/>
          <w:color w:val="333333"/>
          <w:spacing w:val="-63"/>
          <w:w w:val="105"/>
          <w:sz w:val="17"/>
          <w:szCs w:val="17"/>
        </w:rPr>
        <w:t xml:space="preserve"> </w:t>
      </w:r>
      <w:r>
        <w:rPr>
          <w:rFonts w:ascii="Consolas" w:hAnsi="Consolas" w:eastAsia="Consolas" w:cs="Consolas"/>
          <w:color w:val="333333"/>
          <w:w w:val="105"/>
          <w:sz w:val="17"/>
          <w:szCs w:val="17"/>
        </w:rPr>
        <w:t>encoding="UTF‐8"?&gt;</w:t>
      </w:r>
    </w:p>
    <w:p>
      <w:pPr>
        <w:spacing w:before="0" w:line="240" w:lineRule="auto"/>
        <w:rPr>
          <w:rFonts w:ascii="Consolas" w:hAnsi="Consolas" w:eastAsia="Consolas" w:cs="Consolas"/>
          <w:sz w:val="24"/>
          <w:szCs w:val="24"/>
        </w:rPr>
      </w:pPr>
    </w:p>
    <w:p>
      <w:pPr>
        <w:spacing w:before="0"/>
        <w:ind w:left="1297" w:right="699" w:firstLine="0"/>
        <w:jc w:val="left"/>
        <w:rPr>
          <w:rFonts w:ascii="Consolas" w:hAnsi="Consolas" w:eastAsia="Consolas" w:cs="Consolas"/>
          <w:sz w:val="17"/>
          <w:szCs w:val="17"/>
        </w:rPr>
      </w:pPr>
      <w:r>
        <w:rPr>
          <w:rFonts w:ascii="Consolas"/>
          <w:color w:val="333333"/>
          <w:sz w:val="17"/>
        </w:rPr>
        <w:t xml:space="preserve">&lt;project </w:t>
      </w:r>
      <w:r>
        <w:rPr>
          <w:rFonts w:ascii="Consolas"/>
          <w:color w:val="333333"/>
          <w:spacing w:val="57"/>
          <w:sz w:val="17"/>
        </w:rPr>
        <w:t xml:space="preserve"> </w:t>
      </w:r>
      <w:r>
        <w:fldChar w:fldCharType="begin"/>
      </w:r>
      <w:r>
        <w:instrText xml:space="preserve"> HYPERLINK "http://maven.apache.org/POM/4.0.0" \h </w:instrText>
      </w:r>
      <w:r>
        <w:fldChar w:fldCharType="separate"/>
      </w:r>
      <w:r>
        <w:rPr>
          <w:rFonts w:ascii="Consolas"/>
          <w:color w:val="333333"/>
          <w:sz w:val="17"/>
        </w:rPr>
        <w:t>xmlns="http://maven.apache.org/POM/4.0.0</w:t>
      </w:r>
      <w:r>
        <w:rPr>
          <w:rFonts w:ascii="Consolas"/>
          <w:color w:val="333333"/>
          <w:sz w:val="17"/>
        </w:rPr>
        <w:fldChar w:fldCharType="end"/>
      </w:r>
      <w:r>
        <w:rPr>
          <w:rFonts w:ascii="Consolas"/>
          <w:color w:val="333333"/>
          <w:sz w:val="17"/>
        </w:rPr>
        <w:t>"</w:t>
      </w:r>
    </w:p>
    <w:p>
      <w:pPr>
        <w:spacing w:after="0"/>
        <w:jc w:val="left"/>
        <w:rPr>
          <w:rFonts w:ascii="Consolas" w:hAnsi="Consolas" w:eastAsia="Consolas" w:cs="Consolas"/>
          <w:sz w:val="17"/>
          <w:szCs w:val="17"/>
        </w:rPr>
        <w:sectPr>
          <w:headerReference r:id="rId48" w:type="default"/>
          <w:footerReference r:id="rId49" w:type="default"/>
          <w:pgSz w:w="11900" w:h="16820"/>
          <w:pgMar w:top="1600" w:right="0" w:bottom="820" w:left="0" w:header="0" w:footer="634" w:gutter="0"/>
          <w:cols w:space="720" w:num="1"/>
        </w:sectPr>
      </w:pPr>
    </w:p>
    <w:p>
      <w:pPr>
        <w:spacing w:before="62" w:line="326" w:lineRule="auto"/>
        <w:ind w:left="2166" w:right="699" w:firstLine="0"/>
        <w:jc w:val="left"/>
        <w:rPr>
          <w:rFonts w:ascii="Consolas" w:hAnsi="Consolas" w:eastAsia="Consolas" w:cs="Consolas"/>
          <w:sz w:val="17"/>
          <w:szCs w:val="17"/>
        </w:rPr>
      </w:pPr>
      <w:r>
        <w:pict>
          <v:shape id="_x0000_s1398" o:spid="_x0000_s1398"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399" o:spid="_x0000_s1399" o:spt="203" style="position:absolute;left:0pt;margin-left:0pt;margin-top:0pt;height:769.85pt;width:595pt;mso-position-horizontal-relative:page;mso-position-vertical-relative:page;z-index:-251653120;mso-width-relative:page;mso-height-relative:page;" coordsize="11900,15397">
            <o:lock v:ext="edit"/>
            <v:group id="_x0000_s1400" o:spid="_x0000_s1400" o:spt="203" style="position:absolute;left:1058;top:1120;height:13821;width:2;" coordorigin="1058,1120" coordsize="2,13821">
              <o:lock v:ext="edit"/>
              <v:shape id="_x0000_s1401" o:spid="_x0000_s1401" style="position:absolute;left:1058;top:1120;height:13821;width:2;" filled="f" stroked="t" coordorigin="1058,1120" coordsize="0,13821" path="m1058,14941l1058,1120e">
                <v:path arrowok="t"/>
                <v:fill on="f" focussize="0,0"/>
                <v:stroke weight="0.750314960629921pt" color="#DDDDDD"/>
                <v:imagedata o:title=""/>
                <o:lock v:ext="edit"/>
              </v:shape>
            </v:group>
            <v:group id="_x0000_s1402" o:spid="_x0000_s1402" o:spt="203" style="position:absolute;left:1058;top:1120;height:13859;width:9785;" coordorigin="1058,1120" coordsize="9785,13859">
              <o:lock v:ext="edit"/>
              <v:shape id="_x0000_s1403" o:spid="_x0000_s1403" style="position:absolute;left:1058;top:1120;height:13859;width:9785;" filled="f" stroked="t" coordorigin="1058,1120" coordsize="9785,13859" path="m10840,1120l10842,14941,10837,14964,10821,14976,1095,14978,1073,14973,1060,14957,1058,14941e">
                <v:path arrowok="t"/>
                <v:fill on="f" focussize="0,0"/>
                <v:stroke weight="0.750314960629921pt" color="#DDDDDD"/>
                <v:imagedata o:title=""/>
                <o:lock v:ext="edit"/>
              </v:shape>
              <v:shape id="_x0000_s1404" o:spid="_x0000_s1404" o:spt="75" type="#_x0000_t75" style="position:absolute;left:0;top:0;height:1132;width:11900;" filled="f" stroked="f" coordsize="21600,21600">
                <v:path/>
                <v:fill on="f" focussize="0,0"/>
                <v:stroke on="f"/>
                <v:imagedata r:id="rId74" o:title=""/>
                <o:lock v:ext="edit" aspectratio="t"/>
              </v:shape>
              <v:shape id="_x0000_s1405" o:spid="_x0000_s1405" o:spt="75" type="#_x0000_t75" style="position:absolute;left:0;top:1423;height:13974;width:11900;" filled="f" stroked="f" coordsize="21600,21600">
                <v:path/>
                <v:fill on="f" focussize="0,0"/>
                <v:stroke on="f"/>
                <v:imagedata r:id="rId70" o:title=""/>
                <o:lock v:ext="edit" aspectratio="t"/>
              </v:shape>
            </v:group>
          </v:group>
        </w:pict>
      </w:r>
      <w:r>
        <w:fldChar w:fldCharType="begin"/>
      </w:r>
      <w:r>
        <w:instrText xml:space="preserve"> HYPERLINK "http://www.w3.org/2001/XMLSchema" \h </w:instrText>
      </w:r>
      <w:r>
        <w:fldChar w:fldCharType="separate"/>
      </w:r>
      <w:r>
        <w:rPr>
          <w:rFonts w:ascii="Consolas" w:hAnsi="Consolas" w:eastAsia="Consolas" w:cs="Consolas"/>
          <w:color w:val="333333"/>
          <w:sz w:val="17"/>
          <w:szCs w:val="17"/>
        </w:rPr>
        <w:t>xmlns:xsi="http://www.w3.org/2001/XMLSchema</w:t>
      </w:r>
      <w:r>
        <w:rPr>
          <w:rFonts w:ascii="Consolas" w:hAnsi="Consolas" w:eastAsia="Consolas" w:cs="Consolas"/>
          <w:color w:val="333333"/>
          <w:sz w:val="17"/>
          <w:szCs w:val="17"/>
        </w:rPr>
        <w:fldChar w:fldCharType="end"/>
      </w:r>
      <w:r>
        <w:rPr>
          <w:rFonts w:ascii="Consolas" w:hAnsi="Consolas" w:eastAsia="Consolas" w:cs="Consolas"/>
          <w:color w:val="333333"/>
          <w:sz w:val="17"/>
          <w:szCs w:val="17"/>
        </w:rPr>
        <w:t>‐instance"</w:t>
      </w:r>
      <w:r>
        <w:rPr>
          <w:rFonts w:ascii="Consolas" w:hAnsi="Consolas" w:eastAsia="Consolas" w:cs="Consolas"/>
          <w:color w:val="333333"/>
          <w:spacing w:val="67"/>
          <w:sz w:val="17"/>
          <w:szCs w:val="17"/>
        </w:rPr>
        <w:t xml:space="preserve"> </w:t>
      </w:r>
      <w:r>
        <w:rPr>
          <w:rFonts w:ascii="Consolas" w:hAnsi="Consolas" w:eastAsia="Consolas" w:cs="Consolas"/>
          <w:color w:val="333333"/>
          <w:sz w:val="17"/>
          <w:szCs w:val="17"/>
        </w:rPr>
        <w:t>xsi:schemaLocation="</w:t>
      </w:r>
      <w:r>
        <w:fldChar w:fldCharType="begin"/>
      </w:r>
      <w:r>
        <w:instrText xml:space="preserve"> HYPERLINK "http://maven.apache.org/POM/4.0.0" \h </w:instrText>
      </w:r>
      <w:r>
        <w:fldChar w:fldCharType="separate"/>
      </w:r>
      <w:r>
        <w:rPr>
          <w:rFonts w:ascii="Consolas" w:hAnsi="Consolas" w:eastAsia="Consolas" w:cs="Consolas"/>
          <w:color w:val="333333"/>
          <w:sz w:val="17"/>
          <w:szCs w:val="17"/>
        </w:rPr>
        <w:t>http://maven.apache.org/POM/4.0.0</w:t>
      </w:r>
      <w:r>
        <w:rPr>
          <w:rFonts w:ascii="Consolas" w:hAnsi="Consolas" w:eastAsia="Consolas" w:cs="Consolas"/>
          <w:sz w:val="17"/>
          <w:szCs w:val="17"/>
        </w:rPr>
        <w:fldChar w:fldCharType="end"/>
      </w:r>
    </w:p>
    <w:p>
      <w:pPr>
        <w:spacing w:before="0" w:line="199" w:lineRule="exact"/>
        <w:ind w:left="1241" w:right="6200" w:firstLine="0"/>
        <w:jc w:val="center"/>
        <w:rPr>
          <w:rFonts w:ascii="Consolas" w:hAnsi="Consolas" w:eastAsia="Consolas" w:cs="Consolas"/>
          <w:sz w:val="17"/>
          <w:szCs w:val="17"/>
        </w:rPr>
      </w:pPr>
      <w:r>
        <w:fldChar w:fldCharType="begin"/>
      </w:r>
      <w:r>
        <w:instrText xml:space="preserve"> HYPERLINK "http://maven.apache.org/xsd/maven" \h </w:instrText>
      </w:r>
      <w:r>
        <w:fldChar w:fldCharType="separate"/>
      </w:r>
      <w:r>
        <w:rPr>
          <w:rFonts w:ascii="Consolas" w:hAnsi="Consolas" w:eastAsia="Consolas" w:cs="Consolas"/>
          <w:color w:val="333333"/>
          <w:w w:val="105"/>
          <w:sz w:val="17"/>
          <w:szCs w:val="17"/>
        </w:rPr>
        <w:t>http://maven.apache.org/xsd/maven</w:t>
      </w:r>
      <w:r>
        <w:rPr>
          <w:rFonts w:ascii="Consolas" w:hAnsi="Consolas" w:eastAsia="Consolas" w:cs="Consolas"/>
          <w:color w:val="333333"/>
          <w:w w:val="105"/>
          <w:sz w:val="17"/>
          <w:szCs w:val="17"/>
        </w:rPr>
        <w:fldChar w:fldCharType="end"/>
      </w:r>
      <w:r>
        <w:rPr>
          <w:rFonts w:ascii="Consolas" w:hAnsi="Consolas" w:eastAsia="Consolas" w:cs="Consolas"/>
          <w:color w:val="333333"/>
          <w:w w:val="105"/>
          <w:sz w:val="17"/>
          <w:szCs w:val="17"/>
        </w:rPr>
        <w:t>‐4.0.0.xsd"&gt;</w:t>
      </w:r>
    </w:p>
    <w:p>
      <w:pPr>
        <w:spacing w:before="71"/>
        <w:ind w:left="1683" w:right="6366" w:firstLine="0"/>
        <w:jc w:val="left"/>
        <w:rPr>
          <w:rFonts w:ascii="Consolas" w:hAnsi="Consolas" w:eastAsia="Consolas" w:cs="Consolas"/>
          <w:sz w:val="17"/>
          <w:szCs w:val="17"/>
        </w:rPr>
      </w:pPr>
      <w:r>
        <w:rPr>
          <w:rFonts w:ascii="Consolas"/>
          <w:color w:val="333333"/>
          <w:w w:val="105"/>
          <w:sz w:val="17"/>
        </w:rPr>
        <w:t>&lt;modelVersion&gt;4.0.0&lt;/modelVersion&gt;</w:t>
      </w:r>
    </w:p>
    <w:p>
      <w:pPr>
        <w:spacing w:before="0" w:line="240" w:lineRule="auto"/>
        <w:rPr>
          <w:rFonts w:ascii="Consolas" w:hAnsi="Consolas" w:eastAsia="Consolas" w:cs="Consolas"/>
          <w:sz w:val="18"/>
          <w:szCs w:val="18"/>
        </w:rPr>
      </w:pPr>
    </w:p>
    <w:p>
      <w:pPr>
        <w:spacing w:before="130"/>
        <w:ind w:left="1683" w:right="6366" w:firstLine="0"/>
        <w:jc w:val="left"/>
        <w:rPr>
          <w:rFonts w:ascii="Consolas" w:hAnsi="Consolas" w:eastAsia="Consolas" w:cs="Consolas"/>
          <w:sz w:val="17"/>
          <w:szCs w:val="17"/>
        </w:rPr>
      </w:pPr>
      <w:r>
        <w:rPr>
          <w:rFonts w:ascii="Consolas"/>
          <w:color w:val="333333"/>
          <w:w w:val="105"/>
          <w:sz w:val="17"/>
        </w:rPr>
        <w:t>&lt;groupId&gt;com.itheima.nacos&lt;/groupId&gt;</w:t>
      </w:r>
    </w:p>
    <w:p>
      <w:pPr>
        <w:spacing w:before="71"/>
        <w:ind w:left="1683" w:right="6366" w:firstLine="0"/>
        <w:jc w:val="left"/>
        <w:rPr>
          <w:rFonts w:ascii="Consolas" w:hAnsi="Consolas" w:eastAsia="Consolas" w:cs="Consolas"/>
          <w:sz w:val="17"/>
          <w:szCs w:val="17"/>
        </w:rPr>
      </w:pPr>
      <w:r>
        <w:rPr>
          <w:rFonts w:ascii="Consolas" w:hAnsi="Consolas" w:eastAsia="Consolas" w:cs="Consolas"/>
          <w:color w:val="333333"/>
          <w:w w:val="105"/>
          <w:sz w:val="17"/>
          <w:szCs w:val="17"/>
        </w:rPr>
        <w:t>&lt;artifactId&gt;nacos‐config&lt;/artifactId&gt;</w:t>
      </w:r>
    </w:p>
    <w:p>
      <w:pPr>
        <w:spacing w:before="71"/>
        <w:ind w:left="1683" w:right="6366" w:firstLine="0"/>
        <w:jc w:val="left"/>
        <w:rPr>
          <w:rFonts w:ascii="Consolas" w:hAnsi="Consolas" w:eastAsia="Consolas" w:cs="Consolas"/>
          <w:sz w:val="17"/>
          <w:szCs w:val="17"/>
        </w:rPr>
      </w:pPr>
      <w:r>
        <w:rPr>
          <w:rFonts w:ascii="Consolas" w:hAnsi="Consolas" w:eastAsia="Consolas" w:cs="Consolas"/>
          <w:color w:val="333333"/>
          <w:w w:val="105"/>
          <w:sz w:val="17"/>
          <w:szCs w:val="17"/>
        </w:rPr>
        <w:t>&lt;version&gt;1.0‐SNAPSHOT&lt;/version&gt;</w:t>
      </w:r>
    </w:p>
    <w:p>
      <w:pPr>
        <w:spacing w:before="71"/>
        <w:ind w:left="1683" w:right="6366" w:firstLine="0"/>
        <w:jc w:val="left"/>
        <w:rPr>
          <w:rFonts w:ascii="Consolas" w:hAnsi="Consolas" w:eastAsia="Consolas" w:cs="Consolas"/>
          <w:sz w:val="17"/>
          <w:szCs w:val="17"/>
        </w:rPr>
      </w:pPr>
      <w:r>
        <w:rPr>
          <w:rFonts w:ascii="Consolas"/>
          <w:color w:val="333333"/>
          <w:w w:val="105"/>
          <w:sz w:val="17"/>
        </w:rPr>
        <w:t>&lt;packaging&gt;pom&lt;/packaging&gt;</w:t>
      </w:r>
    </w:p>
    <w:p>
      <w:pPr>
        <w:spacing w:before="0" w:line="240" w:lineRule="auto"/>
        <w:rPr>
          <w:rFonts w:ascii="Consolas" w:hAnsi="Consolas" w:eastAsia="Consolas" w:cs="Consolas"/>
          <w:sz w:val="18"/>
          <w:szCs w:val="18"/>
        </w:rPr>
      </w:pPr>
    </w:p>
    <w:p>
      <w:pPr>
        <w:spacing w:before="130"/>
        <w:ind w:left="1683" w:right="6366" w:firstLine="0"/>
        <w:jc w:val="left"/>
        <w:rPr>
          <w:rFonts w:ascii="Consolas" w:hAnsi="Consolas" w:eastAsia="Consolas" w:cs="Consolas"/>
          <w:sz w:val="17"/>
          <w:szCs w:val="17"/>
        </w:rPr>
      </w:pPr>
      <w:r>
        <w:rPr>
          <w:rFonts w:ascii="Consolas"/>
          <w:color w:val="333333"/>
          <w:w w:val="105"/>
          <w:sz w:val="17"/>
        </w:rPr>
        <w:t>&lt;properties&gt;</w:t>
      </w:r>
    </w:p>
    <w:p>
      <w:pPr>
        <w:spacing w:before="71"/>
        <w:ind w:left="2069" w:right="699" w:firstLine="0"/>
        <w:jc w:val="left"/>
        <w:rPr>
          <w:rFonts w:ascii="Consolas" w:hAnsi="Consolas" w:eastAsia="Consolas" w:cs="Consolas"/>
          <w:sz w:val="17"/>
          <w:szCs w:val="17"/>
        </w:rPr>
      </w:pPr>
      <w:r>
        <w:rPr>
          <w:rFonts w:ascii="Consolas" w:hAnsi="Consolas" w:eastAsia="Consolas" w:cs="Consolas"/>
          <w:color w:val="333333"/>
          <w:w w:val="105"/>
          <w:sz w:val="17"/>
          <w:szCs w:val="17"/>
        </w:rPr>
        <w:t>&lt;project.build.sourceEncoding&gt;UTF‐8&lt;/project.build.sourceEncoding&gt;</w:t>
      </w:r>
    </w:p>
    <w:p>
      <w:pPr>
        <w:spacing w:before="71"/>
        <w:ind w:left="2069" w:right="699" w:firstLine="0"/>
        <w:jc w:val="left"/>
        <w:rPr>
          <w:rFonts w:ascii="Consolas" w:hAnsi="Consolas" w:eastAsia="Consolas" w:cs="Consolas"/>
          <w:sz w:val="17"/>
          <w:szCs w:val="17"/>
        </w:rPr>
      </w:pPr>
      <w:r>
        <w:rPr>
          <w:rFonts w:ascii="Consolas" w:hAnsi="Consolas" w:eastAsia="Consolas" w:cs="Consolas"/>
          <w:color w:val="333333"/>
          <w:w w:val="105"/>
          <w:sz w:val="17"/>
          <w:szCs w:val="17"/>
        </w:rPr>
        <w:t>&lt;project.reporting.outputEncoding&gt;UTF‐8&lt;/project.reporting.outputEncoding&gt;</w:t>
      </w:r>
    </w:p>
    <w:p>
      <w:pPr>
        <w:spacing w:before="71"/>
        <w:ind w:left="2069" w:right="6366" w:firstLine="0"/>
        <w:jc w:val="left"/>
        <w:rPr>
          <w:rFonts w:ascii="Consolas" w:hAnsi="Consolas" w:eastAsia="Consolas" w:cs="Consolas"/>
          <w:sz w:val="17"/>
          <w:szCs w:val="17"/>
        </w:rPr>
      </w:pPr>
      <w:r>
        <w:rPr>
          <w:rFonts w:ascii="Consolas"/>
          <w:color w:val="333333"/>
          <w:w w:val="105"/>
          <w:sz w:val="17"/>
        </w:rPr>
        <w:t>&lt;java.version&gt;1.8&lt;/java.version&gt;</w:t>
      </w:r>
    </w:p>
    <w:p>
      <w:pPr>
        <w:spacing w:before="71"/>
        <w:ind w:left="1683" w:right="6366" w:firstLine="0"/>
        <w:jc w:val="left"/>
        <w:rPr>
          <w:rFonts w:ascii="Consolas" w:hAnsi="Consolas" w:eastAsia="Consolas" w:cs="Consolas"/>
          <w:sz w:val="17"/>
          <w:szCs w:val="17"/>
        </w:rPr>
      </w:pPr>
      <w:r>
        <w:rPr>
          <w:rFonts w:ascii="Consolas"/>
          <w:color w:val="333333"/>
          <w:w w:val="105"/>
          <w:sz w:val="17"/>
        </w:rPr>
        <w:t>&lt;/properties&gt;</w:t>
      </w:r>
    </w:p>
    <w:p>
      <w:pPr>
        <w:spacing w:before="0" w:line="240" w:lineRule="auto"/>
        <w:rPr>
          <w:rFonts w:ascii="Consolas" w:hAnsi="Consolas" w:eastAsia="Consolas" w:cs="Consolas"/>
          <w:sz w:val="18"/>
          <w:szCs w:val="18"/>
        </w:rPr>
      </w:pPr>
    </w:p>
    <w:p>
      <w:pPr>
        <w:spacing w:before="130"/>
        <w:ind w:left="1683" w:right="6366" w:firstLine="0"/>
        <w:jc w:val="left"/>
        <w:rPr>
          <w:rFonts w:ascii="Consolas" w:hAnsi="Consolas" w:eastAsia="Consolas" w:cs="Consolas"/>
          <w:sz w:val="17"/>
          <w:szCs w:val="17"/>
        </w:rPr>
      </w:pPr>
      <w:r>
        <w:rPr>
          <w:rFonts w:ascii="Consolas"/>
          <w:color w:val="333333"/>
          <w:w w:val="105"/>
          <w:sz w:val="17"/>
        </w:rPr>
        <w:t>&lt;dependencyManagement&gt;</w:t>
      </w:r>
    </w:p>
    <w:p>
      <w:pPr>
        <w:spacing w:before="71"/>
        <w:ind w:left="2069" w:right="6366" w:firstLine="0"/>
        <w:jc w:val="left"/>
        <w:rPr>
          <w:rFonts w:ascii="Consolas" w:hAnsi="Consolas" w:eastAsia="Consolas" w:cs="Consolas"/>
          <w:sz w:val="17"/>
          <w:szCs w:val="17"/>
        </w:rPr>
      </w:pPr>
      <w:r>
        <w:rPr>
          <w:rFonts w:ascii="Consolas"/>
          <w:color w:val="333333"/>
          <w:w w:val="105"/>
          <w:sz w:val="17"/>
        </w:rPr>
        <w:t>&lt;dependencies&gt;</w:t>
      </w:r>
    </w:p>
    <w:p>
      <w:pPr>
        <w:spacing w:before="71"/>
        <w:ind w:left="2455" w:right="6366" w:firstLine="0"/>
        <w:jc w:val="left"/>
        <w:rPr>
          <w:rFonts w:ascii="Consolas" w:hAnsi="Consolas" w:eastAsia="Consolas" w:cs="Consolas"/>
          <w:sz w:val="17"/>
          <w:szCs w:val="17"/>
        </w:rPr>
      </w:pPr>
      <w:r>
        <w:rPr>
          <w:rFonts w:ascii="Consolas"/>
          <w:color w:val="333333"/>
          <w:w w:val="105"/>
          <w:sz w:val="17"/>
        </w:rPr>
        <w:t>&lt;dependency&gt;</w:t>
      </w:r>
    </w:p>
    <w:p>
      <w:pPr>
        <w:spacing w:before="71"/>
        <w:ind w:left="2842" w:right="699" w:firstLine="0"/>
        <w:jc w:val="left"/>
        <w:rPr>
          <w:rFonts w:ascii="Consolas" w:hAnsi="Consolas" w:eastAsia="Consolas" w:cs="Consolas"/>
          <w:sz w:val="17"/>
          <w:szCs w:val="17"/>
        </w:rPr>
      </w:pPr>
      <w:r>
        <w:rPr>
          <w:rFonts w:ascii="Consolas"/>
          <w:color w:val="333333"/>
          <w:w w:val="105"/>
          <w:sz w:val="17"/>
        </w:rPr>
        <w:t>&lt;groupId&gt;com.alibaba.cloud&lt;/groupId&gt;</w:t>
      </w:r>
    </w:p>
    <w:p>
      <w:pPr>
        <w:spacing w:before="71"/>
        <w:ind w:left="2842" w:right="699" w:firstLine="0"/>
        <w:jc w:val="left"/>
        <w:rPr>
          <w:rFonts w:ascii="Consolas" w:hAnsi="Consolas" w:eastAsia="Consolas" w:cs="Consolas"/>
          <w:sz w:val="17"/>
          <w:szCs w:val="17"/>
        </w:rPr>
      </w:pPr>
      <w:r>
        <w:rPr>
          <w:rFonts w:ascii="Consolas" w:hAnsi="Consolas" w:eastAsia="Consolas" w:cs="Consolas"/>
          <w:color w:val="333333"/>
          <w:w w:val="105"/>
          <w:sz w:val="17"/>
          <w:szCs w:val="17"/>
        </w:rPr>
        <w:t>&lt;artifactId&gt;spring‐cloud‐alibaba‐dependencies&lt;/artifactId&gt;</w:t>
      </w:r>
    </w:p>
    <w:p>
      <w:pPr>
        <w:spacing w:before="71"/>
        <w:ind w:left="2842" w:right="699" w:firstLine="0"/>
        <w:jc w:val="left"/>
        <w:rPr>
          <w:rFonts w:ascii="Consolas" w:hAnsi="Consolas" w:eastAsia="Consolas" w:cs="Consolas"/>
          <w:sz w:val="17"/>
          <w:szCs w:val="17"/>
        </w:rPr>
      </w:pPr>
      <w:r>
        <w:rPr>
          <w:rFonts w:ascii="Consolas"/>
          <w:color w:val="333333"/>
          <w:w w:val="105"/>
          <w:sz w:val="17"/>
        </w:rPr>
        <w:t>&lt;version&gt;2.1.0.RELEASE&lt;/version&gt;</w:t>
      </w:r>
    </w:p>
    <w:p>
      <w:pPr>
        <w:spacing w:before="71"/>
        <w:ind w:left="2842" w:right="6366" w:firstLine="0"/>
        <w:jc w:val="left"/>
        <w:rPr>
          <w:rFonts w:ascii="Consolas" w:hAnsi="Consolas" w:eastAsia="Consolas" w:cs="Consolas"/>
          <w:sz w:val="17"/>
          <w:szCs w:val="17"/>
        </w:rPr>
      </w:pPr>
      <w:r>
        <w:rPr>
          <w:rFonts w:ascii="Consolas"/>
          <w:color w:val="333333"/>
          <w:w w:val="105"/>
          <w:sz w:val="17"/>
        </w:rPr>
        <w:t>&lt;type&gt;pom&lt;/type&gt;</w:t>
      </w:r>
    </w:p>
    <w:p>
      <w:pPr>
        <w:spacing w:before="71"/>
        <w:ind w:left="2842" w:right="6366" w:firstLine="0"/>
        <w:jc w:val="left"/>
        <w:rPr>
          <w:rFonts w:ascii="Consolas" w:hAnsi="Consolas" w:eastAsia="Consolas" w:cs="Consolas"/>
          <w:sz w:val="17"/>
          <w:szCs w:val="17"/>
        </w:rPr>
      </w:pPr>
      <w:r>
        <w:rPr>
          <w:rFonts w:ascii="Consolas"/>
          <w:color w:val="333333"/>
          <w:w w:val="105"/>
          <w:sz w:val="17"/>
        </w:rPr>
        <w:t>&lt;scope&gt;import&lt;/scope&gt;</w:t>
      </w:r>
    </w:p>
    <w:p>
      <w:pPr>
        <w:spacing w:before="71"/>
        <w:ind w:left="2455" w:right="6366" w:firstLine="0"/>
        <w:jc w:val="left"/>
        <w:rPr>
          <w:rFonts w:ascii="Consolas" w:hAnsi="Consolas" w:eastAsia="Consolas" w:cs="Consolas"/>
          <w:sz w:val="17"/>
          <w:szCs w:val="17"/>
        </w:rPr>
      </w:pPr>
      <w:r>
        <w:rPr>
          <w:rFonts w:ascii="Consolas"/>
          <w:color w:val="333333"/>
          <w:w w:val="105"/>
          <w:sz w:val="17"/>
        </w:rPr>
        <w:t>&lt;/dependency&gt;</w:t>
      </w:r>
    </w:p>
    <w:p>
      <w:pPr>
        <w:spacing w:before="71"/>
        <w:ind w:left="2455" w:right="6366" w:firstLine="0"/>
        <w:jc w:val="left"/>
        <w:rPr>
          <w:rFonts w:ascii="Consolas" w:hAnsi="Consolas" w:eastAsia="Consolas" w:cs="Consolas"/>
          <w:sz w:val="17"/>
          <w:szCs w:val="17"/>
        </w:rPr>
      </w:pPr>
      <w:r>
        <w:rPr>
          <w:rFonts w:ascii="Consolas"/>
          <w:color w:val="333333"/>
          <w:w w:val="105"/>
          <w:sz w:val="17"/>
        </w:rPr>
        <w:t>&lt;dependency&gt;</w:t>
      </w:r>
    </w:p>
    <w:p>
      <w:pPr>
        <w:spacing w:before="71"/>
        <w:ind w:left="2842" w:right="699" w:firstLine="0"/>
        <w:jc w:val="left"/>
        <w:rPr>
          <w:rFonts w:ascii="Consolas" w:hAnsi="Consolas" w:eastAsia="Consolas" w:cs="Consolas"/>
          <w:sz w:val="17"/>
          <w:szCs w:val="17"/>
        </w:rPr>
      </w:pPr>
      <w:r>
        <w:rPr>
          <w:rFonts w:ascii="Consolas"/>
          <w:color w:val="333333"/>
          <w:w w:val="105"/>
          <w:sz w:val="17"/>
        </w:rPr>
        <w:t>&lt;groupId&gt;org.springframework.cloud&lt;/groupId&gt;</w:t>
      </w:r>
    </w:p>
    <w:p>
      <w:pPr>
        <w:spacing w:before="71"/>
        <w:ind w:left="2842" w:right="699" w:firstLine="0"/>
        <w:jc w:val="left"/>
        <w:rPr>
          <w:rFonts w:ascii="Consolas" w:hAnsi="Consolas" w:eastAsia="Consolas" w:cs="Consolas"/>
          <w:sz w:val="17"/>
          <w:szCs w:val="17"/>
        </w:rPr>
      </w:pPr>
      <w:r>
        <w:rPr>
          <w:rFonts w:ascii="Consolas" w:hAnsi="Consolas" w:eastAsia="Consolas" w:cs="Consolas"/>
          <w:color w:val="333333"/>
          <w:w w:val="105"/>
          <w:sz w:val="17"/>
          <w:szCs w:val="17"/>
        </w:rPr>
        <w:t>&lt;artifactId&gt;spring‐cloud‐dependencies&lt;/artifactId&gt;</w:t>
      </w:r>
    </w:p>
    <w:p>
      <w:pPr>
        <w:spacing w:before="71"/>
        <w:ind w:left="2842" w:right="699" w:firstLine="0"/>
        <w:jc w:val="left"/>
        <w:rPr>
          <w:rFonts w:ascii="Consolas" w:hAnsi="Consolas" w:eastAsia="Consolas" w:cs="Consolas"/>
          <w:sz w:val="17"/>
          <w:szCs w:val="17"/>
        </w:rPr>
      </w:pPr>
      <w:r>
        <w:rPr>
          <w:rFonts w:ascii="Consolas"/>
          <w:color w:val="333333"/>
          <w:w w:val="105"/>
          <w:sz w:val="17"/>
        </w:rPr>
        <w:t>&lt;version&gt;Greenwich.RELEASE&lt;/version&gt;</w:t>
      </w:r>
    </w:p>
    <w:p>
      <w:pPr>
        <w:spacing w:before="71"/>
        <w:ind w:left="2842" w:right="6366" w:firstLine="0"/>
        <w:jc w:val="left"/>
        <w:rPr>
          <w:rFonts w:ascii="Consolas" w:hAnsi="Consolas" w:eastAsia="Consolas" w:cs="Consolas"/>
          <w:sz w:val="17"/>
          <w:szCs w:val="17"/>
        </w:rPr>
      </w:pPr>
      <w:r>
        <w:rPr>
          <w:rFonts w:ascii="Consolas"/>
          <w:color w:val="333333"/>
          <w:w w:val="105"/>
          <w:sz w:val="17"/>
        </w:rPr>
        <w:t>&lt;type&gt;pom&lt;/type&gt;</w:t>
      </w:r>
    </w:p>
    <w:p>
      <w:pPr>
        <w:spacing w:before="71"/>
        <w:ind w:left="2842" w:right="6366" w:firstLine="0"/>
        <w:jc w:val="left"/>
        <w:rPr>
          <w:rFonts w:ascii="Consolas" w:hAnsi="Consolas" w:eastAsia="Consolas" w:cs="Consolas"/>
          <w:sz w:val="17"/>
          <w:szCs w:val="17"/>
        </w:rPr>
      </w:pPr>
      <w:r>
        <w:rPr>
          <w:rFonts w:ascii="Consolas"/>
          <w:color w:val="333333"/>
          <w:w w:val="105"/>
          <w:sz w:val="17"/>
        </w:rPr>
        <w:t>&lt;scope&gt;import&lt;/scope&gt;</w:t>
      </w:r>
    </w:p>
    <w:p>
      <w:pPr>
        <w:spacing w:before="71"/>
        <w:ind w:left="2455" w:right="6366" w:firstLine="0"/>
        <w:jc w:val="left"/>
        <w:rPr>
          <w:rFonts w:ascii="Consolas" w:hAnsi="Consolas" w:eastAsia="Consolas" w:cs="Consolas"/>
          <w:sz w:val="17"/>
          <w:szCs w:val="17"/>
        </w:rPr>
      </w:pPr>
      <w:r>
        <w:rPr>
          <w:rFonts w:ascii="Consolas"/>
          <w:color w:val="333333"/>
          <w:w w:val="105"/>
          <w:sz w:val="17"/>
        </w:rPr>
        <w:t>&lt;/dependency&gt;</w:t>
      </w:r>
    </w:p>
    <w:p>
      <w:pPr>
        <w:spacing w:before="71"/>
        <w:ind w:left="2455" w:right="6366" w:firstLine="0"/>
        <w:jc w:val="left"/>
        <w:rPr>
          <w:rFonts w:ascii="Consolas" w:hAnsi="Consolas" w:eastAsia="Consolas" w:cs="Consolas"/>
          <w:sz w:val="17"/>
          <w:szCs w:val="17"/>
        </w:rPr>
      </w:pPr>
      <w:r>
        <w:rPr>
          <w:rFonts w:ascii="Consolas"/>
          <w:color w:val="333333"/>
          <w:w w:val="105"/>
          <w:sz w:val="17"/>
        </w:rPr>
        <w:t>&lt;dependency&gt;</w:t>
      </w:r>
    </w:p>
    <w:p>
      <w:pPr>
        <w:spacing w:before="71"/>
        <w:ind w:left="2842" w:right="699" w:firstLine="0"/>
        <w:jc w:val="left"/>
        <w:rPr>
          <w:rFonts w:ascii="Consolas" w:hAnsi="Consolas" w:eastAsia="Consolas" w:cs="Consolas"/>
          <w:sz w:val="17"/>
          <w:szCs w:val="17"/>
        </w:rPr>
      </w:pPr>
      <w:r>
        <w:rPr>
          <w:rFonts w:ascii="Consolas"/>
          <w:color w:val="333333"/>
          <w:w w:val="105"/>
          <w:sz w:val="17"/>
        </w:rPr>
        <w:t>&lt;groupId&gt;org.springframework.boot&lt;/groupId&gt;</w:t>
      </w:r>
    </w:p>
    <w:p>
      <w:pPr>
        <w:spacing w:before="71"/>
        <w:ind w:left="2842" w:right="699" w:firstLine="0"/>
        <w:jc w:val="left"/>
        <w:rPr>
          <w:rFonts w:ascii="Consolas" w:hAnsi="Consolas" w:eastAsia="Consolas" w:cs="Consolas"/>
          <w:sz w:val="17"/>
          <w:szCs w:val="17"/>
        </w:rPr>
      </w:pPr>
      <w:r>
        <w:rPr>
          <w:rFonts w:ascii="Consolas" w:hAnsi="Consolas" w:eastAsia="Consolas" w:cs="Consolas"/>
          <w:color w:val="333333"/>
          <w:w w:val="105"/>
          <w:sz w:val="17"/>
          <w:szCs w:val="17"/>
        </w:rPr>
        <w:t>&lt;artifactId&gt;spring‐boot‐dependencies&lt;/artifactId&gt;</w:t>
      </w:r>
    </w:p>
    <w:p>
      <w:pPr>
        <w:spacing w:before="71"/>
        <w:ind w:left="2842" w:right="699" w:firstLine="0"/>
        <w:jc w:val="left"/>
        <w:rPr>
          <w:rFonts w:ascii="Consolas" w:hAnsi="Consolas" w:eastAsia="Consolas" w:cs="Consolas"/>
          <w:sz w:val="17"/>
          <w:szCs w:val="17"/>
        </w:rPr>
      </w:pPr>
      <w:r>
        <w:rPr>
          <w:rFonts w:ascii="Consolas"/>
          <w:color w:val="333333"/>
          <w:w w:val="105"/>
          <w:sz w:val="17"/>
        </w:rPr>
        <w:t>&lt;version&gt;2.1.3.RELEASE&lt;/version&gt;</w:t>
      </w:r>
    </w:p>
    <w:p>
      <w:pPr>
        <w:spacing w:before="71"/>
        <w:ind w:left="2842" w:right="6366" w:firstLine="0"/>
        <w:jc w:val="left"/>
        <w:rPr>
          <w:rFonts w:ascii="Consolas" w:hAnsi="Consolas" w:eastAsia="Consolas" w:cs="Consolas"/>
          <w:sz w:val="17"/>
          <w:szCs w:val="17"/>
        </w:rPr>
      </w:pPr>
      <w:r>
        <w:rPr>
          <w:rFonts w:ascii="Consolas"/>
          <w:color w:val="333333"/>
          <w:w w:val="105"/>
          <w:sz w:val="17"/>
        </w:rPr>
        <w:t>&lt;type&gt;pom&lt;/type&gt;</w:t>
      </w:r>
    </w:p>
    <w:p>
      <w:pPr>
        <w:spacing w:before="71"/>
        <w:ind w:left="2842" w:right="6366" w:firstLine="0"/>
        <w:jc w:val="left"/>
        <w:rPr>
          <w:rFonts w:ascii="Consolas" w:hAnsi="Consolas" w:eastAsia="Consolas" w:cs="Consolas"/>
          <w:sz w:val="17"/>
          <w:szCs w:val="17"/>
        </w:rPr>
      </w:pPr>
      <w:r>
        <w:rPr>
          <w:rFonts w:ascii="Consolas"/>
          <w:color w:val="333333"/>
          <w:w w:val="105"/>
          <w:sz w:val="17"/>
        </w:rPr>
        <w:t>&lt;scope&gt;import&lt;/scope&gt;</w:t>
      </w:r>
    </w:p>
    <w:p>
      <w:pPr>
        <w:spacing w:before="71"/>
        <w:ind w:left="2455" w:right="6366" w:firstLine="0"/>
        <w:jc w:val="left"/>
        <w:rPr>
          <w:rFonts w:ascii="Consolas" w:hAnsi="Consolas" w:eastAsia="Consolas" w:cs="Consolas"/>
          <w:sz w:val="17"/>
          <w:szCs w:val="17"/>
        </w:rPr>
      </w:pPr>
      <w:r>
        <w:rPr>
          <w:rFonts w:ascii="Consolas"/>
          <w:color w:val="333333"/>
          <w:w w:val="105"/>
          <w:sz w:val="17"/>
        </w:rPr>
        <w:t>&lt;/dependency&gt;</w:t>
      </w:r>
    </w:p>
    <w:p>
      <w:pPr>
        <w:spacing w:before="71"/>
        <w:ind w:left="2069" w:right="6366" w:firstLine="0"/>
        <w:jc w:val="left"/>
        <w:rPr>
          <w:rFonts w:ascii="Consolas" w:hAnsi="Consolas" w:eastAsia="Consolas" w:cs="Consolas"/>
          <w:sz w:val="17"/>
          <w:szCs w:val="17"/>
        </w:rPr>
      </w:pPr>
      <w:r>
        <w:rPr>
          <w:rFonts w:ascii="Consolas"/>
          <w:color w:val="333333"/>
          <w:w w:val="105"/>
          <w:sz w:val="17"/>
        </w:rPr>
        <w:t>&lt;/dependencies&gt;</w:t>
      </w:r>
    </w:p>
    <w:p>
      <w:pPr>
        <w:spacing w:before="71"/>
        <w:ind w:left="1683" w:right="6366" w:firstLine="0"/>
        <w:jc w:val="left"/>
        <w:rPr>
          <w:rFonts w:ascii="Consolas" w:hAnsi="Consolas" w:eastAsia="Consolas" w:cs="Consolas"/>
          <w:sz w:val="17"/>
          <w:szCs w:val="17"/>
        </w:rPr>
      </w:pPr>
      <w:r>
        <w:rPr>
          <w:rFonts w:ascii="Consolas"/>
          <w:color w:val="333333"/>
          <w:w w:val="105"/>
          <w:sz w:val="17"/>
        </w:rPr>
        <w:t>&lt;/dependencyManagement&gt;</w:t>
      </w:r>
    </w:p>
    <w:p>
      <w:pPr>
        <w:spacing w:before="0" w:line="240" w:lineRule="auto"/>
        <w:rPr>
          <w:rFonts w:ascii="Consolas" w:hAnsi="Consolas" w:eastAsia="Consolas" w:cs="Consolas"/>
          <w:sz w:val="18"/>
          <w:szCs w:val="18"/>
        </w:rPr>
      </w:pPr>
    </w:p>
    <w:p>
      <w:pPr>
        <w:spacing w:before="130"/>
        <w:ind w:left="1683" w:right="6366" w:firstLine="0"/>
        <w:jc w:val="left"/>
        <w:rPr>
          <w:rFonts w:ascii="Consolas" w:hAnsi="Consolas" w:eastAsia="Consolas" w:cs="Consolas"/>
          <w:sz w:val="17"/>
          <w:szCs w:val="17"/>
        </w:rPr>
      </w:pPr>
      <w:r>
        <w:rPr>
          <w:rFonts w:ascii="Consolas"/>
          <w:color w:val="333333"/>
          <w:w w:val="105"/>
          <w:sz w:val="17"/>
        </w:rPr>
        <w:t>&lt;build&gt;</w:t>
      </w:r>
    </w:p>
    <w:p>
      <w:pPr>
        <w:spacing w:before="71"/>
        <w:ind w:left="2069" w:right="6366" w:firstLine="0"/>
        <w:jc w:val="left"/>
        <w:rPr>
          <w:rFonts w:ascii="Consolas" w:hAnsi="Consolas" w:eastAsia="Consolas" w:cs="Consolas"/>
          <w:sz w:val="17"/>
          <w:szCs w:val="17"/>
        </w:rPr>
      </w:pPr>
      <w:r>
        <w:rPr>
          <w:rFonts w:ascii="Consolas"/>
          <w:color w:val="333333"/>
          <w:w w:val="105"/>
          <w:sz w:val="17"/>
        </w:rPr>
        <w:t>&lt;plugins&gt;</w:t>
      </w:r>
    </w:p>
    <w:p>
      <w:pPr>
        <w:spacing w:before="71"/>
        <w:ind w:left="2455" w:right="6366" w:firstLine="0"/>
        <w:jc w:val="left"/>
        <w:rPr>
          <w:rFonts w:ascii="Consolas" w:hAnsi="Consolas" w:eastAsia="Consolas" w:cs="Consolas"/>
          <w:sz w:val="17"/>
          <w:szCs w:val="17"/>
        </w:rPr>
      </w:pPr>
      <w:r>
        <w:rPr>
          <w:rFonts w:ascii="Consolas"/>
          <w:color w:val="333333"/>
          <w:w w:val="105"/>
          <w:sz w:val="17"/>
        </w:rPr>
        <w:t>&lt;plugin&gt;</w:t>
      </w:r>
    </w:p>
    <w:p>
      <w:pPr>
        <w:spacing w:before="71"/>
        <w:ind w:left="2842" w:right="699" w:firstLine="0"/>
        <w:jc w:val="left"/>
        <w:rPr>
          <w:rFonts w:ascii="Consolas" w:hAnsi="Consolas" w:eastAsia="Consolas" w:cs="Consolas"/>
          <w:sz w:val="17"/>
          <w:szCs w:val="17"/>
        </w:rPr>
      </w:pPr>
      <w:r>
        <w:rPr>
          <w:rFonts w:ascii="Consolas"/>
          <w:color w:val="333333"/>
          <w:w w:val="105"/>
          <w:sz w:val="17"/>
        </w:rPr>
        <w:t>&lt;groupId&gt;org.springframework.boot&lt;/groupId&gt;</w:t>
      </w:r>
    </w:p>
    <w:p>
      <w:pPr>
        <w:spacing w:before="71"/>
        <w:ind w:left="2842" w:right="699" w:firstLine="0"/>
        <w:jc w:val="left"/>
        <w:rPr>
          <w:rFonts w:ascii="Consolas" w:hAnsi="Consolas" w:eastAsia="Consolas" w:cs="Consolas"/>
          <w:sz w:val="17"/>
          <w:szCs w:val="17"/>
        </w:rPr>
      </w:pPr>
      <w:r>
        <w:rPr>
          <w:rFonts w:ascii="Consolas" w:hAnsi="Consolas" w:eastAsia="Consolas" w:cs="Consolas"/>
          <w:color w:val="333333"/>
          <w:w w:val="105"/>
          <w:sz w:val="17"/>
          <w:szCs w:val="17"/>
        </w:rPr>
        <w:t>&lt;artifactId&gt;spring‐boot‐maven‐plugin&lt;/artifactId&gt;</w:t>
      </w:r>
    </w:p>
    <w:p>
      <w:pPr>
        <w:spacing w:before="71"/>
        <w:ind w:left="2455" w:right="6366" w:firstLine="0"/>
        <w:jc w:val="left"/>
        <w:rPr>
          <w:rFonts w:ascii="Consolas" w:hAnsi="Consolas" w:eastAsia="Consolas" w:cs="Consolas"/>
          <w:sz w:val="17"/>
          <w:szCs w:val="17"/>
        </w:rPr>
      </w:pPr>
      <w:r>
        <w:rPr>
          <w:rFonts w:ascii="Consolas"/>
          <w:color w:val="333333"/>
          <w:w w:val="105"/>
          <w:sz w:val="17"/>
        </w:rPr>
        <w:t>&lt;/plugin&gt;</w:t>
      </w:r>
    </w:p>
    <w:p>
      <w:pPr>
        <w:spacing w:before="71"/>
        <w:ind w:left="2069" w:right="6366" w:firstLine="0"/>
        <w:jc w:val="left"/>
        <w:rPr>
          <w:rFonts w:ascii="Consolas" w:hAnsi="Consolas" w:eastAsia="Consolas" w:cs="Consolas"/>
          <w:sz w:val="17"/>
          <w:szCs w:val="17"/>
        </w:rPr>
      </w:pPr>
      <w:r>
        <w:rPr>
          <w:rFonts w:ascii="Consolas"/>
          <w:color w:val="333333"/>
          <w:w w:val="105"/>
          <w:sz w:val="17"/>
        </w:rPr>
        <w:t>&lt;/plugins&gt;</w:t>
      </w:r>
    </w:p>
    <w:p>
      <w:pPr>
        <w:spacing w:before="71"/>
        <w:ind w:left="1683" w:right="6366" w:firstLine="0"/>
        <w:jc w:val="left"/>
        <w:rPr>
          <w:rFonts w:ascii="Consolas" w:hAnsi="Consolas" w:eastAsia="Consolas" w:cs="Consolas"/>
          <w:sz w:val="17"/>
          <w:szCs w:val="17"/>
        </w:rPr>
      </w:pPr>
      <w:r>
        <w:rPr>
          <w:rFonts w:ascii="Consolas"/>
          <w:color w:val="333333"/>
          <w:w w:val="105"/>
          <w:sz w:val="17"/>
        </w:rPr>
        <w:t>&lt;/build&gt;</w:t>
      </w:r>
    </w:p>
    <w:p>
      <w:pPr>
        <w:spacing w:before="71"/>
        <w:ind w:left="1297" w:right="6366" w:firstLine="0"/>
        <w:jc w:val="left"/>
        <w:rPr>
          <w:rFonts w:ascii="Consolas" w:hAnsi="Consolas" w:eastAsia="Consolas" w:cs="Consolas"/>
          <w:sz w:val="17"/>
          <w:szCs w:val="17"/>
        </w:rPr>
      </w:pPr>
      <w:r>
        <w:rPr>
          <w:rFonts w:ascii="Consolas"/>
          <w:color w:val="333333"/>
          <w:w w:val="105"/>
          <w:sz w:val="17"/>
        </w:rPr>
        <w:t>&lt;/project&gt;</w:t>
      </w:r>
    </w:p>
    <w:p>
      <w:pPr>
        <w:spacing w:after="0"/>
        <w:jc w:val="left"/>
        <w:rPr>
          <w:rFonts w:ascii="Consolas" w:hAnsi="Consolas" w:eastAsia="Consolas" w:cs="Consolas"/>
          <w:sz w:val="17"/>
          <w:szCs w:val="17"/>
        </w:rPr>
        <w:sectPr>
          <w:headerReference r:id="rId50" w:type="default"/>
          <w:footerReference r:id="rId51" w:type="default"/>
          <w:pgSz w:w="11900" w:h="16820"/>
          <w:pgMar w:top="1080" w:right="0" w:bottom="820" w:left="0" w:header="0" w:footer="634" w:gutter="0"/>
          <w:cols w:space="720" w:num="1"/>
        </w:sectPr>
      </w:pPr>
    </w:p>
    <w:p>
      <w:pPr>
        <w:pStyle w:val="4"/>
        <w:numPr>
          <w:ilvl w:val="2"/>
          <w:numId w:val="3"/>
        </w:numPr>
        <w:tabs>
          <w:tab w:val="left" w:pos="1668"/>
        </w:tabs>
        <w:spacing w:before="0" w:after="0" w:line="318" w:lineRule="exact"/>
        <w:ind w:left="1667" w:right="6366" w:hanging="620"/>
        <w:jc w:val="left"/>
        <w:rPr>
          <w:rFonts w:ascii="微软雅黑" w:hAnsi="微软雅黑" w:eastAsia="微软雅黑" w:cs="微软雅黑"/>
          <w:b w:val="0"/>
          <w:bCs w:val="0"/>
        </w:rPr>
      </w:pPr>
      <w:bookmarkStart w:id="41" w:name="5.2.3 微服务service1配置"/>
      <w:bookmarkEnd w:id="41"/>
      <w:bookmarkStart w:id="42" w:name="5.2.3 微服务service1配置"/>
      <w:bookmarkEnd w:id="42"/>
      <w:r>
        <w:rPr>
          <w:rFonts w:ascii="微软雅黑" w:hAnsi="微软雅黑" w:eastAsia="微软雅黑" w:cs="微软雅黑"/>
          <w:color w:val="333333"/>
        </w:rPr>
        <w:t>微服务</w:t>
      </w:r>
      <w:r>
        <w:rPr>
          <w:b/>
          <w:bCs/>
          <w:color w:val="333333"/>
        </w:rPr>
        <w:t>service1</w:t>
      </w:r>
      <w:r>
        <w:rPr>
          <w:rFonts w:ascii="微软雅黑" w:hAnsi="微软雅黑" w:eastAsia="微软雅黑" w:cs="微软雅黑"/>
          <w:color w:val="333333"/>
        </w:rPr>
        <w:t>配置</w:t>
      </w:r>
    </w:p>
    <w:p>
      <w:pPr>
        <w:spacing w:before="180" w:line="300" w:lineRule="exact"/>
        <w:ind w:left="1047" w:right="1188" w:firstLine="50"/>
        <w:jc w:val="left"/>
        <w:rPr>
          <w:rFonts w:ascii="微软雅黑" w:hAnsi="微软雅黑" w:eastAsia="微软雅黑" w:cs="微软雅黑"/>
          <w:sz w:val="19"/>
          <w:szCs w:val="19"/>
        </w:rPr>
      </w:pPr>
      <w:r>
        <w:rPr>
          <w:rFonts w:ascii="微软雅黑" w:hAnsi="微软雅黑" w:eastAsia="微软雅黑" w:cs="微软雅黑"/>
          <w:color w:val="333333"/>
          <w:sz w:val="19"/>
          <w:szCs w:val="19"/>
        </w:rPr>
        <w:t>本小节，我们将演示如何使用</w:t>
      </w:r>
      <w:r>
        <w:rPr>
          <w:rFonts w:ascii="微软雅黑" w:hAnsi="微软雅黑" w:eastAsia="微软雅黑" w:cs="微软雅黑"/>
          <w:color w:val="333333"/>
          <w:spacing w:val="-24"/>
          <w:sz w:val="19"/>
          <w:szCs w:val="19"/>
        </w:rPr>
        <w:t xml:space="preserve"> </w:t>
      </w:r>
      <w:r>
        <w:rPr>
          <w:rFonts w:ascii="Arial Black" w:hAnsi="Arial Black" w:eastAsia="Arial Black" w:cs="Arial Black"/>
          <w:b/>
          <w:bCs/>
          <w:color w:val="333333"/>
          <w:sz w:val="19"/>
          <w:szCs w:val="19"/>
        </w:rPr>
        <w:t>Spring</w:t>
      </w:r>
      <w:r>
        <w:rPr>
          <w:rFonts w:ascii="Arial Black" w:hAnsi="Arial Black" w:eastAsia="Arial Black" w:cs="Arial Black"/>
          <w:b/>
          <w:bCs/>
          <w:color w:val="333333"/>
          <w:spacing w:val="-31"/>
          <w:sz w:val="19"/>
          <w:szCs w:val="19"/>
        </w:rPr>
        <w:t xml:space="preserve"> </w:t>
      </w:r>
      <w:r>
        <w:rPr>
          <w:rFonts w:ascii="Arial Black" w:hAnsi="Arial Black" w:eastAsia="Arial Black" w:cs="Arial Black"/>
          <w:b/>
          <w:bCs/>
          <w:color w:val="333333"/>
          <w:sz w:val="19"/>
          <w:szCs w:val="19"/>
        </w:rPr>
        <w:t>Cloud</w:t>
      </w:r>
      <w:r>
        <w:rPr>
          <w:rFonts w:ascii="Arial Black" w:hAnsi="Arial Black" w:eastAsia="Arial Black" w:cs="Arial Black"/>
          <w:b/>
          <w:bCs/>
          <w:color w:val="333333"/>
          <w:spacing w:val="-31"/>
          <w:sz w:val="19"/>
          <w:szCs w:val="19"/>
        </w:rPr>
        <w:t xml:space="preserve"> </w:t>
      </w:r>
      <w:r>
        <w:rPr>
          <w:rFonts w:ascii="Arial Black" w:hAnsi="Arial Black" w:eastAsia="Arial Black" w:cs="Arial Black"/>
          <w:b/>
          <w:bCs/>
          <w:color w:val="333333"/>
          <w:sz w:val="19"/>
          <w:szCs w:val="19"/>
        </w:rPr>
        <w:t>Alibaba</w:t>
      </w:r>
      <w:r>
        <w:rPr>
          <w:rFonts w:ascii="Arial Black" w:hAnsi="Arial Black" w:eastAsia="Arial Black" w:cs="Arial Black"/>
          <w:b/>
          <w:bCs/>
          <w:color w:val="333333"/>
          <w:spacing w:val="-31"/>
          <w:sz w:val="19"/>
          <w:szCs w:val="19"/>
        </w:rPr>
        <w:t xml:space="preserve"> </w:t>
      </w:r>
      <w:r>
        <w:rPr>
          <w:rFonts w:ascii="Arial Black" w:hAnsi="Arial Black" w:eastAsia="Arial Black" w:cs="Arial Black"/>
          <w:b/>
          <w:bCs/>
          <w:color w:val="333333"/>
          <w:sz w:val="19"/>
          <w:szCs w:val="19"/>
        </w:rPr>
        <w:t>Nacos</w:t>
      </w:r>
      <w:r>
        <w:rPr>
          <w:rFonts w:ascii="Arial Black" w:hAnsi="Arial Black" w:eastAsia="Arial Black" w:cs="Arial Black"/>
          <w:b/>
          <w:bCs/>
          <w:color w:val="333333"/>
          <w:spacing w:val="-31"/>
          <w:sz w:val="19"/>
          <w:szCs w:val="19"/>
        </w:rPr>
        <w:t xml:space="preserve"> </w:t>
      </w:r>
      <w:r>
        <w:rPr>
          <w:rFonts w:ascii="Arial Black" w:hAnsi="Arial Black" w:eastAsia="Arial Black" w:cs="Arial Black"/>
          <w:b/>
          <w:bCs/>
          <w:color w:val="333333"/>
          <w:sz w:val="19"/>
          <w:szCs w:val="19"/>
        </w:rPr>
        <w:t>Conﬁg</w:t>
      </w:r>
      <w:r>
        <w:rPr>
          <w:rFonts w:ascii="微软雅黑" w:hAnsi="微软雅黑" w:eastAsia="微软雅黑" w:cs="微软雅黑"/>
          <w:color w:val="333333"/>
          <w:sz w:val="19"/>
          <w:szCs w:val="19"/>
        </w:rPr>
        <w:t>在</w:t>
      </w:r>
      <w:r>
        <w:rPr>
          <w:rFonts w:ascii="Arial Black" w:hAnsi="Arial Black" w:eastAsia="Arial Black" w:cs="Arial Black"/>
          <w:b/>
          <w:bCs/>
          <w:color w:val="333333"/>
          <w:sz w:val="19"/>
          <w:szCs w:val="19"/>
        </w:rPr>
        <w:t>Spring</w:t>
      </w:r>
      <w:r>
        <w:rPr>
          <w:rFonts w:ascii="Arial Black" w:hAnsi="Arial Black" w:eastAsia="Arial Black" w:cs="Arial Black"/>
          <w:b/>
          <w:bCs/>
          <w:color w:val="333333"/>
          <w:spacing w:val="-31"/>
          <w:sz w:val="19"/>
          <w:szCs w:val="19"/>
        </w:rPr>
        <w:t xml:space="preserve"> </w:t>
      </w:r>
      <w:r>
        <w:rPr>
          <w:rFonts w:ascii="Arial Black" w:hAnsi="Arial Black" w:eastAsia="Arial Black" w:cs="Arial Black"/>
          <w:b/>
          <w:bCs/>
          <w:color w:val="333333"/>
          <w:sz w:val="19"/>
          <w:szCs w:val="19"/>
        </w:rPr>
        <w:t>Cloud</w:t>
      </w:r>
      <w:r>
        <w:rPr>
          <w:rFonts w:ascii="微软雅黑" w:hAnsi="微软雅黑" w:eastAsia="微软雅黑" w:cs="微软雅黑"/>
          <w:color w:val="333333"/>
          <w:sz w:val="19"/>
          <w:szCs w:val="19"/>
        </w:rPr>
        <w:t>应用中集成</w:t>
      </w:r>
      <w:r>
        <w:rPr>
          <w:rFonts w:ascii="Calibri" w:hAnsi="Calibri" w:eastAsia="Calibri" w:cs="Calibri"/>
          <w:color w:val="333333"/>
          <w:sz w:val="19"/>
          <w:szCs w:val="19"/>
        </w:rPr>
        <w:t>Nacos</w:t>
      </w:r>
      <w:r>
        <w:rPr>
          <w:rFonts w:ascii="微软雅黑" w:hAnsi="微软雅黑" w:eastAsia="微软雅黑" w:cs="微软雅黑"/>
          <w:color w:val="333333"/>
          <w:sz w:val="19"/>
          <w:szCs w:val="19"/>
        </w:rPr>
        <w:t>，通过</w:t>
      </w:r>
      <w:r>
        <w:rPr>
          <w:rFonts w:ascii="微软雅黑" w:hAnsi="微软雅黑" w:eastAsia="微软雅黑" w:cs="微软雅黑"/>
          <w:color w:val="333333"/>
          <w:w w:val="102"/>
          <w:sz w:val="19"/>
          <w:szCs w:val="19"/>
        </w:rPr>
        <w:t xml:space="preserve"> </w:t>
      </w:r>
      <w:r>
        <w:rPr>
          <w:rFonts w:ascii="Calibri" w:hAnsi="Calibri" w:eastAsia="Calibri" w:cs="Calibri"/>
          <w:color w:val="333333"/>
          <w:sz w:val="19"/>
          <w:szCs w:val="19"/>
        </w:rPr>
        <w:t xml:space="preserve">Spring     </w:t>
      </w:r>
      <w:r>
        <w:rPr>
          <w:rFonts w:ascii="Calibri" w:hAnsi="Calibri" w:eastAsia="Calibri" w:cs="Calibri"/>
          <w:color w:val="333333"/>
          <w:spacing w:val="35"/>
          <w:sz w:val="19"/>
          <w:szCs w:val="19"/>
        </w:rPr>
        <w:t xml:space="preserve"> </w:t>
      </w:r>
      <w:r>
        <w:rPr>
          <w:rFonts w:ascii="Calibri" w:hAnsi="Calibri" w:eastAsia="Calibri" w:cs="Calibri"/>
          <w:color w:val="333333"/>
          <w:sz w:val="19"/>
          <w:szCs w:val="19"/>
        </w:rPr>
        <w:t>cloud</w:t>
      </w:r>
      <w:r>
        <w:rPr>
          <w:rFonts w:ascii="微软雅黑" w:hAnsi="微软雅黑" w:eastAsia="微软雅黑" w:cs="微软雅黑"/>
          <w:color w:val="333333"/>
          <w:sz w:val="19"/>
          <w:szCs w:val="19"/>
        </w:rPr>
        <w:t>原生方式快捷的获取配置内容。</w:t>
      </w:r>
    </w:p>
    <w:p>
      <w:pPr>
        <w:pStyle w:val="6"/>
        <w:spacing w:before="111" w:line="240" w:lineRule="auto"/>
        <w:ind w:right="6366"/>
        <w:jc w:val="left"/>
      </w:pPr>
      <w:r>
        <w:rPr>
          <w:rFonts w:ascii="Calibri" w:hAnsi="Calibri" w:eastAsia="Calibri" w:cs="Calibri"/>
          <w:color w:val="333333"/>
          <w:w w:val="110"/>
        </w:rPr>
        <w:t>Spring</w:t>
      </w:r>
      <w:r>
        <w:rPr>
          <w:rFonts w:ascii="Calibri" w:hAnsi="Calibri" w:eastAsia="Calibri" w:cs="Calibri"/>
          <w:color w:val="333333"/>
          <w:spacing w:val="35"/>
          <w:w w:val="110"/>
        </w:rPr>
        <w:t xml:space="preserve"> </w:t>
      </w:r>
      <w:r>
        <w:rPr>
          <w:rFonts w:ascii="Calibri" w:hAnsi="Calibri" w:eastAsia="Calibri" w:cs="Calibri"/>
          <w:color w:val="333333"/>
          <w:w w:val="110"/>
        </w:rPr>
        <w:t>Cloud</w:t>
      </w:r>
      <w:r>
        <w:rPr>
          <w:color w:val="333333"/>
          <w:w w:val="110"/>
        </w:rPr>
        <w:t>是什么：</w:t>
      </w:r>
    </w:p>
    <w:p>
      <w:pPr>
        <w:pStyle w:val="6"/>
        <w:spacing w:before="160" w:line="218" w:lineRule="auto"/>
        <w:ind w:left="1332" w:right="1188" w:firstLine="50"/>
        <w:jc w:val="left"/>
      </w:pPr>
      <w:r>
        <w:rPr>
          <w:rFonts w:ascii="Calibri" w:hAnsi="Calibri" w:eastAsia="Calibri" w:cs="Calibri"/>
          <w:color w:val="777777"/>
          <w:w w:val="105"/>
        </w:rPr>
        <w:t>Spring</w:t>
      </w:r>
      <w:r>
        <w:rPr>
          <w:rFonts w:ascii="Calibri" w:hAnsi="Calibri" w:eastAsia="Calibri" w:cs="Calibri"/>
          <w:color w:val="777777"/>
          <w:spacing w:val="22"/>
          <w:w w:val="105"/>
        </w:rPr>
        <w:t xml:space="preserve"> </w:t>
      </w:r>
      <w:r>
        <w:rPr>
          <w:rFonts w:ascii="Calibri" w:hAnsi="Calibri" w:eastAsia="Calibri" w:cs="Calibri"/>
          <w:color w:val="777777"/>
          <w:w w:val="105"/>
        </w:rPr>
        <w:t>Cloud</w:t>
      </w:r>
      <w:r>
        <w:rPr>
          <w:color w:val="777777"/>
          <w:w w:val="105"/>
        </w:rPr>
        <w:t>是一系列框架的有序集合。它利用</w:t>
      </w:r>
      <w:r>
        <w:fldChar w:fldCharType="begin"/>
      </w:r>
      <w:r>
        <w:instrText xml:space="preserve"> HYPERLINK "https://baike.baidu.com/item/Spring%20Boot/20249767" \h </w:instrText>
      </w:r>
      <w:r>
        <w:fldChar w:fldCharType="separate"/>
      </w:r>
      <w:r>
        <w:rPr>
          <w:rFonts w:ascii="Calibri" w:hAnsi="Calibri" w:eastAsia="Calibri" w:cs="Calibri"/>
          <w:color w:val="4183C4"/>
          <w:w w:val="105"/>
          <w:u w:val="single" w:color="4183C4"/>
        </w:rPr>
        <w:t>Spring</w:t>
      </w:r>
      <w:r>
        <w:rPr>
          <w:rFonts w:ascii="Calibri" w:hAnsi="Calibri" w:eastAsia="Calibri" w:cs="Calibri"/>
          <w:color w:val="4183C4"/>
          <w:spacing w:val="23"/>
          <w:w w:val="105"/>
          <w:u w:val="single" w:color="4183C4"/>
        </w:rPr>
        <w:t xml:space="preserve"> </w:t>
      </w:r>
      <w:r>
        <w:rPr>
          <w:rFonts w:ascii="Calibri" w:hAnsi="Calibri" w:eastAsia="Calibri" w:cs="Calibri"/>
          <w:color w:val="4183C4"/>
          <w:w w:val="105"/>
          <w:u w:val="single" w:color="4183C4"/>
        </w:rPr>
        <w:t>Boot</w:t>
      </w:r>
      <w:r>
        <w:rPr>
          <w:rFonts w:ascii="Calibri" w:hAnsi="Calibri" w:eastAsia="Calibri" w:cs="Calibri"/>
          <w:color w:val="4183C4"/>
          <w:w w:val="105"/>
        </w:rPr>
        <w:fldChar w:fldCharType="end"/>
      </w:r>
      <w:r>
        <w:rPr>
          <w:color w:val="777777"/>
          <w:w w:val="105"/>
        </w:rPr>
        <w:t>的开发便利性巧妙地简化了分布式系统基础设</w:t>
      </w:r>
      <w:r>
        <w:rPr>
          <w:color w:val="777777"/>
          <w:spacing w:val="-50"/>
          <w:w w:val="105"/>
        </w:rPr>
        <w:t xml:space="preserve"> </w:t>
      </w:r>
      <w:r>
        <w:rPr>
          <w:color w:val="777777"/>
        </w:rPr>
        <w:t>施的开发，如服务发现注册、配置中心、消息总线、负载均衡、断路器、数据监控等，都可以用</w:t>
      </w:r>
      <w:r>
        <w:rPr>
          <w:rFonts w:ascii="Calibri" w:hAnsi="Calibri" w:eastAsia="Calibri" w:cs="Calibri"/>
          <w:color w:val="777777"/>
        </w:rPr>
        <w:t>Spring Boot</w:t>
      </w:r>
      <w:r>
        <w:rPr>
          <w:rFonts w:ascii="Calibri" w:hAnsi="Calibri" w:eastAsia="Calibri" w:cs="Calibri"/>
          <w:color w:val="777777"/>
          <w:spacing w:val="36"/>
        </w:rPr>
        <w:t xml:space="preserve"> </w:t>
      </w:r>
      <w:r>
        <w:rPr>
          <w:color w:val="777777"/>
          <w:w w:val="105"/>
        </w:rPr>
        <w:t>的开发风格做到一键启动和部署。</w:t>
      </w:r>
      <w:r>
        <w:rPr>
          <w:rFonts w:ascii="Calibri" w:hAnsi="Calibri" w:eastAsia="Calibri" w:cs="Calibri"/>
          <w:color w:val="777777"/>
          <w:w w:val="105"/>
        </w:rPr>
        <w:t>Spring</w:t>
      </w:r>
      <w:r>
        <w:rPr>
          <w:rFonts w:ascii="Calibri" w:hAnsi="Calibri" w:eastAsia="Calibri" w:cs="Calibri"/>
          <w:color w:val="777777"/>
          <w:spacing w:val="-10"/>
          <w:w w:val="105"/>
        </w:rPr>
        <w:t xml:space="preserve"> </w:t>
      </w:r>
      <w:r>
        <w:rPr>
          <w:rFonts w:ascii="Calibri" w:hAnsi="Calibri" w:eastAsia="Calibri" w:cs="Calibri"/>
          <w:color w:val="777777"/>
          <w:w w:val="105"/>
        </w:rPr>
        <w:t>Cloud</w:t>
      </w:r>
      <w:r>
        <w:rPr>
          <w:color w:val="777777"/>
          <w:w w:val="105"/>
        </w:rPr>
        <w:t>并没有重复制造轮子，它只是将目前各家公司开发的比较成</w:t>
      </w:r>
      <w:r>
        <w:rPr>
          <w:color w:val="777777"/>
          <w:w w:val="102"/>
        </w:rPr>
        <w:t xml:space="preserve"> </w:t>
      </w:r>
      <w:r>
        <w:rPr>
          <w:color w:val="777777"/>
          <w:w w:val="105"/>
        </w:rPr>
        <w:t>熟、经得起实际考验的服务框架组合起来，集成最多的组件要属</w:t>
      </w:r>
      <w:r>
        <w:rPr>
          <w:rFonts w:ascii="Calibri" w:hAnsi="Calibri" w:eastAsia="Calibri" w:cs="Calibri"/>
          <w:color w:val="777777"/>
          <w:w w:val="105"/>
        </w:rPr>
        <w:t>Netﬂix</w:t>
      </w:r>
      <w:r>
        <w:rPr>
          <w:color w:val="777777"/>
          <w:w w:val="105"/>
        </w:rPr>
        <w:t>公司，通过</w:t>
      </w:r>
      <w:r>
        <w:rPr>
          <w:rFonts w:ascii="Calibri" w:hAnsi="Calibri" w:eastAsia="Calibri" w:cs="Calibri"/>
          <w:color w:val="777777"/>
          <w:w w:val="105"/>
        </w:rPr>
        <w:t>Spring</w:t>
      </w:r>
      <w:r>
        <w:rPr>
          <w:rFonts w:ascii="Calibri" w:hAnsi="Calibri" w:eastAsia="Calibri" w:cs="Calibri"/>
          <w:color w:val="777777"/>
          <w:spacing w:val="8"/>
          <w:w w:val="105"/>
        </w:rPr>
        <w:t xml:space="preserve"> </w:t>
      </w:r>
      <w:r>
        <w:rPr>
          <w:rFonts w:ascii="Calibri" w:hAnsi="Calibri" w:eastAsia="Calibri" w:cs="Calibri"/>
          <w:color w:val="777777"/>
          <w:w w:val="105"/>
        </w:rPr>
        <w:t>Boot</w:t>
      </w:r>
      <w:r>
        <w:rPr>
          <w:color w:val="777777"/>
          <w:w w:val="105"/>
        </w:rPr>
        <w:t>风格进行再封</w:t>
      </w:r>
      <w:r>
        <w:rPr>
          <w:color w:val="777777"/>
          <w:w w:val="102"/>
        </w:rPr>
        <w:t xml:space="preserve"> </w:t>
      </w:r>
      <w:r>
        <w:rPr>
          <w:color w:val="777777"/>
        </w:rPr>
        <w:t>装屏蔽掉了复杂的配置和实现原理，最终给开发者留出了一套简单易懂、易部署和易维护的分布式系统开发</w:t>
      </w:r>
      <w:r>
        <w:rPr>
          <w:color w:val="777777"/>
          <w:spacing w:val="13"/>
        </w:rPr>
        <w:t xml:space="preserve"> </w:t>
      </w:r>
      <w:r>
        <w:rPr>
          <w:color w:val="777777"/>
          <w:w w:val="105"/>
        </w:rPr>
        <w:t>工具包。</w:t>
      </w:r>
    </w:p>
    <w:p>
      <w:pPr>
        <w:pStyle w:val="6"/>
        <w:spacing w:before="126" w:line="240" w:lineRule="auto"/>
        <w:ind w:right="6366"/>
        <w:jc w:val="left"/>
      </w:pPr>
      <w:r>
        <w:rPr>
          <w:rFonts w:ascii="Calibri" w:hAnsi="Calibri" w:eastAsia="Calibri" w:cs="Calibri"/>
          <w:color w:val="333333"/>
          <w:w w:val="115"/>
        </w:rPr>
        <w:t>Spring Cloud Alibaba Nacos</w:t>
      </w:r>
      <w:r>
        <w:rPr>
          <w:rFonts w:ascii="Calibri" w:hAnsi="Calibri" w:eastAsia="Calibri" w:cs="Calibri"/>
          <w:color w:val="333333"/>
          <w:spacing w:val="1"/>
          <w:w w:val="115"/>
        </w:rPr>
        <w:t xml:space="preserve"> </w:t>
      </w:r>
      <w:r>
        <w:rPr>
          <w:rFonts w:ascii="Calibri" w:hAnsi="Calibri" w:eastAsia="Calibri" w:cs="Calibri"/>
          <w:color w:val="333333"/>
          <w:w w:val="115"/>
        </w:rPr>
        <w:t>Conﬁg</w:t>
      </w:r>
      <w:r>
        <w:rPr>
          <w:color w:val="333333"/>
          <w:w w:val="115"/>
        </w:rPr>
        <w:t>是什么：</w:t>
      </w:r>
    </w:p>
    <w:p>
      <w:pPr>
        <w:pStyle w:val="6"/>
        <w:spacing w:before="174" w:line="300" w:lineRule="exact"/>
        <w:ind w:left="1332" w:right="699" w:firstLine="50"/>
        <w:jc w:val="left"/>
      </w:pPr>
      <w:r>
        <w:rPr>
          <w:rFonts w:ascii="Calibri" w:hAnsi="Calibri" w:eastAsia="Calibri" w:cs="Calibri"/>
          <w:color w:val="777777"/>
          <w:w w:val="110"/>
        </w:rPr>
        <w:t>Spring</w:t>
      </w:r>
      <w:r>
        <w:rPr>
          <w:rFonts w:ascii="Calibri" w:hAnsi="Calibri" w:eastAsia="Calibri" w:cs="Calibri"/>
          <w:color w:val="777777"/>
          <w:spacing w:val="-7"/>
          <w:w w:val="110"/>
        </w:rPr>
        <w:t xml:space="preserve"> </w:t>
      </w:r>
      <w:r>
        <w:rPr>
          <w:rFonts w:ascii="Calibri" w:hAnsi="Calibri" w:eastAsia="Calibri" w:cs="Calibri"/>
          <w:color w:val="777777"/>
          <w:w w:val="110"/>
        </w:rPr>
        <w:t>Cloud</w:t>
      </w:r>
      <w:r>
        <w:rPr>
          <w:rFonts w:ascii="Calibri" w:hAnsi="Calibri" w:eastAsia="Calibri" w:cs="Calibri"/>
          <w:color w:val="777777"/>
          <w:spacing w:val="-7"/>
          <w:w w:val="110"/>
        </w:rPr>
        <w:t xml:space="preserve"> </w:t>
      </w:r>
      <w:r>
        <w:rPr>
          <w:rFonts w:ascii="Calibri" w:hAnsi="Calibri" w:eastAsia="Calibri" w:cs="Calibri"/>
          <w:color w:val="777777"/>
          <w:w w:val="110"/>
        </w:rPr>
        <w:t>Alibaba</w:t>
      </w:r>
      <w:r>
        <w:rPr>
          <w:rFonts w:ascii="Calibri" w:hAnsi="Calibri" w:eastAsia="Calibri" w:cs="Calibri"/>
          <w:color w:val="777777"/>
          <w:spacing w:val="-7"/>
          <w:w w:val="110"/>
        </w:rPr>
        <w:t xml:space="preserve"> </w:t>
      </w:r>
      <w:r>
        <w:rPr>
          <w:rFonts w:ascii="Calibri" w:hAnsi="Calibri" w:eastAsia="Calibri" w:cs="Calibri"/>
          <w:color w:val="777777"/>
          <w:w w:val="110"/>
        </w:rPr>
        <w:t>Nacos</w:t>
      </w:r>
      <w:r>
        <w:rPr>
          <w:rFonts w:ascii="Calibri" w:hAnsi="Calibri" w:eastAsia="Calibri" w:cs="Calibri"/>
          <w:color w:val="777777"/>
          <w:spacing w:val="-7"/>
          <w:w w:val="110"/>
        </w:rPr>
        <w:t xml:space="preserve"> </w:t>
      </w:r>
      <w:r>
        <w:rPr>
          <w:rFonts w:ascii="Calibri" w:hAnsi="Calibri" w:eastAsia="Calibri" w:cs="Calibri"/>
          <w:color w:val="777777"/>
          <w:w w:val="110"/>
        </w:rPr>
        <w:t>Discovery</w:t>
      </w:r>
      <w:r>
        <w:rPr>
          <w:color w:val="777777"/>
          <w:w w:val="110"/>
        </w:rPr>
        <w:t>是</w:t>
      </w:r>
      <w:r>
        <w:rPr>
          <w:rFonts w:ascii="Arial Black" w:hAnsi="Arial Black" w:eastAsia="Arial Black" w:cs="Arial Black"/>
          <w:b/>
          <w:bCs/>
          <w:color w:val="777777"/>
          <w:w w:val="110"/>
        </w:rPr>
        <w:t>Spring</w:t>
      </w:r>
      <w:r>
        <w:rPr>
          <w:rFonts w:ascii="Arial Black" w:hAnsi="Arial Black" w:eastAsia="Arial Black" w:cs="Arial Black"/>
          <w:b/>
          <w:bCs/>
          <w:color w:val="777777"/>
          <w:spacing w:val="-29"/>
          <w:w w:val="110"/>
        </w:rPr>
        <w:t xml:space="preserve"> </w:t>
      </w:r>
      <w:r>
        <w:rPr>
          <w:rFonts w:ascii="Arial Black" w:hAnsi="Arial Black" w:eastAsia="Arial Black" w:cs="Arial Black"/>
          <w:b/>
          <w:bCs/>
          <w:color w:val="777777"/>
          <w:w w:val="110"/>
        </w:rPr>
        <w:t>Cloud</w:t>
      </w:r>
      <w:r>
        <w:rPr>
          <w:rFonts w:ascii="Arial Black" w:hAnsi="Arial Black" w:eastAsia="Arial Black" w:cs="Arial Black"/>
          <w:b/>
          <w:bCs/>
          <w:color w:val="777777"/>
          <w:spacing w:val="-29"/>
          <w:w w:val="110"/>
        </w:rPr>
        <w:t xml:space="preserve"> </w:t>
      </w:r>
      <w:r>
        <w:rPr>
          <w:rFonts w:ascii="Arial Black" w:hAnsi="Arial Black" w:eastAsia="Arial Black" w:cs="Arial Black"/>
          <w:b/>
          <w:bCs/>
          <w:color w:val="777777"/>
          <w:w w:val="110"/>
        </w:rPr>
        <w:t>Alibaba</w:t>
      </w:r>
      <w:r>
        <w:rPr>
          <w:color w:val="777777"/>
          <w:w w:val="110"/>
        </w:rPr>
        <w:t>的子项目，而</w:t>
      </w:r>
      <w:r>
        <w:rPr>
          <w:rFonts w:ascii="Calibri" w:hAnsi="Calibri" w:eastAsia="Calibri" w:cs="Calibri"/>
          <w:color w:val="777777"/>
          <w:w w:val="110"/>
        </w:rPr>
        <w:t>Spring</w:t>
      </w:r>
      <w:r>
        <w:rPr>
          <w:rFonts w:ascii="Calibri" w:hAnsi="Calibri" w:eastAsia="Calibri" w:cs="Calibri"/>
          <w:color w:val="777777"/>
          <w:spacing w:val="-7"/>
          <w:w w:val="110"/>
        </w:rPr>
        <w:t xml:space="preserve"> </w:t>
      </w:r>
      <w:r>
        <w:rPr>
          <w:rFonts w:ascii="Calibri" w:hAnsi="Calibri" w:eastAsia="Calibri" w:cs="Calibri"/>
          <w:color w:val="777777"/>
          <w:w w:val="110"/>
        </w:rPr>
        <w:t>Cloud</w:t>
      </w:r>
      <w:r>
        <w:rPr>
          <w:rFonts w:ascii="Calibri" w:hAnsi="Calibri" w:eastAsia="Calibri" w:cs="Calibri"/>
          <w:color w:val="777777"/>
          <w:spacing w:val="-7"/>
          <w:w w:val="110"/>
        </w:rPr>
        <w:t xml:space="preserve"> </w:t>
      </w:r>
      <w:r>
        <w:rPr>
          <w:rFonts w:ascii="Calibri" w:hAnsi="Calibri" w:eastAsia="Calibri" w:cs="Calibri"/>
          <w:color w:val="777777"/>
          <w:w w:val="110"/>
        </w:rPr>
        <w:t>Alibaba</w:t>
      </w:r>
      <w:r>
        <w:rPr>
          <w:color w:val="777777"/>
          <w:w w:val="110"/>
        </w:rPr>
        <w:t>是阿</w:t>
      </w:r>
      <w:r>
        <w:rPr>
          <w:color w:val="777777"/>
          <w:w w:val="102"/>
        </w:rPr>
        <w:t xml:space="preserve"> </w:t>
      </w:r>
      <w:r>
        <w:rPr>
          <w:color w:val="777777"/>
          <w:w w:val="105"/>
        </w:rPr>
        <w:t>里巴巴公司提供的开源的基于</w:t>
      </w:r>
      <w:r>
        <w:rPr>
          <w:rFonts w:ascii="Calibri" w:hAnsi="Calibri" w:eastAsia="Calibri" w:cs="Calibri"/>
          <w:color w:val="777777"/>
          <w:w w:val="105"/>
        </w:rPr>
        <w:t>Spring</w:t>
      </w:r>
      <w:r>
        <w:rPr>
          <w:rFonts w:ascii="Calibri" w:hAnsi="Calibri" w:eastAsia="Calibri" w:cs="Calibri"/>
          <w:color w:val="777777"/>
          <w:spacing w:val="-2"/>
          <w:w w:val="105"/>
        </w:rPr>
        <w:t xml:space="preserve"> </w:t>
      </w:r>
      <w:r>
        <w:rPr>
          <w:rFonts w:ascii="Calibri" w:hAnsi="Calibri" w:eastAsia="Calibri" w:cs="Calibri"/>
          <w:color w:val="777777"/>
          <w:w w:val="105"/>
        </w:rPr>
        <w:t>cloud</w:t>
      </w:r>
      <w:r>
        <w:rPr>
          <w:color w:val="777777"/>
          <w:w w:val="105"/>
        </w:rPr>
        <w:t>的微服务套件合集，它致力于提供微服务开发的一站式解决方</w:t>
      </w:r>
      <w:r>
        <w:rPr>
          <w:color w:val="777777"/>
          <w:w w:val="102"/>
        </w:rPr>
        <w:t xml:space="preserve"> </w:t>
      </w:r>
      <w:r>
        <w:rPr>
          <w:color w:val="777777"/>
          <w:w w:val="110"/>
        </w:rPr>
        <w:t>案，可以理解为</w:t>
      </w:r>
      <w:r>
        <w:rPr>
          <w:rFonts w:ascii="Calibri" w:hAnsi="Calibri" w:eastAsia="Calibri" w:cs="Calibri"/>
          <w:color w:val="777777"/>
          <w:w w:val="110"/>
        </w:rPr>
        <w:t>spring cloud</w:t>
      </w:r>
      <w:r>
        <w:rPr>
          <w:color w:val="777777"/>
          <w:w w:val="110"/>
        </w:rPr>
        <w:t>是一套微服务开发的 标准 ，</w:t>
      </w:r>
      <w:r>
        <w:rPr>
          <w:rFonts w:ascii="Calibri" w:hAnsi="Calibri" w:eastAsia="Calibri" w:cs="Calibri"/>
          <w:color w:val="777777"/>
          <w:w w:val="110"/>
        </w:rPr>
        <w:t>spring cloud alibaba</w:t>
      </w:r>
      <w:r>
        <w:rPr>
          <w:color w:val="777777"/>
          <w:w w:val="110"/>
        </w:rPr>
        <w:t>与</w:t>
      </w:r>
      <w:r>
        <w:rPr>
          <w:rFonts w:ascii="Calibri" w:hAnsi="Calibri" w:eastAsia="Calibri" w:cs="Calibri"/>
          <w:color w:val="777777"/>
          <w:w w:val="110"/>
        </w:rPr>
        <w:t>spring cloud Netﬂix</w:t>
      </w:r>
      <w:r>
        <w:rPr>
          <w:color w:val="777777"/>
          <w:w w:val="110"/>
        </w:rPr>
        <w:t>是实</w:t>
      </w:r>
      <w:r>
        <w:rPr>
          <w:color w:val="777777"/>
          <w:spacing w:val="-53"/>
          <w:w w:val="110"/>
        </w:rPr>
        <w:t xml:space="preserve"> </w:t>
      </w:r>
      <w:r>
        <w:rPr>
          <w:color w:val="777777"/>
          <w:w w:val="105"/>
        </w:rPr>
        <w:t>现。使用</w:t>
      </w:r>
      <w:r>
        <w:rPr>
          <w:color w:val="777777"/>
          <w:spacing w:val="24"/>
          <w:w w:val="105"/>
        </w:rPr>
        <w:t xml:space="preserve"> </w:t>
      </w:r>
      <w:r>
        <w:rPr>
          <w:rFonts w:ascii="Calibri" w:hAnsi="Calibri" w:eastAsia="Calibri" w:cs="Calibri"/>
          <w:color w:val="777777"/>
          <w:w w:val="105"/>
        </w:rPr>
        <w:t>Spring</w:t>
      </w:r>
      <w:r>
        <w:rPr>
          <w:rFonts w:ascii="Calibri" w:hAnsi="Calibri" w:eastAsia="Calibri" w:cs="Calibri"/>
          <w:color w:val="777777"/>
          <w:spacing w:val="37"/>
          <w:w w:val="105"/>
        </w:rPr>
        <w:t xml:space="preserve"> </w:t>
      </w:r>
      <w:r>
        <w:rPr>
          <w:rFonts w:ascii="Calibri" w:hAnsi="Calibri" w:eastAsia="Calibri" w:cs="Calibri"/>
          <w:color w:val="777777"/>
          <w:w w:val="105"/>
        </w:rPr>
        <w:t>Cloud</w:t>
      </w:r>
      <w:r>
        <w:rPr>
          <w:rFonts w:ascii="Calibri" w:hAnsi="Calibri" w:eastAsia="Calibri" w:cs="Calibri"/>
          <w:color w:val="777777"/>
          <w:spacing w:val="37"/>
          <w:w w:val="105"/>
        </w:rPr>
        <w:t xml:space="preserve"> </w:t>
      </w:r>
      <w:r>
        <w:rPr>
          <w:rFonts w:ascii="Calibri" w:hAnsi="Calibri" w:eastAsia="Calibri" w:cs="Calibri"/>
          <w:color w:val="777777"/>
          <w:w w:val="105"/>
        </w:rPr>
        <w:t>Alibaba</w:t>
      </w:r>
      <w:r>
        <w:rPr>
          <w:color w:val="777777"/>
          <w:w w:val="105"/>
        </w:rPr>
        <w:t>方案，开发者只需要添加一些注解和少量配置，就可以将</w:t>
      </w:r>
      <w:r>
        <w:rPr>
          <w:color w:val="777777"/>
          <w:spacing w:val="24"/>
          <w:w w:val="105"/>
        </w:rPr>
        <w:t xml:space="preserve"> </w:t>
      </w:r>
      <w:r>
        <w:rPr>
          <w:rFonts w:ascii="Calibri" w:hAnsi="Calibri" w:eastAsia="Calibri" w:cs="Calibri"/>
          <w:color w:val="777777"/>
          <w:w w:val="105"/>
        </w:rPr>
        <w:t>Spring</w:t>
      </w:r>
      <w:r>
        <w:rPr>
          <w:rFonts w:ascii="Calibri" w:hAnsi="Calibri" w:eastAsia="Calibri" w:cs="Calibri"/>
          <w:color w:val="777777"/>
          <w:spacing w:val="37"/>
          <w:w w:val="105"/>
        </w:rPr>
        <w:t xml:space="preserve"> </w:t>
      </w:r>
      <w:r>
        <w:rPr>
          <w:rFonts w:ascii="Calibri" w:hAnsi="Calibri" w:eastAsia="Calibri" w:cs="Calibri"/>
          <w:color w:val="777777"/>
          <w:w w:val="105"/>
        </w:rPr>
        <w:t>Cloud</w:t>
      </w:r>
      <w:r>
        <w:rPr>
          <w:rFonts w:ascii="Calibri" w:hAnsi="Calibri" w:eastAsia="Calibri" w:cs="Calibri"/>
          <w:color w:val="777777"/>
          <w:spacing w:val="37"/>
          <w:w w:val="105"/>
        </w:rPr>
        <w:t xml:space="preserve"> </w:t>
      </w:r>
      <w:r>
        <w:rPr>
          <w:color w:val="777777"/>
          <w:w w:val="105"/>
        </w:rPr>
        <w:t>应用</w:t>
      </w:r>
      <w:r>
        <w:rPr>
          <w:color w:val="777777"/>
          <w:spacing w:val="-55"/>
          <w:w w:val="105"/>
        </w:rPr>
        <w:t xml:space="preserve"> </w:t>
      </w:r>
      <w:r>
        <w:rPr>
          <w:color w:val="777777"/>
          <w:w w:val="110"/>
        </w:rPr>
        <w:t>接入阿里分布式应用解决方案，通过阿里中间件来迅速搭建分布式应用系统。</w:t>
      </w:r>
    </w:p>
    <w:p>
      <w:pPr>
        <w:pStyle w:val="6"/>
        <w:spacing w:before="150" w:line="300" w:lineRule="exact"/>
        <w:ind w:right="699" w:firstLine="50"/>
        <w:jc w:val="left"/>
      </w:pPr>
      <w:r>
        <w:rPr>
          <w:color w:val="333333"/>
          <w:w w:val="110"/>
        </w:rPr>
        <w:t>由于</w:t>
      </w:r>
      <w:r>
        <w:rPr>
          <w:rFonts w:ascii="Calibri" w:hAnsi="Calibri" w:eastAsia="Calibri" w:cs="Calibri"/>
          <w:color w:val="333333"/>
          <w:w w:val="110"/>
        </w:rPr>
        <w:t>Nacos</w:t>
      </w:r>
      <w:r>
        <w:rPr>
          <w:color w:val="333333"/>
          <w:w w:val="110"/>
        </w:rPr>
        <w:t>是阿里的中间件，因此，若开发</w:t>
      </w:r>
      <w:r>
        <w:rPr>
          <w:rFonts w:ascii="Calibri" w:hAnsi="Calibri" w:eastAsia="Calibri" w:cs="Calibri"/>
          <w:color w:val="333333"/>
          <w:w w:val="110"/>
        </w:rPr>
        <w:t>Spring cloud</w:t>
      </w:r>
      <w:r>
        <w:rPr>
          <w:color w:val="333333"/>
          <w:w w:val="110"/>
        </w:rPr>
        <w:t>微服务应用，使用</w:t>
      </w:r>
      <w:r>
        <w:rPr>
          <w:rFonts w:ascii="Calibri" w:hAnsi="Calibri" w:eastAsia="Calibri" w:cs="Calibri"/>
          <w:color w:val="333333"/>
          <w:w w:val="110"/>
        </w:rPr>
        <w:t>Spring Cloud Alibaba Nacos</w:t>
      </w:r>
      <w:r>
        <w:rPr>
          <w:rFonts w:ascii="Calibri" w:hAnsi="Calibri" w:eastAsia="Calibri" w:cs="Calibri"/>
          <w:color w:val="333333"/>
          <w:spacing w:val="7"/>
          <w:w w:val="110"/>
        </w:rPr>
        <w:t xml:space="preserve"> </w:t>
      </w:r>
      <w:r>
        <w:rPr>
          <w:rFonts w:ascii="Calibri" w:hAnsi="Calibri" w:eastAsia="Calibri" w:cs="Calibri"/>
          <w:color w:val="333333"/>
          <w:w w:val="110"/>
        </w:rPr>
        <w:t>Conﬁg</w:t>
      </w:r>
      <w:r>
        <w:rPr>
          <w:color w:val="333333"/>
          <w:w w:val="110"/>
        </w:rPr>
        <w:t>来</w:t>
      </w:r>
      <w:r>
        <w:rPr>
          <w:color w:val="333333"/>
          <w:w w:val="102"/>
        </w:rPr>
        <w:t xml:space="preserve"> </w:t>
      </w:r>
      <w:r>
        <w:rPr>
          <w:color w:val="333333"/>
          <w:w w:val="110"/>
        </w:rPr>
        <w:t>集成</w:t>
      </w:r>
      <w:r>
        <w:rPr>
          <w:rFonts w:ascii="Calibri" w:hAnsi="Calibri" w:eastAsia="Calibri" w:cs="Calibri"/>
          <w:color w:val="333333"/>
          <w:w w:val="110"/>
        </w:rPr>
        <w:t>Nacos</w:t>
      </w:r>
      <w:r>
        <w:rPr>
          <w:color w:val="333333"/>
          <w:w w:val="110"/>
        </w:rPr>
        <w:t>的配置管理功能是比较明智的选择。</w:t>
      </w:r>
    </w:p>
    <w:p>
      <w:pPr>
        <w:spacing w:before="0" w:line="240" w:lineRule="auto"/>
        <w:rPr>
          <w:rFonts w:ascii="微软雅黑" w:hAnsi="微软雅黑" w:eastAsia="微软雅黑" w:cs="微软雅黑"/>
          <w:sz w:val="20"/>
          <w:szCs w:val="20"/>
        </w:rPr>
      </w:pPr>
    </w:p>
    <w:p>
      <w:pPr>
        <w:spacing w:before="7" w:line="240" w:lineRule="auto"/>
        <w:rPr>
          <w:rFonts w:ascii="微软雅黑" w:hAnsi="微软雅黑" w:eastAsia="微软雅黑" w:cs="微软雅黑"/>
          <w:sz w:val="13"/>
          <w:szCs w:val="13"/>
        </w:rPr>
      </w:pPr>
    </w:p>
    <w:p>
      <w:pPr>
        <w:pStyle w:val="5"/>
        <w:spacing w:line="240" w:lineRule="auto"/>
        <w:ind w:right="6366"/>
        <w:jc w:val="left"/>
        <w:rPr>
          <w:rFonts w:ascii="Arial Black" w:hAnsi="Arial Black" w:eastAsia="Arial Black" w:cs="Arial Black"/>
          <w:b w:val="0"/>
          <w:bCs w:val="0"/>
        </w:rPr>
      </w:pPr>
      <w:r>
        <w:pict>
          <v:shape id="_x0000_s1406" o:spid="_x0000_s1406" o:spt="202" type="#_x0000_t202" style="position:absolute;left:0pt;margin-left:283.2pt;margin-top:26.35pt;height:12.65pt;width:88.5pt;mso-position-horizontal-relative:page;z-index:251660288;mso-width-relative:page;mso-height-relative:page;" filled="f" stroked="t" coordsize="21600,21600">
            <v:path/>
            <v:fill on="f" focussize="0,0"/>
            <v:stroke weight="0.750314960629921pt" color="#DDDDDD" dashstyle="dash"/>
            <v:imagedata o:title=""/>
            <o:lock v:ext="edit"/>
            <v:textbox inset="0mm,0mm,0mm,0mm">
              <w:txbxContent>
                <w:p>
                  <w:pPr>
                    <w:spacing w:before="37"/>
                    <w:ind w:left="57" w:right="0" w:firstLine="0"/>
                    <w:jc w:val="left"/>
                    <w:rPr>
                      <w:rFonts w:ascii="Consolas" w:hAnsi="Consolas" w:eastAsia="Consolas" w:cs="Consolas"/>
                      <w:sz w:val="17"/>
                      <w:szCs w:val="17"/>
                    </w:rPr>
                  </w:pPr>
                  <w:r>
                    <w:rPr>
                      <w:rFonts w:ascii="Consolas"/>
                      <w:color w:val="333333"/>
                      <w:w w:val="103"/>
                      <w:sz w:val="17"/>
                    </w:rPr>
                    <w:t>com.alibaba.cloud</w:t>
                  </w:r>
                </w:p>
              </w:txbxContent>
            </v:textbox>
          </v:shape>
        </w:pict>
      </w:r>
      <w:r>
        <w:rPr>
          <w:color w:val="333333"/>
        </w:rPr>
        <w:t>（</w:t>
      </w:r>
      <w:r>
        <w:rPr>
          <w:rFonts w:ascii="Arial Black" w:hAnsi="Arial Black" w:eastAsia="Arial Black" w:cs="Arial Black"/>
          <w:b/>
          <w:bCs/>
          <w:color w:val="333333"/>
        </w:rPr>
        <w:t>1</w:t>
      </w:r>
      <w:r>
        <w:rPr>
          <w:color w:val="333333"/>
        </w:rPr>
        <w:t>）新建项目</w:t>
      </w:r>
      <w:r>
        <w:rPr>
          <w:rFonts w:ascii="Arial Black" w:hAnsi="Arial Black" w:eastAsia="Arial Black" w:cs="Arial Black"/>
          <w:b/>
          <w:bCs/>
          <w:color w:val="333333"/>
        </w:rPr>
        <w:t>service1</w:t>
      </w:r>
    </w:p>
    <w:p>
      <w:pPr>
        <w:spacing w:before="7" w:line="240" w:lineRule="auto"/>
        <w:rPr>
          <w:rFonts w:ascii="Arial Black" w:hAnsi="Arial Black" w:eastAsia="Arial Black" w:cs="Arial Black"/>
          <w:b/>
          <w:bCs/>
          <w:sz w:val="9"/>
          <w:szCs w:val="9"/>
        </w:rPr>
      </w:pPr>
    </w:p>
    <w:p>
      <w:pPr>
        <w:spacing w:after="0" w:line="240" w:lineRule="auto"/>
        <w:rPr>
          <w:rFonts w:ascii="Arial Black" w:hAnsi="Arial Black" w:eastAsia="Arial Black" w:cs="Arial Black"/>
          <w:sz w:val="9"/>
          <w:szCs w:val="9"/>
        </w:rPr>
        <w:sectPr>
          <w:headerReference r:id="rId52" w:type="default"/>
          <w:pgSz w:w="11900" w:h="16820"/>
          <w:pgMar w:top="1120" w:right="0" w:bottom="820" w:left="0" w:header="0" w:footer="634" w:gutter="0"/>
          <w:cols w:space="720" w:num="1"/>
        </w:sectPr>
      </w:pPr>
    </w:p>
    <w:p>
      <w:pPr>
        <w:pStyle w:val="6"/>
        <w:spacing w:line="293" w:lineRule="exact"/>
        <w:ind w:left="1097" w:right="0"/>
        <w:jc w:val="left"/>
      </w:pPr>
      <w:r>
        <w:rPr>
          <w:color w:val="333333"/>
          <w:spacing w:val="-1"/>
          <w:w w:val="105"/>
        </w:rPr>
        <w:t>首先新增一个名为</w:t>
      </w:r>
      <w:r>
        <w:rPr>
          <w:rFonts w:ascii="Calibri" w:hAnsi="Calibri" w:eastAsia="Calibri" w:cs="Calibri"/>
          <w:color w:val="333333"/>
          <w:spacing w:val="-1"/>
          <w:w w:val="105"/>
        </w:rPr>
        <w:t>service1</w:t>
      </w:r>
      <w:r>
        <w:rPr>
          <w:color w:val="333333"/>
          <w:spacing w:val="-1"/>
          <w:w w:val="105"/>
        </w:rPr>
        <w:t>工程，并添加</w:t>
      </w:r>
      <w:r>
        <w:rPr>
          <w:rFonts w:ascii="Calibri" w:hAnsi="Calibri" w:eastAsia="Calibri" w:cs="Calibri"/>
          <w:color w:val="333333"/>
          <w:spacing w:val="-1"/>
          <w:w w:val="105"/>
        </w:rPr>
        <w:t>group</w:t>
      </w:r>
      <w:r>
        <w:rPr>
          <w:rFonts w:ascii="Calibri" w:hAnsi="Calibri" w:eastAsia="Calibri" w:cs="Calibri"/>
          <w:color w:val="333333"/>
          <w:w w:val="105"/>
        </w:rPr>
        <w:t xml:space="preserve">  ID </w:t>
      </w:r>
      <w:r>
        <w:rPr>
          <w:rFonts w:ascii="Calibri" w:hAnsi="Calibri" w:eastAsia="Calibri" w:cs="Calibri"/>
          <w:color w:val="333333"/>
          <w:spacing w:val="40"/>
          <w:w w:val="105"/>
        </w:rPr>
        <w:t xml:space="preserve"> </w:t>
      </w:r>
      <w:r>
        <w:rPr>
          <w:color w:val="333333"/>
          <w:w w:val="105"/>
        </w:rPr>
        <w:t>为</w:t>
      </w:r>
    </w:p>
    <w:p>
      <w:pPr>
        <w:spacing w:before="0" w:line="314" w:lineRule="exact"/>
        <w:ind w:left="1047" w:right="0" w:firstLine="0"/>
        <w:jc w:val="left"/>
        <w:rPr>
          <w:rFonts w:ascii="微软雅黑" w:hAnsi="微软雅黑" w:eastAsia="微软雅黑" w:cs="微软雅黑"/>
          <w:sz w:val="19"/>
          <w:szCs w:val="19"/>
        </w:rPr>
      </w:pPr>
      <w:r>
        <w:rPr>
          <w:rFonts w:ascii="Consolas" w:hAnsi="Consolas" w:eastAsia="Consolas" w:cs="Consolas"/>
          <w:color w:val="333333"/>
          <w:w w:val="105"/>
          <w:sz w:val="17"/>
          <w:szCs w:val="17"/>
        </w:rPr>
        <w:t>starter</w:t>
      </w:r>
      <w:r>
        <w:rPr>
          <w:rFonts w:ascii="Calibri" w:hAnsi="Calibri" w:eastAsia="Calibri" w:cs="Calibri"/>
          <w:color w:val="333333"/>
          <w:w w:val="105"/>
          <w:sz w:val="17"/>
          <w:szCs w:val="17"/>
        </w:rPr>
        <w:t>-</w:t>
      </w:r>
      <w:r>
        <w:rPr>
          <w:rFonts w:ascii="Consolas" w:hAnsi="Consolas" w:eastAsia="Consolas" w:cs="Consolas"/>
          <w:color w:val="333333"/>
          <w:w w:val="105"/>
          <w:sz w:val="17"/>
          <w:szCs w:val="17"/>
        </w:rPr>
        <w:t>alibaba</w:t>
      </w:r>
      <w:r>
        <w:rPr>
          <w:rFonts w:ascii="Calibri" w:hAnsi="Calibri" w:eastAsia="Calibri" w:cs="Calibri"/>
          <w:color w:val="333333"/>
          <w:w w:val="105"/>
          <w:sz w:val="17"/>
          <w:szCs w:val="17"/>
        </w:rPr>
        <w:t>-</w:t>
      </w:r>
      <w:r>
        <w:rPr>
          <w:rFonts w:ascii="Consolas" w:hAnsi="Consolas" w:eastAsia="Consolas" w:cs="Consolas"/>
          <w:color w:val="333333"/>
          <w:w w:val="105"/>
          <w:sz w:val="17"/>
          <w:szCs w:val="17"/>
        </w:rPr>
        <w:t>nacos</w:t>
      </w:r>
      <w:r>
        <w:rPr>
          <w:rFonts w:ascii="Calibri" w:hAnsi="Calibri" w:eastAsia="Calibri" w:cs="Calibri"/>
          <w:color w:val="333333"/>
          <w:w w:val="105"/>
          <w:sz w:val="17"/>
          <w:szCs w:val="17"/>
        </w:rPr>
        <w:t>-</w:t>
      </w:r>
      <w:r>
        <w:rPr>
          <w:rFonts w:ascii="Consolas" w:hAnsi="Consolas" w:eastAsia="Consolas" w:cs="Consolas"/>
          <w:color w:val="333333"/>
          <w:w w:val="105"/>
          <w:sz w:val="17"/>
          <w:szCs w:val="17"/>
        </w:rPr>
        <w:t xml:space="preserve">config </w:t>
      </w:r>
      <w:r>
        <w:rPr>
          <w:rFonts w:ascii="微软雅黑" w:hAnsi="微软雅黑" w:eastAsia="微软雅黑" w:cs="微软雅黑"/>
          <w:color w:val="333333"/>
          <w:w w:val="105"/>
          <w:sz w:val="19"/>
          <w:szCs w:val="19"/>
        </w:rPr>
        <w:t>的</w:t>
      </w:r>
      <w:r>
        <w:rPr>
          <w:rFonts w:ascii="微软雅黑" w:hAnsi="微软雅黑" w:eastAsia="微软雅黑" w:cs="微软雅黑"/>
          <w:color w:val="333333"/>
          <w:spacing w:val="30"/>
          <w:w w:val="105"/>
          <w:sz w:val="19"/>
          <w:szCs w:val="19"/>
        </w:rPr>
        <w:t xml:space="preserve"> </w:t>
      </w:r>
      <w:r>
        <w:rPr>
          <w:rFonts w:ascii="Calibri" w:hAnsi="Calibri" w:eastAsia="Calibri" w:cs="Calibri"/>
          <w:color w:val="333333"/>
          <w:w w:val="105"/>
          <w:sz w:val="19"/>
          <w:szCs w:val="19"/>
        </w:rPr>
        <w:t>starter</w:t>
      </w:r>
      <w:r>
        <w:rPr>
          <w:rFonts w:ascii="微软雅黑" w:hAnsi="微软雅黑" w:eastAsia="微软雅黑" w:cs="微软雅黑"/>
          <w:color w:val="333333"/>
          <w:w w:val="105"/>
          <w:sz w:val="19"/>
          <w:szCs w:val="19"/>
        </w:rPr>
        <w:t>。</w:t>
      </w:r>
    </w:p>
    <w:p>
      <w:pPr>
        <w:spacing w:before="0" w:line="307" w:lineRule="exact"/>
        <w:ind w:left="1047" w:right="0" w:firstLine="0"/>
        <w:jc w:val="left"/>
        <w:rPr>
          <w:rFonts w:ascii="Calibri" w:hAnsi="Calibri" w:eastAsia="Calibri" w:cs="Calibri"/>
          <w:sz w:val="17"/>
          <w:szCs w:val="17"/>
        </w:rPr>
      </w:pPr>
      <w:r>
        <w:rPr>
          <w:w w:val="105"/>
        </w:rPr>
        <w:br w:type="column"/>
      </w:r>
      <w:r>
        <w:rPr>
          <w:rFonts w:ascii="微软雅黑" w:hAnsi="微软雅黑" w:eastAsia="微软雅黑" w:cs="微软雅黑"/>
          <w:color w:val="333333"/>
          <w:w w:val="105"/>
          <w:sz w:val="19"/>
          <w:szCs w:val="19"/>
        </w:rPr>
        <w:t xml:space="preserve">和 </w:t>
      </w:r>
      <w:r>
        <w:rPr>
          <w:rFonts w:ascii="Calibri" w:hAnsi="Calibri" w:eastAsia="Calibri" w:cs="Calibri"/>
          <w:color w:val="333333"/>
          <w:w w:val="105"/>
          <w:sz w:val="19"/>
          <w:szCs w:val="19"/>
        </w:rPr>
        <w:t xml:space="preserve">artifact ID </w:t>
      </w:r>
      <w:r>
        <w:rPr>
          <w:rFonts w:ascii="微软雅黑" w:hAnsi="微软雅黑" w:eastAsia="微软雅黑" w:cs="微软雅黑"/>
          <w:color w:val="333333"/>
          <w:w w:val="105"/>
          <w:sz w:val="19"/>
          <w:szCs w:val="19"/>
        </w:rPr>
        <w:t xml:space="preserve">为  </w:t>
      </w:r>
      <w:r>
        <w:rPr>
          <w:rFonts w:ascii="微软雅黑" w:hAnsi="微软雅黑" w:eastAsia="微软雅黑" w:cs="微软雅黑"/>
          <w:color w:val="333333"/>
          <w:spacing w:val="3"/>
          <w:w w:val="105"/>
          <w:sz w:val="19"/>
          <w:szCs w:val="19"/>
        </w:rPr>
        <w:t xml:space="preserve"> </w:t>
      </w:r>
      <w:r>
        <w:rPr>
          <w:rFonts w:ascii="Consolas" w:hAnsi="Consolas" w:eastAsia="Consolas" w:cs="Consolas"/>
          <w:color w:val="333333"/>
          <w:w w:val="105"/>
          <w:sz w:val="17"/>
          <w:szCs w:val="17"/>
        </w:rPr>
        <w:t>spring</w:t>
      </w:r>
      <w:r>
        <w:rPr>
          <w:rFonts w:ascii="Calibri" w:hAnsi="Calibri" w:eastAsia="Calibri" w:cs="Calibri"/>
          <w:color w:val="333333"/>
          <w:w w:val="105"/>
          <w:sz w:val="17"/>
          <w:szCs w:val="17"/>
        </w:rPr>
        <w:t>-</w:t>
      </w:r>
      <w:r>
        <w:rPr>
          <w:rFonts w:ascii="Consolas" w:hAnsi="Consolas" w:eastAsia="Consolas" w:cs="Consolas"/>
          <w:color w:val="333333"/>
          <w:w w:val="105"/>
          <w:sz w:val="17"/>
          <w:szCs w:val="17"/>
        </w:rPr>
        <w:t>cloud</w:t>
      </w:r>
      <w:r>
        <w:rPr>
          <w:rFonts w:ascii="Calibri" w:hAnsi="Calibri" w:eastAsia="Calibri" w:cs="Calibri"/>
          <w:color w:val="333333"/>
          <w:w w:val="105"/>
          <w:sz w:val="17"/>
          <w:szCs w:val="17"/>
        </w:rPr>
        <w:t>-</w:t>
      </w:r>
    </w:p>
    <w:p>
      <w:pPr>
        <w:spacing w:after="0" w:line="307" w:lineRule="exact"/>
        <w:jc w:val="left"/>
        <w:rPr>
          <w:rFonts w:ascii="Calibri" w:hAnsi="Calibri" w:eastAsia="Calibri" w:cs="Calibri"/>
          <w:sz w:val="17"/>
          <w:szCs w:val="17"/>
        </w:rPr>
        <w:sectPr>
          <w:type w:val="continuous"/>
          <w:pgSz w:w="11900" w:h="16820"/>
          <w:pgMar w:top="1120" w:right="0" w:bottom="820" w:left="0" w:header="720" w:footer="720" w:gutter="0"/>
          <w:cols w:equalWidth="0" w:num="2">
            <w:col w:w="5605" w:space="844"/>
            <w:col w:w="5451"/>
          </w:cols>
        </w:sectPr>
      </w:pPr>
    </w:p>
    <w:p>
      <w:pPr>
        <w:spacing w:before="2" w:line="240" w:lineRule="auto"/>
        <w:rPr>
          <w:rFonts w:ascii="Calibri" w:hAnsi="Calibri" w:eastAsia="Calibri" w:cs="Calibri"/>
          <w:sz w:val="21"/>
          <w:szCs w:val="21"/>
        </w:rPr>
      </w:pPr>
      <w:r>
        <w:pict>
          <v:shape id="_x0000_s1407" o:spid="_x0000_s1407" o:spt="202" type="#_x0000_t202" style="position:absolute;left:0pt;margin-left:0pt;margin-top:798.25pt;height:42.75pt;width:59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408" o:spid="_x0000_s1408" o:spt="203" style="position:absolute;left:0pt;margin-left:0pt;margin-top:71.15pt;height:698.7pt;width:595pt;mso-position-horizontal-relative:page;mso-position-vertical-relative:page;z-index:-251653120;mso-width-relative:page;mso-height-relative:page;" coordorigin="0,1423" coordsize="11900,13974">
            <o:lock v:ext="edit"/>
            <v:group id="_x0000_s1409" o:spid="_x0000_s1409" o:spt="203" style="position:absolute;left:1080;top:2860;height:1801;width:2;" coordorigin="1080,2860" coordsize="2,1801">
              <o:lock v:ext="edit"/>
              <v:shape id="_x0000_s1410" o:spid="_x0000_s1410" style="position:absolute;left:1080;top:2860;height:1801;width:2;" filled="f" stroked="t" coordorigin="1080,2860" coordsize="0,1801" path="m1080,2860l1080,4661e">
                <v:path arrowok="t"/>
                <v:fill on="f" focussize="0,0"/>
                <v:stroke weight="3.00125984251969pt" color="#DDDDDD"/>
                <v:imagedata o:title=""/>
                <o:lock v:ext="edit"/>
              </v:shape>
            </v:group>
            <v:group id="_x0000_s1411" o:spid="_x0000_s1411" o:spt="203" style="position:absolute;left:1080;top:5276;height:1501;width:2;" coordorigin="1080,5276" coordsize="2,1501">
              <o:lock v:ext="edit"/>
              <v:shape id="_x0000_s1412" o:spid="_x0000_s1412" style="position:absolute;left:1080;top:5276;height:1501;width:2;" filled="f" stroked="t" coordorigin="1080,5276" coordsize="0,1501" path="m1080,5276l1080,6777e">
                <v:path arrowok="t"/>
                <v:fill on="f" focussize="0,0"/>
                <v:stroke weight="3.00125984251969pt" color="#DDDDDD"/>
                <v:imagedata o:title=""/>
                <o:lock v:ext="edit"/>
              </v:shape>
              <v:shape id="_x0000_s1413" o:spid="_x0000_s1413" o:spt="75" type="#_x0000_t75" style="position:absolute;left:0;top:1423;height:13974;width:11900;" filled="f" stroked="f" coordsize="21600,21600">
                <v:path/>
                <v:fill on="f" focussize="0,0"/>
                <v:stroke on="f"/>
                <v:imagedata r:id="rId70" o:title=""/>
                <o:lock v:ext="edit" aspectratio="t"/>
              </v:shape>
            </v:group>
          </v:group>
        </w:pict>
      </w:r>
    </w:p>
    <w:p>
      <w:pPr>
        <w:spacing w:line="5880" w:lineRule="exact"/>
        <w:ind w:left="1057" w:right="0" w:firstLine="0"/>
        <w:rPr>
          <w:rFonts w:ascii="Calibri" w:hAnsi="Calibri" w:eastAsia="Calibri" w:cs="Calibri"/>
          <w:sz w:val="20"/>
          <w:szCs w:val="20"/>
        </w:rPr>
      </w:pPr>
      <w:r>
        <w:rPr>
          <w:rFonts w:ascii="Calibri" w:hAnsi="Calibri" w:eastAsia="Calibri" w:cs="Calibri"/>
          <w:position w:val="-117"/>
          <w:sz w:val="20"/>
          <w:szCs w:val="20"/>
        </w:rPr>
        <w:pict>
          <v:shape id="_x0000_s1414" o:spid="_x0000_s1414" o:spt="202" type="#_x0000_t202" style="height:294.05pt;width:489.15pt;" filled="f" stroked="t" coordsize="21600,21600">
            <v:path/>
            <v:fill on="f" focussize="0,0"/>
            <v:stroke weight="0.750314960629921pt" color="#DDDDDD" dashstyle="dash"/>
            <v:imagedata o:title=""/>
            <o:lock v:ext="edit"/>
            <v:textbox inset="0mm,0mm,0mm,0mm">
              <w:txbxContent>
                <w:p>
                  <w:pPr>
                    <w:spacing w:before="0" w:line="240" w:lineRule="auto"/>
                    <w:rPr>
                      <w:rFonts w:ascii="Calibri" w:hAnsi="Calibri" w:eastAsia="Calibri" w:cs="Calibri"/>
                      <w:sz w:val="18"/>
                      <w:szCs w:val="18"/>
                    </w:rPr>
                  </w:pPr>
                </w:p>
                <w:p>
                  <w:pPr>
                    <w:spacing w:before="9" w:line="240" w:lineRule="auto"/>
                    <w:rPr>
                      <w:rFonts w:ascii="Calibri" w:hAnsi="Calibri" w:eastAsia="Calibri" w:cs="Calibri"/>
                      <w:sz w:val="15"/>
                      <w:szCs w:val="15"/>
                    </w:rPr>
                  </w:pPr>
                </w:p>
                <w:p>
                  <w:pPr>
                    <w:spacing w:before="0"/>
                    <w:ind w:left="652"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paren</w:t>
                  </w:r>
                  <w:r>
                    <w:rPr>
                      <w:rFonts w:ascii="Consolas"/>
                      <w:color w:val="117700"/>
                      <w:spacing w:val="-1"/>
                      <w:w w:val="103"/>
                      <w:sz w:val="17"/>
                    </w:rPr>
                    <w:t>t</w:t>
                  </w:r>
                  <w:r>
                    <w:rPr>
                      <w:rFonts w:ascii="Consolas"/>
                      <w:color w:val="117700"/>
                      <w:w w:val="103"/>
                      <w:sz w:val="17"/>
                    </w:rPr>
                    <w:t>&gt;</w:t>
                  </w:r>
                </w:p>
                <w:p>
                  <w:pPr>
                    <w:spacing w:before="71"/>
                    <w:ind w:left="1004" w:right="0" w:firstLine="0"/>
                    <w:jc w:val="left"/>
                    <w:rPr>
                      <w:rFonts w:ascii="Consolas" w:hAnsi="Consolas" w:eastAsia="Consolas" w:cs="Consolas"/>
                      <w:sz w:val="17"/>
                      <w:szCs w:val="17"/>
                    </w:rPr>
                  </w:pPr>
                  <w:r>
                    <w:rPr>
                      <w:rFonts w:ascii="Consolas" w:hAnsi="Consolas" w:eastAsia="Consolas" w:cs="Consolas"/>
                      <w:color w:val="117700"/>
                      <w:spacing w:val="-1"/>
                      <w:w w:val="103"/>
                      <w:sz w:val="17"/>
                      <w:szCs w:val="17"/>
                    </w:rPr>
                    <w:t>&lt;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d&gt;</w:t>
                  </w:r>
                  <w:r>
                    <w:rPr>
                      <w:rFonts w:ascii="Consolas" w:hAnsi="Consolas" w:eastAsia="Consolas" w:cs="Consolas"/>
                      <w:color w:val="333333"/>
                      <w:w w:val="103"/>
                      <w:sz w:val="17"/>
                      <w:szCs w:val="17"/>
                    </w:rPr>
                    <w:t>nacos‐confi</w:t>
                  </w:r>
                  <w:r>
                    <w:rPr>
                      <w:rFonts w:ascii="Consolas" w:hAnsi="Consolas" w:eastAsia="Consolas" w:cs="Consolas"/>
                      <w:color w:val="333333"/>
                      <w:spacing w:val="-1"/>
                      <w:w w:val="103"/>
                      <w:sz w:val="17"/>
                      <w:szCs w:val="17"/>
                    </w:rPr>
                    <w:t>g</w:t>
                  </w:r>
                  <w:r>
                    <w:rPr>
                      <w:rFonts w:ascii="Consolas" w:hAnsi="Consolas" w:eastAsia="Consolas" w:cs="Consolas"/>
                      <w:color w:val="117700"/>
                      <w:w w:val="103"/>
                      <w:sz w:val="17"/>
                      <w:szCs w:val="17"/>
                    </w:rPr>
                    <w:t>&lt;</w:t>
                  </w:r>
                  <w:r>
                    <w:rPr>
                      <w:rFonts w:ascii="Consolas" w:hAnsi="Consolas" w:eastAsia="Consolas" w:cs="Consolas"/>
                      <w:color w:val="117700"/>
                      <w:spacing w:val="-1"/>
                      <w:w w:val="103"/>
                      <w:sz w:val="17"/>
                      <w:szCs w:val="17"/>
                    </w:rPr>
                    <w: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w:t>
                  </w:r>
                  <w:r>
                    <w:rPr>
                      <w:rFonts w:ascii="Consolas" w:hAnsi="Consolas" w:eastAsia="Consolas" w:cs="Consolas"/>
                      <w:color w:val="117700"/>
                      <w:w w:val="103"/>
                      <w:sz w:val="17"/>
                      <w:szCs w:val="17"/>
                    </w:rPr>
                    <w:t>&gt;</w:t>
                  </w:r>
                </w:p>
                <w:p>
                  <w:pPr>
                    <w:spacing w:before="71"/>
                    <w:ind w:left="1004"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groupI</w:t>
                  </w:r>
                  <w:r>
                    <w:rPr>
                      <w:rFonts w:ascii="Consolas"/>
                      <w:color w:val="117700"/>
                      <w:spacing w:val="-1"/>
                      <w:w w:val="103"/>
                      <w:sz w:val="17"/>
                    </w:rPr>
                    <w:t>d&gt;</w:t>
                  </w:r>
                  <w:r>
                    <w:rPr>
                      <w:rFonts w:ascii="Consolas"/>
                      <w:color w:val="333333"/>
                      <w:w w:val="103"/>
                      <w:sz w:val="17"/>
                    </w:rPr>
                    <w:t>com.itheima.naco</w:t>
                  </w:r>
                  <w:r>
                    <w:rPr>
                      <w:rFonts w:ascii="Consolas"/>
                      <w:color w:val="333333"/>
                      <w:spacing w:val="-1"/>
                      <w:w w:val="103"/>
                      <w:sz w:val="17"/>
                    </w:rPr>
                    <w:t>s</w:t>
                  </w:r>
                  <w:r>
                    <w:rPr>
                      <w:rFonts w:ascii="Consolas"/>
                      <w:color w:val="117700"/>
                      <w:w w:val="103"/>
                      <w:sz w:val="17"/>
                    </w:rPr>
                    <w:t>&lt;</w:t>
                  </w:r>
                  <w:r>
                    <w:rPr>
                      <w:rFonts w:ascii="Consolas"/>
                      <w:color w:val="117700"/>
                      <w:spacing w:val="-1"/>
                      <w:w w:val="103"/>
                      <w:sz w:val="17"/>
                    </w:rPr>
                    <w:t>/</w:t>
                  </w:r>
                  <w:r>
                    <w:rPr>
                      <w:rFonts w:ascii="Consolas"/>
                      <w:color w:val="117700"/>
                      <w:w w:val="103"/>
                      <w:sz w:val="17"/>
                    </w:rPr>
                    <w:t>groupI</w:t>
                  </w:r>
                  <w:r>
                    <w:rPr>
                      <w:rFonts w:ascii="Consolas"/>
                      <w:color w:val="117700"/>
                      <w:spacing w:val="-1"/>
                      <w:w w:val="103"/>
                      <w:sz w:val="17"/>
                    </w:rPr>
                    <w:t>d</w:t>
                  </w:r>
                  <w:r>
                    <w:rPr>
                      <w:rFonts w:ascii="Consolas"/>
                      <w:color w:val="117700"/>
                      <w:w w:val="103"/>
                      <w:sz w:val="17"/>
                    </w:rPr>
                    <w:t>&gt;</w:t>
                  </w:r>
                </w:p>
                <w:p>
                  <w:pPr>
                    <w:spacing w:before="71"/>
                    <w:ind w:left="1004" w:right="0" w:firstLine="0"/>
                    <w:jc w:val="left"/>
                    <w:rPr>
                      <w:rFonts w:ascii="Consolas" w:hAnsi="Consolas" w:eastAsia="Consolas" w:cs="Consolas"/>
                      <w:sz w:val="17"/>
                      <w:szCs w:val="17"/>
                    </w:rPr>
                  </w:pPr>
                  <w:r>
                    <w:rPr>
                      <w:rFonts w:ascii="Consolas" w:hAnsi="Consolas" w:eastAsia="Consolas" w:cs="Consolas"/>
                      <w:color w:val="117700"/>
                      <w:spacing w:val="-1"/>
                      <w:w w:val="103"/>
                      <w:sz w:val="17"/>
                      <w:szCs w:val="17"/>
                    </w:rPr>
                    <w:t>&lt;</w:t>
                  </w:r>
                  <w:r>
                    <w:rPr>
                      <w:rFonts w:ascii="Consolas" w:hAnsi="Consolas" w:eastAsia="Consolas" w:cs="Consolas"/>
                      <w:color w:val="117700"/>
                      <w:w w:val="103"/>
                      <w:sz w:val="17"/>
                      <w:szCs w:val="17"/>
                    </w:rPr>
                    <w:t>versio</w:t>
                  </w:r>
                  <w:r>
                    <w:rPr>
                      <w:rFonts w:ascii="Consolas" w:hAnsi="Consolas" w:eastAsia="Consolas" w:cs="Consolas"/>
                      <w:color w:val="117700"/>
                      <w:spacing w:val="-1"/>
                      <w:w w:val="103"/>
                      <w:sz w:val="17"/>
                      <w:szCs w:val="17"/>
                    </w:rPr>
                    <w:t>n&gt;</w:t>
                  </w:r>
                  <w:r>
                    <w:rPr>
                      <w:rFonts w:ascii="Consolas" w:hAnsi="Consolas" w:eastAsia="Consolas" w:cs="Consolas"/>
                      <w:color w:val="333333"/>
                      <w:w w:val="103"/>
                      <w:sz w:val="17"/>
                      <w:szCs w:val="17"/>
                    </w:rPr>
                    <w:t>1.0‐SNAPSHO</w:t>
                  </w:r>
                  <w:r>
                    <w:rPr>
                      <w:rFonts w:ascii="Consolas" w:hAnsi="Consolas" w:eastAsia="Consolas" w:cs="Consolas"/>
                      <w:color w:val="333333"/>
                      <w:spacing w:val="-1"/>
                      <w:w w:val="103"/>
                      <w:sz w:val="17"/>
                      <w:szCs w:val="17"/>
                    </w:rPr>
                    <w:t>T</w:t>
                  </w:r>
                  <w:r>
                    <w:rPr>
                      <w:rFonts w:ascii="Consolas" w:hAnsi="Consolas" w:eastAsia="Consolas" w:cs="Consolas"/>
                      <w:color w:val="117700"/>
                      <w:w w:val="103"/>
                      <w:sz w:val="17"/>
                      <w:szCs w:val="17"/>
                    </w:rPr>
                    <w:t>&lt;</w:t>
                  </w:r>
                  <w:r>
                    <w:rPr>
                      <w:rFonts w:ascii="Consolas" w:hAnsi="Consolas" w:eastAsia="Consolas" w:cs="Consolas"/>
                      <w:color w:val="117700"/>
                      <w:spacing w:val="-1"/>
                      <w:w w:val="103"/>
                      <w:sz w:val="17"/>
                      <w:szCs w:val="17"/>
                    </w:rPr>
                    <w:t>/</w:t>
                  </w:r>
                  <w:r>
                    <w:rPr>
                      <w:rFonts w:ascii="Consolas" w:hAnsi="Consolas" w:eastAsia="Consolas" w:cs="Consolas"/>
                      <w:color w:val="117700"/>
                      <w:w w:val="103"/>
                      <w:sz w:val="17"/>
                      <w:szCs w:val="17"/>
                    </w:rPr>
                    <w:t>versio</w:t>
                  </w:r>
                  <w:r>
                    <w:rPr>
                      <w:rFonts w:ascii="Consolas" w:hAnsi="Consolas" w:eastAsia="Consolas" w:cs="Consolas"/>
                      <w:color w:val="117700"/>
                      <w:spacing w:val="-1"/>
                      <w:w w:val="103"/>
                      <w:sz w:val="17"/>
                      <w:szCs w:val="17"/>
                    </w:rPr>
                    <w:t>n</w:t>
                  </w:r>
                  <w:r>
                    <w:rPr>
                      <w:rFonts w:ascii="Consolas" w:hAnsi="Consolas" w:eastAsia="Consolas" w:cs="Consolas"/>
                      <w:color w:val="117700"/>
                      <w:w w:val="103"/>
                      <w:sz w:val="17"/>
                      <w:szCs w:val="17"/>
                    </w:rPr>
                    <w:t>&gt;</w:t>
                  </w:r>
                </w:p>
                <w:p>
                  <w:pPr>
                    <w:spacing w:before="71"/>
                    <w:ind w:left="618" w:right="0" w:firstLine="0"/>
                    <w:jc w:val="left"/>
                    <w:rPr>
                      <w:rFonts w:ascii="Consolas" w:hAnsi="Consolas" w:eastAsia="Consolas" w:cs="Consolas"/>
                      <w:sz w:val="17"/>
                      <w:szCs w:val="17"/>
                    </w:rPr>
                  </w:pPr>
                  <w:r>
                    <w:rPr>
                      <w:rFonts w:ascii="Consolas"/>
                      <w:color w:val="117700"/>
                      <w:w w:val="103"/>
                      <w:sz w:val="17"/>
                    </w:rPr>
                    <w:t>&lt;</w:t>
                  </w:r>
                  <w:r>
                    <w:rPr>
                      <w:rFonts w:ascii="Consolas"/>
                      <w:color w:val="117700"/>
                      <w:spacing w:val="-1"/>
                      <w:w w:val="103"/>
                      <w:sz w:val="17"/>
                    </w:rPr>
                    <w:t>/</w:t>
                  </w:r>
                  <w:r>
                    <w:rPr>
                      <w:rFonts w:ascii="Consolas"/>
                      <w:color w:val="117700"/>
                      <w:w w:val="103"/>
                      <w:sz w:val="17"/>
                    </w:rPr>
                    <w:t>paren</w:t>
                  </w:r>
                  <w:r>
                    <w:rPr>
                      <w:rFonts w:ascii="Consolas"/>
                      <w:color w:val="117700"/>
                      <w:spacing w:val="-1"/>
                      <w:w w:val="103"/>
                      <w:sz w:val="17"/>
                    </w:rPr>
                    <w:t>t</w:t>
                  </w:r>
                  <w:r>
                    <w:rPr>
                      <w:rFonts w:ascii="Consolas"/>
                      <w:color w:val="117700"/>
                      <w:w w:val="103"/>
                      <w:sz w:val="17"/>
                    </w:rPr>
                    <w:t>&gt;</w:t>
                  </w:r>
                </w:p>
                <w:p>
                  <w:pPr>
                    <w:spacing w:before="71"/>
                    <w:ind w:left="618"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modelVersio</w:t>
                  </w:r>
                  <w:r>
                    <w:rPr>
                      <w:rFonts w:ascii="Consolas"/>
                      <w:color w:val="117700"/>
                      <w:spacing w:val="-1"/>
                      <w:w w:val="103"/>
                      <w:sz w:val="17"/>
                    </w:rPr>
                    <w:t>n&gt;</w:t>
                  </w:r>
                  <w:r>
                    <w:rPr>
                      <w:rFonts w:ascii="Consolas"/>
                      <w:color w:val="333333"/>
                      <w:w w:val="103"/>
                      <w:sz w:val="17"/>
                    </w:rPr>
                    <w:t>4.0.</w:t>
                  </w:r>
                  <w:r>
                    <w:rPr>
                      <w:rFonts w:ascii="Consolas"/>
                      <w:color w:val="333333"/>
                      <w:spacing w:val="-1"/>
                      <w:w w:val="103"/>
                      <w:sz w:val="17"/>
                    </w:rPr>
                    <w:t>0</w:t>
                  </w:r>
                  <w:r>
                    <w:rPr>
                      <w:rFonts w:ascii="Consolas"/>
                      <w:color w:val="117700"/>
                      <w:w w:val="103"/>
                      <w:sz w:val="17"/>
                    </w:rPr>
                    <w:t>&lt;</w:t>
                  </w:r>
                  <w:r>
                    <w:rPr>
                      <w:rFonts w:ascii="Consolas"/>
                      <w:color w:val="117700"/>
                      <w:spacing w:val="-1"/>
                      <w:w w:val="103"/>
                      <w:sz w:val="17"/>
                    </w:rPr>
                    <w:t>/</w:t>
                  </w:r>
                  <w:r>
                    <w:rPr>
                      <w:rFonts w:ascii="Consolas"/>
                      <w:color w:val="117700"/>
                      <w:w w:val="103"/>
                      <w:sz w:val="17"/>
                    </w:rPr>
                    <w:t>modelVersio</w:t>
                  </w:r>
                  <w:r>
                    <w:rPr>
                      <w:rFonts w:ascii="Consolas"/>
                      <w:color w:val="117700"/>
                      <w:spacing w:val="-1"/>
                      <w:w w:val="103"/>
                      <w:sz w:val="17"/>
                    </w:rPr>
                    <w:t>n</w:t>
                  </w:r>
                  <w:r>
                    <w:rPr>
                      <w:rFonts w:ascii="Consolas"/>
                      <w:color w:val="117700"/>
                      <w:w w:val="103"/>
                      <w:sz w:val="17"/>
                    </w:rPr>
                    <w:t>&gt;</w:t>
                  </w:r>
                </w:p>
                <w:p>
                  <w:pPr>
                    <w:spacing w:before="0" w:line="240" w:lineRule="auto"/>
                    <w:rPr>
                      <w:rFonts w:ascii="Calibri" w:hAnsi="Calibri" w:eastAsia="Calibri" w:cs="Calibri"/>
                      <w:sz w:val="18"/>
                      <w:szCs w:val="18"/>
                    </w:rPr>
                  </w:pPr>
                </w:p>
                <w:p>
                  <w:pPr>
                    <w:spacing w:before="121"/>
                    <w:ind w:left="618"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artifactI</w:t>
                  </w:r>
                  <w:r>
                    <w:rPr>
                      <w:rFonts w:ascii="Consolas"/>
                      <w:color w:val="117700"/>
                      <w:spacing w:val="-1"/>
                      <w:w w:val="103"/>
                      <w:sz w:val="17"/>
                    </w:rPr>
                    <w:t>d&gt;</w:t>
                  </w:r>
                  <w:r>
                    <w:rPr>
                      <w:rFonts w:ascii="Consolas"/>
                      <w:color w:val="333333"/>
                      <w:w w:val="103"/>
                      <w:sz w:val="17"/>
                    </w:rPr>
                    <w:t>service</w:t>
                  </w:r>
                  <w:r>
                    <w:rPr>
                      <w:rFonts w:ascii="Consolas"/>
                      <w:color w:val="333333"/>
                      <w:spacing w:val="-1"/>
                      <w:w w:val="103"/>
                      <w:sz w:val="17"/>
                    </w:rPr>
                    <w:t>1</w:t>
                  </w:r>
                  <w:r>
                    <w:rPr>
                      <w:rFonts w:ascii="Consolas"/>
                      <w:color w:val="117700"/>
                      <w:w w:val="103"/>
                      <w:sz w:val="17"/>
                    </w:rPr>
                    <w:t>&lt;</w:t>
                  </w:r>
                  <w:r>
                    <w:rPr>
                      <w:rFonts w:ascii="Consolas"/>
                      <w:color w:val="117700"/>
                      <w:spacing w:val="-1"/>
                      <w:w w:val="103"/>
                      <w:sz w:val="17"/>
                    </w:rPr>
                    <w:t>/</w:t>
                  </w:r>
                  <w:r>
                    <w:rPr>
                      <w:rFonts w:ascii="Consolas"/>
                      <w:color w:val="117700"/>
                      <w:w w:val="103"/>
                      <w:sz w:val="17"/>
                    </w:rPr>
                    <w:t>artifactI</w:t>
                  </w:r>
                  <w:r>
                    <w:rPr>
                      <w:rFonts w:ascii="Consolas"/>
                      <w:color w:val="117700"/>
                      <w:spacing w:val="-1"/>
                      <w:w w:val="103"/>
                      <w:sz w:val="17"/>
                    </w:rPr>
                    <w:t>d</w:t>
                  </w:r>
                  <w:r>
                    <w:rPr>
                      <w:rFonts w:ascii="Consolas"/>
                      <w:color w:val="117700"/>
                      <w:w w:val="103"/>
                      <w:sz w:val="17"/>
                    </w:rPr>
                    <w:t>&gt;</w:t>
                  </w:r>
                </w:p>
                <w:p>
                  <w:pPr>
                    <w:spacing w:before="71"/>
                    <w:ind w:left="618"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dependencie</w:t>
                  </w:r>
                  <w:r>
                    <w:rPr>
                      <w:rFonts w:ascii="Consolas"/>
                      <w:color w:val="117700"/>
                      <w:spacing w:val="-1"/>
                      <w:w w:val="103"/>
                      <w:sz w:val="17"/>
                    </w:rPr>
                    <w:t>s</w:t>
                  </w:r>
                  <w:r>
                    <w:rPr>
                      <w:rFonts w:ascii="Consolas"/>
                      <w:color w:val="117700"/>
                      <w:w w:val="103"/>
                      <w:sz w:val="17"/>
                    </w:rPr>
                    <w:t>&gt;</w:t>
                  </w:r>
                </w:p>
                <w:p>
                  <w:pPr>
                    <w:spacing w:before="71"/>
                    <w:ind w:left="1004"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dependenc</w:t>
                  </w:r>
                  <w:r>
                    <w:rPr>
                      <w:rFonts w:ascii="Consolas"/>
                      <w:color w:val="117700"/>
                      <w:spacing w:val="-1"/>
                      <w:w w:val="103"/>
                      <w:sz w:val="17"/>
                    </w:rPr>
                    <w:t>y</w:t>
                  </w:r>
                  <w:r>
                    <w:rPr>
                      <w:rFonts w:ascii="Consolas"/>
                      <w:color w:val="117700"/>
                      <w:w w:val="103"/>
                      <w:sz w:val="17"/>
                    </w:rPr>
                    <w:t>&gt;</w:t>
                  </w:r>
                </w:p>
                <w:p>
                  <w:pPr>
                    <w:spacing w:before="71"/>
                    <w:ind w:left="1390"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groupI</w:t>
                  </w:r>
                  <w:r>
                    <w:rPr>
                      <w:rFonts w:ascii="Consolas"/>
                      <w:color w:val="117700"/>
                      <w:spacing w:val="-1"/>
                      <w:w w:val="103"/>
                      <w:sz w:val="17"/>
                    </w:rPr>
                    <w:t>d&gt;</w:t>
                  </w:r>
                  <w:r>
                    <w:rPr>
                      <w:rFonts w:ascii="Consolas"/>
                      <w:color w:val="333333"/>
                      <w:w w:val="103"/>
                      <w:sz w:val="17"/>
                    </w:rPr>
                    <w:t>com.alibaba.clou</w:t>
                  </w:r>
                  <w:r>
                    <w:rPr>
                      <w:rFonts w:ascii="Consolas"/>
                      <w:color w:val="333333"/>
                      <w:spacing w:val="-1"/>
                      <w:w w:val="103"/>
                      <w:sz w:val="17"/>
                    </w:rPr>
                    <w:t>d</w:t>
                  </w:r>
                  <w:r>
                    <w:rPr>
                      <w:rFonts w:ascii="Consolas"/>
                      <w:color w:val="117700"/>
                      <w:w w:val="103"/>
                      <w:sz w:val="17"/>
                    </w:rPr>
                    <w:t>&lt;</w:t>
                  </w:r>
                  <w:r>
                    <w:rPr>
                      <w:rFonts w:ascii="Consolas"/>
                      <w:color w:val="117700"/>
                      <w:spacing w:val="-1"/>
                      <w:w w:val="103"/>
                      <w:sz w:val="17"/>
                    </w:rPr>
                    <w:t>/</w:t>
                  </w:r>
                  <w:r>
                    <w:rPr>
                      <w:rFonts w:ascii="Consolas"/>
                      <w:color w:val="117700"/>
                      <w:w w:val="103"/>
                      <w:sz w:val="17"/>
                    </w:rPr>
                    <w:t>groupI</w:t>
                  </w:r>
                  <w:r>
                    <w:rPr>
                      <w:rFonts w:ascii="Consolas"/>
                      <w:color w:val="117700"/>
                      <w:spacing w:val="-1"/>
                      <w:w w:val="103"/>
                      <w:sz w:val="17"/>
                    </w:rPr>
                    <w:t>d</w:t>
                  </w:r>
                  <w:r>
                    <w:rPr>
                      <w:rFonts w:ascii="Consolas"/>
                      <w:color w:val="117700"/>
                      <w:w w:val="103"/>
                      <w:sz w:val="17"/>
                    </w:rPr>
                    <w:t>&gt;</w:t>
                  </w:r>
                </w:p>
                <w:p>
                  <w:pPr>
                    <w:spacing w:before="71"/>
                    <w:ind w:left="1390" w:right="0" w:firstLine="0"/>
                    <w:jc w:val="left"/>
                    <w:rPr>
                      <w:rFonts w:ascii="Consolas" w:hAnsi="Consolas" w:eastAsia="Consolas" w:cs="Consolas"/>
                      <w:sz w:val="17"/>
                      <w:szCs w:val="17"/>
                    </w:rPr>
                  </w:pPr>
                  <w:r>
                    <w:rPr>
                      <w:rFonts w:ascii="Consolas" w:hAnsi="Consolas" w:eastAsia="Consolas" w:cs="Consolas"/>
                      <w:color w:val="117700"/>
                      <w:spacing w:val="-1"/>
                      <w:w w:val="103"/>
                      <w:sz w:val="17"/>
                      <w:szCs w:val="17"/>
                    </w:rPr>
                    <w:t>&lt;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d&gt;</w:t>
                  </w:r>
                  <w:r>
                    <w:rPr>
                      <w:rFonts w:ascii="Consolas" w:hAnsi="Consolas" w:eastAsia="Consolas" w:cs="Consolas"/>
                      <w:color w:val="333333"/>
                      <w:w w:val="103"/>
                      <w:sz w:val="17"/>
                      <w:szCs w:val="17"/>
                    </w:rPr>
                    <w:t>spring‐cloud‐starter‐alibaba‐nacos‐confi</w:t>
                  </w:r>
                  <w:r>
                    <w:rPr>
                      <w:rFonts w:ascii="Consolas" w:hAnsi="Consolas" w:eastAsia="Consolas" w:cs="Consolas"/>
                      <w:color w:val="333333"/>
                      <w:spacing w:val="-1"/>
                      <w:w w:val="103"/>
                      <w:sz w:val="17"/>
                      <w:szCs w:val="17"/>
                    </w:rPr>
                    <w:t>g</w:t>
                  </w:r>
                  <w:r>
                    <w:rPr>
                      <w:rFonts w:ascii="Consolas" w:hAnsi="Consolas" w:eastAsia="Consolas" w:cs="Consolas"/>
                      <w:color w:val="117700"/>
                      <w:w w:val="103"/>
                      <w:sz w:val="17"/>
                      <w:szCs w:val="17"/>
                    </w:rPr>
                    <w:t>&lt;</w:t>
                  </w:r>
                  <w:r>
                    <w:rPr>
                      <w:rFonts w:ascii="Consolas" w:hAnsi="Consolas" w:eastAsia="Consolas" w:cs="Consolas"/>
                      <w:color w:val="117700"/>
                      <w:spacing w:val="-1"/>
                      <w:w w:val="103"/>
                      <w:sz w:val="17"/>
                      <w:szCs w:val="17"/>
                    </w:rPr>
                    <w: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w:t>
                  </w:r>
                  <w:r>
                    <w:rPr>
                      <w:rFonts w:ascii="Consolas" w:hAnsi="Consolas" w:eastAsia="Consolas" w:cs="Consolas"/>
                      <w:color w:val="117700"/>
                      <w:w w:val="103"/>
                      <w:sz w:val="17"/>
                      <w:szCs w:val="17"/>
                    </w:rPr>
                    <w:t>&gt;</w:t>
                  </w:r>
                </w:p>
                <w:p>
                  <w:pPr>
                    <w:spacing w:before="71"/>
                    <w:ind w:left="1004" w:right="0" w:firstLine="0"/>
                    <w:jc w:val="left"/>
                    <w:rPr>
                      <w:rFonts w:ascii="Consolas" w:hAnsi="Consolas" w:eastAsia="Consolas" w:cs="Consolas"/>
                      <w:sz w:val="17"/>
                      <w:szCs w:val="17"/>
                    </w:rPr>
                  </w:pPr>
                  <w:r>
                    <w:rPr>
                      <w:rFonts w:ascii="Consolas"/>
                      <w:color w:val="117700"/>
                      <w:w w:val="103"/>
                      <w:sz w:val="17"/>
                    </w:rPr>
                    <w:t>&lt;</w:t>
                  </w:r>
                  <w:r>
                    <w:rPr>
                      <w:rFonts w:ascii="Consolas"/>
                      <w:color w:val="117700"/>
                      <w:spacing w:val="-1"/>
                      <w:w w:val="103"/>
                      <w:sz w:val="17"/>
                    </w:rPr>
                    <w:t>/</w:t>
                  </w:r>
                  <w:r>
                    <w:rPr>
                      <w:rFonts w:ascii="Consolas"/>
                      <w:color w:val="117700"/>
                      <w:w w:val="103"/>
                      <w:sz w:val="17"/>
                    </w:rPr>
                    <w:t>dependenc</w:t>
                  </w:r>
                  <w:r>
                    <w:rPr>
                      <w:rFonts w:ascii="Consolas"/>
                      <w:color w:val="117700"/>
                      <w:spacing w:val="-1"/>
                      <w:w w:val="103"/>
                      <w:sz w:val="17"/>
                    </w:rPr>
                    <w:t>y</w:t>
                  </w:r>
                  <w:r>
                    <w:rPr>
                      <w:rFonts w:ascii="Consolas"/>
                      <w:color w:val="117700"/>
                      <w:w w:val="103"/>
                      <w:sz w:val="17"/>
                    </w:rPr>
                    <w:t>&gt;</w:t>
                  </w:r>
                </w:p>
                <w:p>
                  <w:pPr>
                    <w:spacing w:before="71"/>
                    <w:ind w:left="1004"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dependenc</w:t>
                  </w:r>
                  <w:r>
                    <w:rPr>
                      <w:rFonts w:ascii="Consolas"/>
                      <w:color w:val="117700"/>
                      <w:spacing w:val="-1"/>
                      <w:w w:val="103"/>
                      <w:sz w:val="17"/>
                    </w:rPr>
                    <w:t>y</w:t>
                  </w:r>
                  <w:r>
                    <w:rPr>
                      <w:rFonts w:ascii="Consolas"/>
                      <w:color w:val="117700"/>
                      <w:w w:val="103"/>
                      <w:sz w:val="17"/>
                    </w:rPr>
                    <w:t>&gt;</w:t>
                  </w:r>
                </w:p>
                <w:p>
                  <w:pPr>
                    <w:spacing w:before="71"/>
                    <w:ind w:left="1390" w:right="0" w:firstLine="0"/>
                    <w:jc w:val="left"/>
                    <w:rPr>
                      <w:rFonts w:ascii="Consolas" w:hAnsi="Consolas" w:eastAsia="Consolas" w:cs="Consolas"/>
                      <w:sz w:val="17"/>
                      <w:szCs w:val="17"/>
                    </w:rPr>
                  </w:pPr>
                  <w:r>
                    <w:rPr>
                      <w:rFonts w:ascii="Consolas"/>
                      <w:color w:val="117700"/>
                      <w:spacing w:val="-1"/>
                      <w:w w:val="103"/>
                      <w:sz w:val="17"/>
                    </w:rPr>
                    <w:t>&lt;</w:t>
                  </w:r>
                  <w:r>
                    <w:rPr>
                      <w:rFonts w:ascii="Consolas"/>
                      <w:color w:val="117700"/>
                      <w:w w:val="103"/>
                      <w:sz w:val="17"/>
                    </w:rPr>
                    <w:t>groupI</w:t>
                  </w:r>
                  <w:r>
                    <w:rPr>
                      <w:rFonts w:ascii="Consolas"/>
                      <w:color w:val="117700"/>
                      <w:spacing w:val="-1"/>
                      <w:w w:val="103"/>
                      <w:sz w:val="17"/>
                    </w:rPr>
                    <w:t>d&gt;</w:t>
                  </w:r>
                  <w:r>
                    <w:rPr>
                      <w:rFonts w:ascii="Consolas"/>
                      <w:color w:val="333333"/>
                      <w:w w:val="103"/>
                      <w:sz w:val="17"/>
                    </w:rPr>
                    <w:t>org.springframework.boo</w:t>
                  </w:r>
                  <w:r>
                    <w:rPr>
                      <w:rFonts w:ascii="Consolas"/>
                      <w:color w:val="333333"/>
                      <w:spacing w:val="-1"/>
                      <w:w w:val="103"/>
                      <w:sz w:val="17"/>
                    </w:rPr>
                    <w:t>t</w:t>
                  </w:r>
                  <w:r>
                    <w:rPr>
                      <w:rFonts w:ascii="Consolas"/>
                      <w:color w:val="117700"/>
                      <w:w w:val="103"/>
                      <w:sz w:val="17"/>
                    </w:rPr>
                    <w:t>&lt;</w:t>
                  </w:r>
                  <w:r>
                    <w:rPr>
                      <w:rFonts w:ascii="Consolas"/>
                      <w:color w:val="117700"/>
                      <w:spacing w:val="-1"/>
                      <w:w w:val="103"/>
                      <w:sz w:val="17"/>
                    </w:rPr>
                    <w:t>/</w:t>
                  </w:r>
                  <w:r>
                    <w:rPr>
                      <w:rFonts w:ascii="Consolas"/>
                      <w:color w:val="117700"/>
                      <w:w w:val="103"/>
                      <w:sz w:val="17"/>
                    </w:rPr>
                    <w:t>groupI</w:t>
                  </w:r>
                  <w:r>
                    <w:rPr>
                      <w:rFonts w:ascii="Consolas"/>
                      <w:color w:val="117700"/>
                      <w:spacing w:val="-1"/>
                      <w:w w:val="103"/>
                      <w:sz w:val="17"/>
                    </w:rPr>
                    <w:t>d</w:t>
                  </w:r>
                  <w:r>
                    <w:rPr>
                      <w:rFonts w:ascii="Consolas"/>
                      <w:color w:val="117700"/>
                      <w:w w:val="103"/>
                      <w:sz w:val="17"/>
                    </w:rPr>
                    <w:t>&gt;</w:t>
                  </w:r>
                </w:p>
                <w:p>
                  <w:pPr>
                    <w:spacing w:before="71"/>
                    <w:ind w:left="1390" w:right="0" w:firstLine="0"/>
                    <w:jc w:val="left"/>
                    <w:rPr>
                      <w:rFonts w:ascii="Consolas" w:hAnsi="Consolas" w:eastAsia="Consolas" w:cs="Consolas"/>
                      <w:sz w:val="17"/>
                      <w:szCs w:val="17"/>
                    </w:rPr>
                  </w:pPr>
                  <w:r>
                    <w:rPr>
                      <w:rFonts w:ascii="Consolas" w:hAnsi="Consolas" w:eastAsia="Consolas" w:cs="Consolas"/>
                      <w:color w:val="117700"/>
                      <w:spacing w:val="-1"/>
                      <w:w w:val="103"/>
                      <w:sz w:val="17"/>
                      <w:szCs w:val="17"/>
                    </w:rPr>
                    <w:t>&lt;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d&gt;</w:t>
                  </w:r>
                  <w:r>
                    <w:rPr>
                      <w:rFonts w:ascii="Consolas" w:hAnsi="Consolas" w:eastAsia="Consolas" w:cs="Consolas"/>
                      <w:color w:val="333333"/>
                      <w:w w:val="103"/>
                      <w:sz w:val="17"/>
                      <w:szCs w:val="17"/>
                    </w:rPr>
                    <w:t>spring‐boot‐starter‐we</w:t>
                  </w:r>
                  <w:r>
                    <w:rPr>
                      <w:rFonts w:ascii="Consolas" w:hAnsi="Consolas" w:eastAsia="Consolas" w:cs="Consolas"/>
                      <w:color w:val="333333"/>
                      <w:spacing w:val="-1"/>
                      <w:w w:val="103"/>
                      <w:sz w:val="17"/>
                      <w:szCs w:val="17"/>
                    </w:rPr>
                    <w:t>b</w:t>
                  </w:r>
                  <w:r>
                    <w:rPr>
                      <w:rFonts w:ascii="Consolas" w:hAnsi="Consolas" w:eastAsia="Consolas" w:cs="Consolas"/>
                      <w:color w:val="117700"/>
                      <w:w w:val="103"/>
                      <w:sz w:val="17"/>
                      <w:szCs w:val="17"/>
                    </w:rPr>
                    <w:t>&lt;</w:t>
                  </w:r>
                  <w:r>
                    <w:rPr>
                      <w:rFonts w:ascii="Consolas" w:hAnsi="Consolas" w:eastAsia="Consolas" w:cs="Consolas"/>
                      <w:color w:val="117700"/>
                      <w:spacing w:val="-1"/>
                      <w:w w:val="103"/>
                      <w:sz w:val="17"/>
                      <w:szCs w:val="17"/>
                    </w:rPr>
                    <w:t>/</w:t>
                  </w:r>
                  <w:r>
                    <w:rPr>
                      <w:rFonts w:ascii="Consolas" w:hAnsi="Consolas" w:eastAsia="Consolas" w:cs="Consolas"/>
                      <w:color w:val="117700"/>
                      <w:w w:val="103"/>
                      <w:sz w:val="17"/>
                      <w:szCs w:val="17"/>
                    </w:rPr>
                    <w:t>artifactI</w:t>
                  </w:r>
                  <w:r>
                    <w:rPr>
                      <w:rFonts w:ascii="Consolas" w:hAnsi="Consolas" w:eastAsia="Consolas" w:cs="Consolas"/>
                      <w:color w:val="117700"/>
                      <w:spacing w:val="-1"/>
                      <w:w w:val="103"/>
                      <w:sz w:val="17"/>
                      <w:szCs w:val="17"/>
                    </w:rPr>
                    <w:t>d</w:t>
                  </w:r>
                  <w:r>
                    <w:rPr>
                      <w:rFonts w:ascii="Consolas" w:hAnsi="Consolas" w:eastAsia="Consolas" w:cs="Consolas"/>
                      <w:color w:val="117700"/>
                      <w:w w:val="103"/>
                      <w:sz w:val="17"/>
                      <w:szCs w:val="17"/>
                    </w:rPr>
                    <w:t>&gt;</w:t>
                  </w:r>
                </w:p>
                <w:p>
                  <w:pPr>
                    <w:spacing w:before="71"/>
                    <w:ind w:left="1004" w:right="0" w:firstLine="0"/>
                    <w:jc w:val="left"/>
                    <w:rPr>
                      <w:rFonts w:ascii="Consolas" w:hAnsi="Consolas" w:eastAsia="Consolas" w:cs="Consolas"/>
                      <w:sz w:val="17"/>
                      <w:szCs w:val="17"/>
                    </w:rPr>
                  </w:pPr>
                  <w:r>
                    <w:rPr>
                      <w:rFonts w:ascii="Consolas"/>
                      <w:color w:val="117700"/>
                      <w:w w:val="103"/>
                      <w:sz w:val="17"/>
                    </w:rPr>
                    <w:t>&lt;</w:t>
                  </w:r>
                  <w:r>
                    <w:rPr>
                      <w:rFonts w:ascii="Consolas"/>
                      <w:color w:val="117700"/>
                      <w:spacing w:val="-1"/>
                      <w:w w:val="103"/>
                      <w:sz w:val="17"/>
                    </w:rPr>
                    <w:t>/</w:t>
                  </w:r>
                  <w:r>
                    <w:rPr>
                      <w:rFonts w:ascii="Consolas"/>
                      <w:color w:val="117700"/>
                      <w:w w:val="103"/>
                      <w:sz w:val="17"/>
                    </w:rPr>
                    <w:t>dependenc</w:t>
                  </w:r>
                  <w:r>
                    <w:rPr>
                      <w:rFonts w:ascii="Consolas"/>
                      <w:color w:val="117700"/>
                      <w:spacing w:val="-1"/>
                      <w:w w:val="103"/>
                      <w:sz w:val="17"/>
                    </w:rPr>
                    <w:t>y</w:t>
                  </w:r>
                  <w:r>
                    <w:rPr>
                      <w:rFonts w:ascii="Consolas"/>
                      <w:color w:val="117700"/>
                      <w:w w:val="103"/>
                      <w:sz w:val="17"/>
                    </w:rPr>
                    <w:t>&gt;</w:t>
                  </w:r>
                </w:p>
                <w:p>
                  <w:pPr>
                    <w:spacing w:before="71"/>
                    <w:ind w:left="618" w:right="0" w:firstLine="0"/>
                    <w:jc w:val="left"/>
                    <w:rPr>
                      <w:rFonts w:ascii="Consolas" w:hAnsi="Consolas" w:eastAsia="Consolas" w:cs="Consolas"/>
                      <w:sz w:val="17"/>
                      <w:szCs w:val="17"/>
                    </w:rPr>
                  </w:pPr>
                  <w:r>
                    <w:rPr>
                      <w:rFonts w:ascii="Consolas"/>
                      <w:color w:val="117700"/>
                      <w:w w:val="103"/>
                      <w:sz w:val="17"/>
                    </w:rPr>
                    <w:t>&lt;</w:t>
                  </w:r>
                  <w:r>
                    <w:rPr>
                      <w:rFonts w:ascii="Consolas"/>
                      <w:color w:val="117700"/>
                      <w:spacing w:val="-1"/>
                      <w:w w:val="103"/>
                      <w:sz w:val="17"/>
                    </w:rPr>
                    <w:t>/</w:t>
                  </w:r>
                  <w:r>
                    <w:rPr>
                      <w:rFonts w:ascii="Consolas"/>
                      <w:color w:val="117700"/>
                      <w:w w:val="103"/>
                      <w:sz w:val="17"/>
                    </w:rPr>
                    <w:t>dependencie</w:t>
                  </w:r>
                  <w:r>
                    <w:rPr>
                      <w:rFonts w:ascii="Consolas"/>
                      <w:color w:val="117700"/>
                      <w:spacing w:val="-1"/>
                      <w:w w:val="103"/>
                      <w:sz w:val="17"/>
                    </w:rPr>
                    <w:t>s</w:t>
                  </w:r>
                  <w:r>
                    <w:rPr>
                      <w:rFonts w:ascii="Consolas"/>
                      <w:color w:val="117700"/>
                      <w:w w:val="103"/>
                      <w:sz w:val="17"/>
                    </w:rPr>
                    <w:t>&gt;</w:t>
                  </w:r>
                </w:p>
              </w:txbxContent>
            </v:textbox>
            <w10:wrap type="none"/>
            <w10:anchorlock/>
          </v:shape>
        </w:pict>
      </w:r>
    </w:p>
    <w:p>
      <w:pPr>
        <w:spacing w:after="0" w:line="5880" w:lineRule="exact"/>
        <w:rPr>
          <w:rFonts w:ascii="Calibri" w:hAnsi="Calibri" w:eastAsia="Calibri" w:cs="Calibri"/>
          <w:sz w:val="20"/>
          <w:szCs w:val="20"/>
        </w:rPr>
        <w:sectPr>
          <w:type w:val="continuous"/>
          <w:pgSz w:w="11900" w:h="16820"/>
          <w:pgMar w:top="1120" w:right="0" w:bottom="820" w:left="0" w:header="720" w:footer="720" w:gutter="0"/>
          <w:cols w:space="720" w:num="1"/>
        </w:sectPr>
      </w:pPr>
    </w:p>
    <w:p>
      <w:pPr>
        <w:pStyle w:val="5"/>
        <w:spacing w:line="272" w:lineRule="exact"/>
        <w:ind w:right="6366"/>
        <w:jc w:val="left"/>
        <w:rPr>
          <w:b w:val="0"/>
          <w:bCs w:val="0"/>
        </w:rPr>
      </w:pPr>
      <w:r>
        <w:pict>
          <v:shape id="_x0000_s1415" o:spid="_x0000_s1415" o:spt="202" type="#_x0000_t202" style="position:absolute;left:0pt;margin-left:0pt;margin-top:798.25pt;height:42.75pt;width: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416" o:spid="_x0000_s1416" o:spt="203" style="position:absolute;left:0pt;margin-left:0pt;margin-top:71.15pt;height:713.8pt;width:595pt;mso-position-horizontal-relative:page;mso-position-vertical-relative:page;z-index:-251652096;mso-width-relative:page;mso-height-relative:page;" coordorigin="0,1423" coordsize="11900,14276">
            <o:lock v:ext="edit"/>
            <v:group id="_x0000_s1417" o:spid="_x0000_s1417" o:spt="203" style="position:absolute;left:1080;top:8609;height:901;width:2;" coordorigin="1080,8609" coordsize="2,901">
              <o:lock v:ext="edit"/>
              <v:shape id="_x0000_s1418" o:spid="_x0000_s1418" style="position:absolute;left:1080;top:8609;height:901;width:2;" filled="f" stroked="t" coordorigin="1080,8609" coordsize="0,901" path="m1080,8609l1080,9509e">
                <v:path arrowok="t"/>
                <v:fill on="f" focussize="0,0"/>
                <v:stroke weight="3.00125984251969pt" color="#DDDDDD"/>
                <v:imagedata o:title=""/>
                <o:lock v:ext="edit"/>
              </v:shape>
            </v:group>
            <v:group id="_x0000_s1419" o:spid="_x0000_s1419" o:spt="203" style="position:absolute;left:1080;top:9674;height:301;width:2;" coordorigin="1080,9674" coordsize="2,301">
              <o:lock v:ext="edit"/>
              <v:shape id="_x0000_s1420" o:spid="_x0000_s1420" style="position:absolute;left:1080;top:9674;height:301;width:2;" filled="f" stroked="t" coordorigin="1080,9674" coordsize="0,301" path="m1080,9674l1080,9974e">
                <v:path arrowok="t"/>
                <v:fill on="f" focussize="0,0"/>
                <v:stroke weight="3.00125984251969pt" color="#DDDDDD"/>
                <v:imagedata o:title=""/>
                <o:lock v:ext="edit"/>
              </v:shape>
            </v:group>
            <v:group id="_x0000_s1421" o:spid="_x0000_s1421" o:spt="203" style="position:absolute;left:1058;top:11574;height:4118;width:9784;" coordorigin="1058,11574" coordsize="9784,4118">
              <o:lock v:ext="edit"/>
              <v:shape id="_x0000_s1422" o:spid="_x0000_s1422" style="position:absolute;left:1058;top:11574;height:4118;width:9784;" filled="f" stroked="t" coordorigin="1058,11574" coordsize="9784,4118" path="m1058,15691l1058,11611,1063,11588,1079,11576,10804,11574,10827,11579,10840,11595,10841,15691e">
                <v:path arrowok="t"/>
                <v:fill on="f" focussize="0,0"/>
                <v:stroke weight="0.750314960629921pt" color="#DDDDDD"/>
                <v:imagedata o:title=""/>
                <o:lock v:ext="edit"/>
              </v:shape>
              <v:shape id="_x0000_s1423" o:spid="_x0000_s1423" o:spt="75" type="#_x0000_t75" style="position:absolute;left:0;top:1423;height:13974;width:11900;" filled="f" stroked="f" coordsize="21600,21600">
                <v:path/>
                <v:fill on="f" focussize="0,0"/>
                <v:stroke on="f"/>
                <v:imagedata r:id="rId70" o:title=""/>
                <o:lock v:ext="edit" aspectratio="t"/>
              </v:shape>
            </v:group>
          </v:group>
        </w:pict>
      </w:r>
      <w:r>
        <w:rPr>
          <w:color w:val="333333"/>
        </w:rPr>
        <w:t>（</w:t>
      </w:r>
      <w:r>
        <w:rPr>
          <w:rFonts w:ascii="Arial Black" w:hAnsi="Arial Black" w:eastAsia="Arial Black" w:cs="Arial Black"/>
          <w:b/>
          <w:bCs/>
          <w:color w:val="333333"/>
        </w:rPr>
        <w:t>2</w:t>
      </w:r>
      <w:r>
        <w:rPr>
          <w:color w:val="333333"/>
        </w:rPr>
        <w:t>）</w:t>
      </w:r>
      <w:r>
        <w:rPr>
          <w:rFonts w:ascii="Arial Black" w:hAnsi="Arial Black" w:eastAsia="Arial Black" w:cs="Arial Black"/>
          <w:b/>
          <w:bCs/>
          <w:color w:val="333333"/>
        </w:rPr>
        <w:t>bootstrap.yml</w:t>
      </w:r>
      <w:r>
        <w:rPr>
          <w:color w:val="333333"/>
        </w:rPr>
        <w:t>配置</w:t>
      </w:r>
    </w:p>
    <w:p>
      <w:pPr>
        <w:pStyle w:val="6"/>
        <w:spacing w:before="151" w:line="300" w:lineRule="exact"/>
        <w:ind w:right="699" w:firstLine="50"/>
        <w:jc w:val="left"/>
      </w:pPr>
      <w:r>
        <w:rPr>
          <w:color w:val="333333"/>
          <w:w w:val="110"/>
        </w:rPr>
        <w:t>一般来说，</w:t>
      </w:r>
      <w:r>
        <w:rPr>
          <w:rFonts w:ascii="Calibri" w:hAnsi="Calibri" w:eastAsia="Calibri" w:cs="Calibri"/>
          <w:color w:val="333333"/>
          <w:w w:val="110"/>
        </w:rPr>
        <w:t xml:space="preserve">spring </w:t>
      </w:r>
      <w:r>
        <w:rPr>
          <w:rFonts w:ascii="Calibri" w:hAnsi="Calibri" w:eastAsia="Calibri" w:cs="Calibri"/>
          <w:color w:val="333333"/>
          <w:spacing w:val="-1"/>
          <w:w w:val="110"/>
        </w:rPr>
        <w:t>boot</w:t>
      </w:r>
      <w:r>
        <w:rPr>
          <w:color w:val="333333"/>
          <w:spacing w:val="-1"/>
          <w:w w:val="110"/>
        </w:rPr>
        <w:t>的配置将在</w:t>
      </w:r>
      <w:r>
        <w:rPr>
          <w:rFonts w:ascii="Calibri" w:hAnsi="Calibri" w:eastAsia="Calibri" w:cs="Calibri"/>
          <w:color w:val="333333"/>
          <w:spacing w:val="-1"/>
          <w:w w:val="110"/>
        </w:rPr>
        <w:t>application.yml(</w:t>
      </w:r>
      <w:r>
        <w:rPr>
          <w:color w:val="333333"/>
          <w:spacing w:val="-1"/>
          <w:w w:val="110"/>
        </w:rPr>
        <w:t>也可以是</w:t>
      </w:r>
      <w:r>
        <w:rPr>
          <w:rFonts w:ascii="Calibri" w:hAnsi="Calibri" w:eastAsia="Calibri" w:cs="Calibri"/>
          <w:color w:val="333333"/>
          <w:spacing w:val="-1"/>
          <w:w w:val="110"/>
        </w:rPr>
        <w:t>application.properties)</w:t>
      </w:r>
      <w:r>
        <w:rPr>
          <w:color w:val="333333"/>
          <w:spacing w:val="-1"/>
          <w:w w:val="110"/>
        </w:rPr>
        <w:t>文件中编写，</w:t>
      </w:r>
      <w:r>
        <w:rPr>
          <w:color w:val="333333"/>
          <w:spacing w:val="-50"/>
          <w:w w:val="110"/>
        </w:rPr>
        <w:t xml:space="preserve"> </w:t>
      </w:r>
      <w:r>
        <w:rPr>
          <w:color w:val="333333"/>
          <w:w w:val="110"/>
        </w:rPr>
        <w:t>由于使用外部</w:t>
      </w:r>
      <w:r>
        <w:rPr>
          <w:color w:val="333333"/>
          <w:w w:val="102"/>
        </w:rPr>
        <w:t xml:space="preserve"> </w:t>
      </w:r>
      <w:r>
        <w:rPr>
          <w:color w:val="333333"/>
          <w:w w:val="110"/>
        </w:rPr>
        <w:t>配置中心，必须将原先的</w:t>
      </w:r>
      <w:r>
        <w:rPr>
          <w:rFonts w:ascii="Calibri" w:hAnsi="Calibri" w:eastAsia="Calibri" w:cs="Calibri"/>
          <w:color w:val="333333"/>
          <w:w w:val="110"/>
        </w:rPr>
        <w:t>application.yml</w:t>
      </w:r>
      <w:r>
        <w:rPr>
          <w:color w:val="333333"/>
          <w:w w:val="110"/>
        </w:rPr>
        <w:t>重命名为</w:t>
      </w:r>
      <w:r>
        <w:rPr>
          <w:rFonts w:ascii="Calibri" w:hAnsi="Calibri" w:eastAsia="Calibri" w:cs="Calibri"/>
          <w:color w:val="333333"/>
          <w:w w:val="110"/>
        </w:rPr>
        <w:t>bootstrap.yml</w:t>
      </w:r>
      <w:r>
        <w:rPr>
          <w:color w:val="333333"/>
          <w:w w:val="110"/>
        </w:rPr>
        <w:t>，</w:t>
      </w:r>
      <w:r>
        <w:rPr>
          <w:rFonts w:ascii="Calibri" w:hAnsi="Calibri" w:eastAsia="Calibri" w:cs="Calibri"/>
          <w:color w:val="333333"/>
          <w:w w:val="110"/>
        </w:rPr>
        <w:t>bootstrap.yml</w:t>
      </w:r>
      <w:r>
        <w:rPr>
          <w:color w:val="333333"/>
          <w:w w:val="110"/>
        </w:rPr>
        <w:t>如下所示：</w:t>
      </w:r>
    </w:p>
    <w:p>
      <w:pPr>
        <w:pStyle w:val="6"/>
        <w:spacing w:before="126" w:line="240" w:lineRule="auto"/>
        <w:ind w:right="699"/>
        <w:jc w:val="left"/>
      </w:pPr>
      <w:r>
        <w:rPr>
          <w:rFonts w:ascii="Calibri" w:hAnsi="Calibri" w:eastAsia="Calibri" w:cs="Calibri"/>
          <w:color w:val="333333"/>
          <w:w w:val="110"/>
        </w:rPr>
        <w:t xml:space="preserve">spring.cloud.nacos.conﬁg.server-addr  </w:t>
      </w:r>
      <w:r>
        <w:rPr>
          <w:color w:val="333333"/>
          <w:w w:val="110"/>
        </w:rPr>
        <w:t>指定了</w:t>
      </w:r>
      <w:r>
        <w:rPr>
          <w:rFonts w:ascii="Calibri" w:hAnsi="Calibri" w:eastAsia="Calibri" w:cs="Calibri"/>
          <w:color w:val="333333"/>
          <w:w w:val="110"/>
        </w:rPr>
        <w:t xml:space="preserve">Nacos </w:t>
      </w:r>
      <w:r>
        <w:rPr>
          <w:rFonts w:ascii="Calibri" w:hAnsi="Calibri" w:eastAsia="Calibri" w:cs="Calibri"/>
          <w:color w:val="333333"/>
          <w:spacing w:val="40"/>
          <w:w w:val="110"/>
        </w:rPr>
        <w:t xml:space="preserve"> </w:t>
      </w:r>
      <w:r>
        <w:rPr>
          <w:rFonts w:ascii="Calibri" w:hAnsi="Calibri" w:eastAsia="Calibri" w:cs="Calibri"/>
          <w:color w:val="333333"/>
          <w:w w:val="110"/>
        </w:rPr>
        <w:t>Server</w:t>
      </w:r>
      <w:r>
        <w:rPr>
          <w:color w:val="333333"/>
          <w:w w:val="110"/>
        </w:rPr>
        <w:t>的网络地址和端口号。</w:t>
      </w:r>
    </w:p>
    <w:p>
      <w:pPr>
        <w:spacing w:before="2" w:line="240" w:lineRule="auto"/>
        <w:rPr>
          <w:rFonts w:ascii="微软雅黑" w:hAnsi="微软雅黑" w:eastAsia="微软雅黑" w:cs="微软雅黑"/>
          <w:sz w:val="15"/>
          <w:szCs w:val="15"/>
        </w:rPr>
      </w:pPr>
    </w:p>
    <w:p>
      <w:pPr>
        <w:spacing w:line="3719"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73"/>
          <w:sz w:val="20"/>
          <w:szCs w:val="20"/>
        </w:rPr>
        <w:pict>
          <v:shape id="_x0000_s1424" o:spid="_x0000_s1424" o:spt="202" type="#_x0000_t202" style="height:186pt;width:489.15pt;" filled="f" stroked="t" coordsize="21600,21600">
            <v:path/>
            <v:fill on="f" focussize="0,0"/>
            <v:stroke weight="0.750314960629921pt" color="#DDDDDD" dashstyle="dash"/>
            <v:imagedata o:title=""/>
            <o:lock v:ext="edit"/>
            <v:textbox inset="0mm,0mm,0mm,0mm">
              <w:txbxContent>
                <w:p>
                  <w:pPr>
                    <w:spacing w:before="139" w:line="188" w:lineRule="exact"/>
                    <w:ind w:left="232" w:right="0" w:firstLine="0"/>
                    <w:jc w:val="left"/>
                    <w:rPr>
                      <w:rFonts w:ascii="Consolas" w:hAnsi="Consolas" w:eastAsia="Consolas" w:cs="Consolas"/>
                      <w:sz w:val="17"/>
                      <w:szCs w:val="17"/>
                    </w:rPr>
                  </w:pPr>
                  <w:r>
                    <w:rPr>
                      <w:rFonts w:ascii="Consolas"/>
                      <w:color w:val="211199"/>
                      <w:w w:val="103"/>
                      <w:sz w:val="17"/>
                    </w:rPr>
                    <w:t>serve</w:t>
                  </w:r>
                  <w:r>
                    <w:rPr>
                      <w:rFonts w:ascii="Consolas"/>
                      <w:color w:val="211199"/>
                      <w:spacing w:val="-1"/>
                      <w:w w:val="103"/>
                      <w:sz w:val="17"/>
                    </w:rPr>
                    <w:t>r</w:t>
                  </w:r>
                  <w:r>
                    <w:rPr>
                      <w:rFonts w:ascii="Consolas"/>
                      <w:color w:val="545454"/>
                      <w:w w:val="103"/>
                      <w:sz w:val="17"/>
                    </w:rPr>
                    <w:t>:</w:t>
                  </w:r>
                </w:p>
                <w:p>
                  <w:pPr>
                    <w:spacing w:before="0" w:line="283" w:lineRule="exact"/>
                    <w:ind w:left="232" w:right="0" w:firstLine="193"/>
                    <w:jc w:val="left"/>
                    <w:rPr>
                      <w:rFonts w:ascii="微软雅黑" w:hAnsi="微软雅黑" w:eastAsia="微软雅黑" w:cs="微软雅黑"/>
                      <w:sz w:val="17"/>
                      <w:szCs w:val="17"/>
                    </w:rPr>
                  </w:pPr>
                  <w:r>
                    <w:rPr>
                      <w:rFonts w:ascii="Consolas" w:hAnsi="Consolas" w:eastAsia="Consolas" w:cs="Consolas"/>
                      <w:color w:val="211199"/>
                      <w:w w:val="103"/>
                      <w:sz w:val="17"/>
                      <w:szCs w:val="17"/>
                    </w:rPr>
                    <w:t>por</w:t>
                  </w:r>
                  <w:r>
                    <w:rPr>
                      <w:rFonts w:ascii="Consolas" w:hAnsi="Consolas" w:eastAsia="Consolas" w:cs="Consolas"/>
                      <w:color w:val="211199"/>
                      <w:spacing w:val="-1"/>
                      <w:w w:val="103"/>
                      <w:sz w:val="17"/>
                      <w:szCs w:val="17"/>
                    </w:rPr>
                    <w:t>t</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56010</w:t>
                  </w:r>
                  <w:r>
                    <w:rPr>
                      <w:rFonts w:ascii="Consolas" w:hAnsi="Consolas" w:eastAsia="Consolas" w:cs="Consolas"/>
                      <w:color w:val="333333"/>
                      <w:spacing w:val="3"/>
                      <w:sz w:val="17"/>
                      <w:szCs w:val="17"/>
                    </w:rPr>
                    <w:t xml:space="preserve"> </w:t>
                  </w:r>
                  <w:r>
                    <w:rPr>
                      <w:rFonts w:ascii="Consolas" w:hAnsi="Consolas" w:eastAsia="Consolas" w:cs="Consolas"/>
                      <w:color w:val="AA5400"/>
                      <w:w w:val="103"/>
                      <w:sz w:val="17"/>
                      <w:szCs w:val="17"/>
                    </w:rPr>
                    <w:t>#</w:t>
                  </w:r>
                  <w:r>
                    <w:rPr>
                      <w:rFonts w:ascii="微软雅黑" w:hAnsi="微软雅黑" w:eastAsia="微软雅黑" w:cs="微软雅黑"/>
                      <w:color w:val="AA5400"/>
                      <w:w w:val="103"/>
                      <w:sz w:val="17"/>
                      <w:szCs w:val="17"/>
                    </w:rPr>
                    <w:t>启动端口</w:t>
                  </w:r>
                  <w:r>
                    <w:rPr>
                      <w:rFonts w:ascii="微软雅黑" w:hAnsi="微软雅黑" w:eastAsia="微软雅黑" w:cs="微软雅黑"/>
                      <w:color w:val="AA5400"/>
                      <w:sz w:val="17"/>
                      <w:szCs w:val="17"/>
                    </w:rPr>
                    <w:t xml:space="preserve"> </w:t>
                  </w:r>
                  <w:r>
                    <w:rPr>
                      <w:rFonts w:ascii="微软雅黑" w:hAnsi="微软雅黑" w:eastAsia="微软雅黑" w:cs="微软雅黑"/>
                      <w:color w:val="AA5400"/>
                      <w:spacing w:val="-5"/>
                      <w:sz w:val="17"/>
                      <w:szCs w:val="17"/>
                    </w:rPr>
                    <w:t xml:space="preserve"> </w:t>
                  </w:r>
                  <w:r>
                    <w:rPr>
                      <w:rFonts w:ascii="微软雅黑" w:hAnsi="微软雅黑" w:eastAsia="微软雅黑" w:cs="微软雅黑"/>
                      <w:color w:val="AA5400"/>
                      <w:w w:val="103"/>
                      <w:sz w:val="17"/>
                      <w:szCs w:val="17"/>
                    </w:rPr>
                    <w:t>命令行注入</w:t>
                  </w:r>
                </w:p>
                <w:p>
                  <w:pPr>
                    <w:spacing w:before="11" w:line="240" w:lineRule="auto"/>
                    <w:rPr>
                      <w:rFonts w:hint="eastAsia" w:ascii="微软雅黑" w:hAnsi="微软雅黑" w:eastAsia="微软雅黑" w:cs="微软雅黑"/>
                      <w:sz w:val="19"/>
                      <w:szCs w:val="19"/>
                      <w:lang w:eastAsia="zh-CN"/>
                    </w:rPr>
                  </w:pPr>
                </w:p>
                <w:p>
                  <w:pPr>
                    <w:spacing w:before="0" w:line="326" w:lineRule="auto"/>
                    <w:ind w:left="425" w:right="8182" w:hanging="194"/>
                    <w:jc w:val="left"/>
                    <w:rPr>
                      <w:rFonts w:ascii="Consolas" w:hAnsi="Consolas" w:eastAsia="Consolas" w:cs="Consolas"/>
                      <w:sz w:val="17"/>
                      <w:szCs w:val="17"/>
                    </w:rPr>
                  </w:pPr>
                  <w:r>
                    <w:rPr>
                      <w:rFonts w:ascii="Consolas"/>
                      <w:color w:val="211199"/>
                      <w:w w:val="103"/>
                      <w:sz w:val="17"/>
                    </w:rPr>
                    <w:t>sprin</w:t>
                  </w:r>
                  <w:r>
                    <w:rPr>
                      <w:rFonts w:ascii="Consolas"/>
                      <w:color w:val="211199"/>
                      <w:spacing w:val="-1"/>
                      <w:w w:val="103"/>
                      <w:sz w:val="17"/>
                    </w:rPr>
                    <w:t>g</w:t>
                  </w:r>
                  <w:r>
                    <w:rPr>
                      <w:rFonts w:ascii="Consolas"/>
                      <w:color w:val="545454"/>
                      <w:w w:val="103"/>
                      <w:sz w:val="17"/>
                    </w:rPr>
                    <w:t xml:space="preserve">: </w:t>
                  </w:r>
                  <w:r>
                    <w:rPr>
                      <w:rFonts w:ascii="Consolas"/>
                      <w:color w:val="211199"/>
                      <w:w w:val="103"/>
                      <w:sz w:val="17"/>
                    </w:rPr>
                    <w:t>application</w:t>
                  </w:r>
                  <w:r>
                    <w:rPr>
                      <w:rFonts w:ascii="Consolas"/>
                      <w:color w:val="545454"/>
                      <w:w w:val="103"/>
                      <w:sz w:val="17"/>
                    </w:rPr>
                    <w:t>:</w:t>
                  </w:r>
                </w:p>
                <w:p>
                  <w:pPr>
                    <w:spacing w:before="0" w:line="326" w:lineRule="auto"/>
                    <w:ind w:left="425" w:right="7796" w:firstLine="193"/>
                    <w:jc w:val="left"/>
                    <w:rPr>
                      <w:rFonts w:ascii="Consolas" w:hAnsi="Consolas" w:eastAsia="Consolas" w:cs="Consolas"/>
                      <w:sz w:val="17"/>
                      <w:szCs w:val="17"/>
                    </w:rPr>
                  </w:pPr>
                  <w:r>
                    <w:rPr>
                      <w:rFonts w:ascii="Consolas"/>
                      <w:color w:val="211199"/>
                      <w:w w:val="103"/>
                      <w:sz w:val="17"/>
                    </w:rPr>
                    <w:t>nam</w:t>
                  </w:r>
                  <w:r>
                    <w:rPr>
                      <w:rFonts w:ascii="Consolas"/>
                      <w:color w:val="211199"/>
                      <w:spacing w:val="-1"/>
                      <w:w w:val="103"/>
                      <w:sz w:val="17"/>
                    </w:rPr>
                    <w:t>e</w:t>
                  </w:r>
                  <w:r>
                    <w:rPr>
                      <w:rFonts w:ascii="Consolas"/>
                      <w:color w:val="545454"/>
                      <w:w w:val="103"/>
                      <w:sz w:val="17"/>
                    </w:rPr>
                    <w:t>:</w:t>
                  </w:r>
                  <w:r>
                    <w:rPr>
                      <w:rFonts w:ascii="Consolas"/>
                      <w:color w:val="545454"/>
                      <w:spacing w:val="2"/>
                      <w:sz w:val="17"/>
                    </w:rPr>
                    <w:t xml:space="preserve"> </w:t>
                  </w:r>
                  <w:r>
                    <w:rPr>
                      <w:rFonts w:ascii="Consolas"/>
                      <w:color w:val="333333"/>
                      <w:w w:val="103"/>
                      <w:sz w:val="17"/>
                    </w:rPr>
                    <w:t xml:space="preserve">service1 </w:t>
                  </w:r>
                  <w:r>
                    <w:rPr>
                      <w:rFonts w:ascii="Consolas"/>
                      <w:color w:val="211199"/>
                      <w:w w:val="103"/>
                      <w:sz w:val="17"/>
                    </w:rPr>
                    <w:t>clou</w:t>
                  </w:r>
                  <w:r>
                    <w:rPr>
                      <w:rFonts w:ascii="Consolas"/>
                      <w:color w:val="211199"/>
                      <w:spacing w:val="-1"/>
                      <w:w w:val="103"/>
                      <w:sz w:val="17"/>
                    </w:rPr>
                    <w:t>d</w:t>
                  </w:r>
                  <w:r>
                    <w:rPr>
                      <w:rFonts w:ascii="Consolas"/>
                      <w:color w:val="545454"/>
                      <w:w w:val="103"/>
                      <w:sz w:val="17"/>
                    </w:rPr>
                    <w:t>:</w:t>
                  </w:r>
                </w:p>
                <w:p>
                  <w:pPr>
                    <w:spacing w:before="0" w:line="198" w:lineRule="exact"/>
                    <w:ind w:left="618" w:right="0" w:firstLine="0"/>
                    <w:jc w:val="left"/>
                    <w:rPr>
                      <w:rFonts w:ascii="Consolas" w:hAnsi="Consolas" w:eastAsia="Consolas" w:cs="Consolas"/>
                      <w:sz w:val="17"/>
                      <w:szCs w:val="17"/>
                    </w:rPr>
                  </w:pPr>
                  <w:r>
                    <w:rPr>
                      <w:rFonts w:ascii="Consolas"/>
                      <w:color w:val="211199"/>
                      <w:w w:val="103"/>
                      <w:sz w:val="17"/>
                    </w:rPr>
                    <w:t>naco</w:t>
                  </w:r>
                  <w:r>
                    <w:rPr>
                      <w:rFonts w:ascii="Consolas"/>
                      <w:color w:val="211199"/>
                      <w:spacing w:val="-1"/>
                      <w:w w:val="103"/>
                      <w:sz w:val="17"/>
                    </w:rPr>
                    <w:t>s</w:t>
                  </w:r>
                  <w:r>
                    <w:rPr>
                      <w:rFonts w:ascii="Consolas"/>
                      <w:color w:val="545454"/>
                      <w:w w:val="103"/>
                      <w:sz w:val="17"/>
                    </w:rPr>
                    <w:t>:</w:t>
                  </w:r>
                </w:p>
                <w:p>
                  <w:pPr>
                    <w:spacing w:before="71" w:line="188" w:lineRule="exact"/>
                    <w:ind w:left="811" w:right="0" w:firstLine="0"/>
                    <w:jc w:val="left"/>
                    <w:rPr>
                      <w:rFonts w:ascii="Consolas" w:hAnsi="Consolas" w:eastAsia="Consolas" w:cs="Consolas"/>
                      <w:sz w:val="17"/>
                      <w:szCs w:val="17"/>
                    </w:rPr>
                  </w:pPr>
                  <w:r>
                    <w:rPr>
                      <w:rFonts w:ascii="Consolas"/>
                      <w:color w:val="211199"/>
                      <w:w w:val="103"/>
                      <w:sz w:val="17"/>
                    </w:rPr>
                    <w:t>confi</w:t>
                  </w:r>
                  <w:r>
                    <w:rPr>
                      <w:rFonts w:ascii="Consolas"/>
                      <w:color w:val="211199"/>
                      <w:spacing w:val="-1"/>
                      <w:w w:val="103"/>
                      <w:sz w:val="17"/>
                    </w:rPr>
                    <w:t>g</w:t>
                  </w:r>
                  <w:r>
                    <w:rPr>
                      <w:rFonts w:ascii="Consolas"/>
                      <w:color w:val="545454"/>
                      <w:w w:val="103"/>
                      <w:sz w:val="17"/>
                    </w:rPr>
                    <w:t>:</w:t>
                  </w:r>
                </w:p>
                <w:p>
                  <w:pPr>
                    <w:spacing w:before="0" w:line="283" w:lineRule="exact"/>
                    <w:ind w:left="1004" w:right="0" w:firstLine="0"/>
                    <w:jc w:val="left"/>
                    <w:rPr>
                      <w:rFonts w:ascii="微软雅黑" w:hAnsi="微软雅黑" w:eastAsia="微软雅黑" w:cs="微软雅黑"/>
                      <w:sz w:val="17"/>
                      <w:szCs w:val="17"/>
                    </w:rPr>
                  </w:pPr>
                  <w:r>
                    <w:rPr>
                      <w:rFonts w:ascii="Consolas" w:hAnsi="Consolas" w:eastAsia="Consolas" w:cs="Consolas"/>
                      <w:color w:val="211199"/>
                      <w:w w:val="103"/>
                      <w:sz w:val="17"/>
                      <w:szCs w:val="17"/>
                    </w:rPr>
                    <w:t>server‐add</w:t>
                  </w:r>
                  <w:r>
                    <w:rPr>
                      <w:rFonts w:ascii="Consolas" w:hAnsi="Consolas" w:eastAsia="Consolas" w:cs="Consolas"/>
                      <w:color w:val="211199"/>
                      <w:spacing w:val="-1"/>
                      <w:w w:val="103"/>
                      <w:sz w:val="17"/>
                      <w:szCs w:val="17"/>
                    </w:rPr>
                    <w:t>r</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127.0.0.</w:t>
                  </w:r>
                  <w:r>
                    <w:rPr>
                      <w:rFonts w:ascii="Consolas" w:hAnsi="Consolas" w:eastAsia="Consolas" w:cs="Consolas"/>
                      <w:color w:val="333333"/>
                      <w:spacing w:val="-1"/>
                      <w:w w:val="103"/>
                      <w:sz w:val="17"/>
                      <w:szCs w:val="17"/>
                    </w:rPr>
                    <w:t>1</w:t>
                  </w:r>
                  <w:r>
                    <w:rPr>
                      <w:rFonts w:ascii="Consolas" w:hAnsi="Consolas" w:eastAsia="Consolas" w:cs="Consolas"/>
                      <w:color w:val="545454"/>
                      <w:spacing w:val="-1"/>
                      <w:w w:val="103"/>
                      <w:sz w:val="17"/>
                      <w:szCs w:val="17"/>
                    </w:rPr>
                    <w:t>:</w:t>
                  </w:r>
                  <w:r>
                    <w:rPr>
                      <w:rFonts w:ascii="Consolas" w:hAnsi="Consolas" w:eastAsia="Consolas" w:cs="Consolas"/>
                      <w:color w:val="333333"/>
                      <w:w w:val="103"/>
                      <w:sz w:val="17"/>
                      <w:szCs w:val="17"/>
                    </w:rPr>
                    <w:t>8848</w:t>
                  </w:r>
                  <w:r>
                    <w:rPr>
                      <w:rFonts w:ascii="Consolas" w:hAnsi="Consolas" w:eastAsia="Consolas" w:cs="Consolas"/>
                      <w:color w:val="333333"/>
                      <w:spacing w:val="2"/>
                      <w:sz w:val="17"/>
                      <w:szCs w:val="17"/>
                    </w:rPr>
                    <w:t xml:space="preserve"> </w:t>
                  </w:r>
                  <w:r>
                    <w:rPr>
                      <w:rFonts w:ascii="Consolas" w:hAnsi="Consolas" w:eastAsia="Consolas" w:cs="Consolas"/>
                      <w:color w:val="AA5400"/>
                      <w:w w:val="103"/>
                      <w:sz w:val="17"/>
                      <w:szCs w:val="17"/>
                    </w:rPr>
                    <w:t>#</w:t>
                  </w:r>
                  <w:r>
                    <w:rPr>
                      <w:rFonts w:ascii="Consolas" w:hAnsi="Consolas" w:eastAsia="Consolas" w:cs="Consolas"/>
                      <w:color w:val="AA5400"/>
                      <w:spacing w:val="3"/>
                      <w:sz w:val="17"/>
                      <w:szCs w:val="17"/>
                    </w:rPr>
                    <w:t xml:space="preserve"> </w:t>
                  </w:r>
                  <w:r>
                    <w:rPr>
                      <w:rFonts w:ascii="微软雅黑" w:hAnsi="微软雅黑" w:eastAsia="微软雅黑" w:cs="微软雅黑"/>
                      <w:color w:val="AA5400"/>
                      <w:w w:val="103"/>
                      <w:sz w:val="17"/>
                      <w:szCs w:val="17"/>
                    </w:rPr>
                    <w:t>配置中心地址</w:t>
                  </w:r>
                </w:p>
                <w:p>
                  <w:pPr>
                    <w:spacing w:before="69" w:line="188" w:lineRule="exact"/>
                    <w:ind w:left="1004" w:right="0" w:firstLine="0"/>
                    <w:jc w:val="left"/>
                    <w:rPr>
                      <w:rFonts w:ascii="Consolas" w:hAnsi="Consolas" w:eastAsia="Consolas" w:cs="Consolas"/>
                      <w:sz w:val="17"/>
                      <w:szCs w:val="17"/>
                    </w:rPr>
                  </w:pPr>
                  <w:r>
                    <w:rPr>
                      <w:rFonts w:ascii="Consolas" w:hAnsi="Consolas" w:eastAsia="Consolas" w:cs="Consolas"/>
                      <w:color w:val="211199"/>
                      <w:w w:val="103"/>
                      <w:sz w:val="17"/>
                      <w:szCs w:val="17"/>
                    </w:rPr>
                    <w:t>file‐extensio</w:t>
                  </w:r>
                  <w:r>
                    <w:rPr>
                      <w:rFonts w:ascii="Consolas" w:hAnsi="Consolas" w:eastAsia="Consolas" w:cs="Consolas"/>
                      <w:color w:val="211199"/>
                      <w:spacing w:val="-1"/>
                      <w:w w:val="103"/>
                      <w:sz w:val="17"/>
                      <w:szCs w:val="17"/>
                    </w:rPr>
                    <w:t>n</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yaml</w:t>
                  </w:r>
                </w:p>
                <w:p>
                  <w:pPr>
                    <w:spacing w:before="0" w:line="271" w:lineRule="exact"/>
                    <w:ind w:left="1004" w:right="0" w:firstLine="0"/>
                    <w:jc w:val="left"/>
                    <w:rPr>
                      <w:rFonts w:ascii="微软雅黑" w:hAnsi="微软雅黑" w:eastAsia="微软雅黑" w:cs="微软雅黑"/>
                      <w:sz w:val="17"/>
                      <w:szCs w:val="17"/>
                    </w:rPr>
                  </w:pPr>
                  <w:r>
                    <w:rPr>
                      <w:rFonts w:ascii="Consolas" w:hAnsi="Consolas" w:eastAsia="Consolas" w:cs="Consolas"/>
                      <w:color w:val="211199"/>
                      <w:w w:val="103"/>
                      <w:sz w:val="17"/>
                      <w:szCs w:val="17"/>
                    </w:rPr>
                    <w:t>namespac</w:t>
                  </w:r>
                  <w:r>
                    <w:rPr>
                      <w:rFonts w:ascii="Consolas" w:hAnsi="Consolas" w:eastAsia="Consolas" w:cs="Consolas"/>
                      <w:color w:val="211199"/>
                      <w:spacing w:val="-1"/>
                      <w:w w:val="103"/>
                      <w:sz w:val="17"/>
                      <w:szCs w:val="17"/>
                    </w:rPr>
                    <w:t>e</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c67e4a97‐a698‐4d6d‐9bb1‐cfac5f5b51c4</w:t>
                  </w:r>
                  <w:r>
                    <w:rPr>
                      <w:rFonts w:ascii="Consolas" w:hAnsi="Consolas" w:eastAsia="Consolas" w:cs="Consolas"/>
                      <w:color w:val="333333"/>
                      <w:spacing w:val="2"/>
                      <w:sz w:val="17"/>
                      <w:szCs w:val="17"/>
                    </w:rPr>
                    <w:t xml:space="preserve"> </w:t>
                  </w:r>
                  <w:r>
                    <w:rPr>
                      <w:rFonts w:ascii="Consolas" w:hAnsi="Consolas" w:eastAsia="Consolas" w:cs="Consolas"/>
                      <w:color w:val="AA5400"/>
                      <w:w w:val="103"/>
                      <w:sz w:val="17"/>
                      <w:szCs w:val="17"/>
                    </w:rPr>
                    <w:t>#</w:t>
                  </w:r>
                  <w:r>
                    <w:rPr>
                      <w:rFonts w:ascii="Consolas" w:hAnsi="Consolas" w:eastAsia="Consolas" w:cs="Consolas"/>
                      <w:color w:val="AA5400"/>
                      <w:spacing w:val="3"/>
                      <w:sz w:val="17"/>
                      <w:szCs w:val="17"/>
                    </w:rPr>
                    <w:t xml:space="preserve"> </w:t>
                  </w:r>
                  <w:r>
                    <w:rPr>
                      <w:rFonts w:ascii="微软雅黑" w:hAnsi="微软雅黑" w:eastAsia="微软雅黑" w:cs="微软雅黑"/>
                      <w:color w:val="AA5400"/>
                      <w:w w:val="103"/>
                      <w:sz w:val="17"/>
                      <w:szCs w:val="17"/>
                    </w:rPr>
                    <w:t>开发环境</w:t>
                  </w:r>
                </w:p>
                <w:p>
                  <w:pPr>
                    <w:spacing w:before="0" w:line="282" w:lineRule="exact"/>
                    <w:ind w:left="1004" w:right="0" w:firstLine="0"/>
                    <w:jc w:val="left"/>
                    <w:rPr>
                      <w:rFonts w:ascii="微软雅黑" w:hAnsi="微软雅黑" w:eastAsia="微软雅黑" w:cs="微软雅黑"/>
                      <w:sz w:val="17"/>
                      <w:szCs w:val="17"/>
                    </w:rPr>
                  </w:pPr>
                  <w:r>
                    <w:rPr>
                      <w:rFonts w:ascii="Consolas" w:hAnsi="Consolas" w:eastAsia="Consolas" w:cs="Consolas"/>
                      <w:color w:val="211199"/>
                      <w:w w:val="103"/>
                      <w:sz w:val="17"/>
                      <w:szCs w:val="17"/>
                    </w:rPr>
                    <w:t>group</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TEST_GROUP</w:t>
                  </w:r>
                  <w:r>
                    <w:rPr>
                      <w:rFonts w:ascii="Consolas" w:hAnsi="Consolas" w:eastAsia="Consolas" w:cs="Consolas"/>
                      <w:color w:val="333333"/>
                      <w:spacing w:val="2"/>
                      <w:sz w:val="17"/>
                      <w:szCs w:val="17"/>
                    </w:rPr>
                    <w:t xml:space="preserve"> </w:t>
                  </w:r>
                  <w:r>
                    <w:rPr>
                      <w:rFonts w:ascii="Consolas" w:hAnsi="Consolas" w:eastAsia="Consolas" w:cs="Consolas"/>
                      <w:color w:val="AA5400"/>
                      <w:w w:val="103"/>
                      <w:sz w:val="17"/>
                      <w:szCs w:val="17"/>
                    </w:rPr>
                    <w:t>#</w:t>
                  </w:r>
                  <w:r>
                    <w:rPr>
                      <w:rFonts w:ascii="Consolas" w:hAnsi="Consolas" w:eastAsia="Consolas" w:cs="Consolas"/>
                      <w:color w:val="AA5400"/>
                      <w:spacing w:val="3"/>
                      <w:sz w:val="17"/>
                      <w:szCs w:val="17"/>
                    </w:rPr>
                    <w:t xml:space="preserve"> </w:t>
                  </w:r>
                  <w:r>
                    <w:rPr>
                      <w:rFonts w:ascii="微软雅黑" w:hAnsi="微软雅黑" w:eastAsia="微软雅黑" w:cs="微软雅黑"/>
                      <w:color w:val="AA5400"/>
                      <w:w w:val="103"/>
                      <w:sz w:val="17"/>
                      <w:szCs w:val="17"/>
                    </w:rPr>
                    <w:t>测试组</w:t>
                  </w:r>
                </w:p>
              </w:txbxContent>
            </v:textbox>
            <w10:wrap type="none"/>
            <w10:anchorlock/>
          </v:shape>
        </w:pict>
      </w:r>
    </w:p>
    <w:p>
      <w:pPr>
        <w:spacing w:before="11" w:line="240" w:lineRule="auto"/>
        <w:rPr>
          <w:rFonts w:ascii="微软雅黑" w:hAnsi="微软雅黑" w:eastAsia="微软雅黑" w:cs="微软雅黑"/>
          <w:sz w:val="11"/>
          <w:szCs w:val="11"/>
        </w:rPr>
      </w:pPr>
    </w:p>
    <w:p>
      <w:pPr>
        <w:pStyle w:val="6"/>
        <w:spacing w:line="307" w:lineRule="exact"/>
        <w:ind w:right="699"/>
        <w:jc w:val="left"/>
      </w:pPr>
      <w:r>
        <w:rPr>
          <w:color w:val="333333"/>
          <w:w w:val="105"/>
        </w:rPr>
        <w:t>以上配置文件说明该应用将从地址为</w:t>
      </w:r>
      <w:r>
        <w:rPr>
          <w:rFonts w:ascii="Calibri" w:hAnsi="Calibri" w:eastAsia="Calibri" w:cs="Calibri"/>
          <w:color w:val="333333"/>
          <w:w w:val="105"/>
        </w:rPr>
        <w:t>127.0.0.1:8848</w:t>
      </w:r>
      <w:r>
        <w:rPr>
          <w:color w:val="333333"/>
          <w:w w:val="105"/>
        </w:rPr>
        <w:t>配置中心获取配置，通过以下信息定位配置集：</w:t>
      </w:r>
    </w:p>
    <w:p>
      <w:pPr>
        <w:spacing w:before="1" w:line="240" w:lineRule="auto"/>
        <w:rPr>
          <w:rFonts w:ascii="微软雅黑" w:hAnsi="微软雅黑" w:eastAsia="微软雅黑" w:cs="微软雅黑"/>
          <w:sz w:val="15"/>
          <w:szCs w:val="15"/>
        </w:rPr>
      </w:pPr>
    </w:p>
    <w:p>
      <w:pPr>
        <w:spacing w:line="1018"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19"/>
          <w:sz w:val="20"/>
          <w:szCs w:val="20"/>
        </w:rPr>
        <w:pict>
          <v:shape id="_x0000_s1425" o:spid="_x0000_s1425" o:spt="202" type="#_x0000_t202" style="height:50.95pt;width:489.15pt;" filled="f" stroked="t" coordsize="21600,21600">
            <v:path/>
            <v:fill on="f" focussize="0,0"/>
            <v:stroke weight="0.750314960629921pt" color="#DDDDDD" dashstyle="dash"/>
            <v:imagedata o:title=""/>
            <o:lock v:ext="edit"/>
            <v:textbox inset="0mm,0mm,0mm,0mm">
              <w:txbxContent>
                <w:p>
                  <w:pPr>
                    <w:spacing w:before="45" w:line="282" w:lineRule="exact"/>
                    <w:ind w:left="232" w:right="0" w:firstLine="0"/>
                    <w:jc w:val="left"/>
                    <w:rPr>
                      <w:rFonts w:ascii="微软雅黑" w:hAnsi="微软雅黑" w:eastAsia="微软雅黑" w:cs="微软雅黑"/>
                      <w:sz w:val="17"/>
                      <w:szCs w:val="17"/>
                    </w:rPr>
                  </w:pPr>
                  <w:r>
                    <w:rPr>
                      <w:rFonts w:ascii="Consolas" w:hAnsi="Consolas" w:eastAsia="Consolas" w:cs="Consolas"/>
                      <w:color w:val="333333"/>
                      <w:w w:val="103"/>
                      <w:sz w:val="17"/>
                      <w:szCs w:val="17"/>
                    </w:rPr>
                    <w:t>namespace</w:t>
                  </w:r>
                  <w:r>
                    <w:rPr>
                      <w:rFonts w:ascii="微软雅黑" w:hAnsi="微软雅黑" w:eastAsia="微软雅黑" w:cs="微软雅黑"/>
                      <w:color w:val="333333"/>
                      <w:w w:val="103"/>
                      <w:sz w:val="17"/>
                      <w:szCs w:val="17"/>
                    </w:rPr>
                    <w:t>：</w:t>
                  </w:r>
                  <w:r>
                    <w:rPr>
                      <w:rFonts w:ascii="Consolas" w:hAnsi="Consolas" w:eastAsia="Consolas" w:cs="Consolas"/>
                      <w:color w:val="333333"/>
                      <w:w w:val="103"/>
                      <w:sz w:val="17"/>
                      <w:szCs w:val="17"/>
                    </w:rPr>
                    <w:t>c67e4a97‐a698‐4d6d‐9bb1‐cfac5f5b51c4</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微软雅黑" w:hAnsi="微软雅黑" w:eastAsia="微软雅黑" w:cs="微软雅黑"/>
                      <w:color w:val="333333"/>
                      <w:w w:val="103"/>
                      <w:sz w:val="17"/>
                      <w:szCs w:val="17"/>
                    </w:rPr>
                    <w:t>开发环境</w:t>
                  </w:r>
                </w:p>
                <w:p>
                  <w:pPr>
                    <w:spacing w:before="0" w:line="270" w:lineRule="exact"/>
                    <w:ind w:left="232" w:right="0" w:firstLine="0"/>
                    <w:jc w:val="left"/>
                    <w:rPr>
                      <w:rFonts w:ascii="微软雅黑" w:hAnsi="微软雅黑" w:eastAsia="微软雅黑" w:cs="微软雅黑"/>
                      <w:sz w:val="17"/>
                      <w:szCs w:val="17"/>
                    </w:rPr>
                  </w:pPr>
                  <w:r>
                    <w:rPr>
                      <w:rFonts w:ascii="Consolas" w:hAnsi="Consolas" w:eastAsia="Consolas" w:cs="Consolas"/>
                      <w:color w:val="333333"/>
                      <w:w w:val="103"/>
                      <w:sz w:val="17"/>
                      <w:szCs w:val="17"/>
                    </w:rPr>
                    <w:t>group</w:t>
                  </w:r>
                  <w:r>
                    <w:rPr>
                      <w:rFonts w:ascii="微软雅黑" w:hAnsi="微软雅黑" w:eastAsia="微软雅黑" w:cs="微软雅黑"/>
                      <w:color w:val="333333"/>
                      <w:w w:val="103"/>
                      <w:sz w:val="17"/>
                      <w:szCs w:val="17"/>
                    </w:rPr>
                    <w:t>：</w:t>
                  </w:r>
                  <w:r>
                    <w:rPr>
                      <w:rFonts w:ascii="Consolas" w:hAnsi="Consolas" w:eastAsia="Consolas" w:cs="Consolas"/>
                      <w:color w:val="333333"/>
                      <w:w w:val="103"/>
                      <w:sz w:val="17"/>
                      <w:szCs w:val="17"/>
                    </w:rPr>
                    <w:t>TEST_GROUP</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微软雅黑" w:hAnsi="微软雅黑" w:eastAsia="微软雅黑" w:cs="微软雅黑"/>
                      <w:color w:val="333333"/>
                      <w:w w:val="103"/>
                      <w:sz w:val="17"/>
                      <w:szCs w:val="17"/>
                    </w:rPr>
                    <w:t>测试组</w:t>
                  </w:r>
                </w:p>
                <w:p>
                  <w:pPr>
                    <w:spacing w:before="0" w:line="282" w:lineRule="exact"/>
                    <w:ind w:left="232" w:right="0" w:firstLine="0"/>
                    <w:jc w:val="left"/>
                    <w:rPr>
                      <w:rFonts w:ascii="Consolas" w:hAnsi="Consolas" w:eastAsia="Consolas" w:cs="Consolas"/>
                      <w:sz w:val="17"/>
                      <w:szCs w:val="17"/>
                    </w:rPr>
                  </w:pPr>
                  <w:r>
                    <w:rPr>
                      <w:rFonts w:ascii="Consolas" w:hAnsi="Consolas" w:eastAsia="Consolas" w:cs="Consolas"/>
                      <w:color w:val="333333"/>
                      <w:w w:val="103"/>
                      <w:sz w:val="17"/>
                      <w:szCs w:val="17"/>
                    </w:rPr>
                    <w:t>Data</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Id</w:t>
                  </w:r>
                  <w:r>
                    <w:rPr>
                      <w:rFonts w:ascii="微软雅黑" w:hAnsi="微软雅黑" w:eastAsia="微软雅黑" w:cs="微软雅黑"/>
                      <w:color w:val="333333"/>
                      <w:w w:val="103"/>
                      <w:sz w:val="17"/>
                      <w:szCs w:val="17"/>
                    </w:rPr>
                    <w:t>：</w:t>
                  </w:r>
                  <w:r>
                    <w:rPr>
                      <w:rFonts w:ascii="Consolas" w:hAnsi="Consolas" w:eastAsia="Consolas" w:cs="Consolas"/>
                      <w:color w:val="333333"/>
                      <w:w w:val="103"/>
                      <w:sz w:val="17"/>
                      <w:szCs w:val="17"/>
                    </w:rPr>
                    <w:t>service1.yaml</w:t>
                  </w:r>
                </w:p>
              </w:txbxContent>
            </v:textbox>
            <w10:wrap type="none"/>
            <w10:anchorlock/>
          </v:shape>
        </w:pict>
      </w:r>
    </w:p>
    <w:p>
      <w:pPr>
        <w:spacing w:before="13" w:line="240" w:lineRule="auto"/>
        <w:rPr>
          <w:rFonts w:ascii="微软雅黑" w:hAnsi="微软雅黑" w:eastAsia="微软雅黑" w:cs="微软雅黑"/>
          <w:sz w:val="11"/>
          <w:szCs w:val="11"/>
        </w:rPr>
      </w:pPr>
    </w:p>
    <w:p>
      <w:pPr>
        <w:pStyle w:val="6"/>
        <w:spacing w:line="292" w:lineRule="exact"/>
        <w:ind w:left="1332" w:right="699"/>
        <w:jc w:val="left"/>
      </w:pPr>
      <w:r>
        <w:rPr>
          <w:rFonts w:ascii="Calibri" w:hAnsi="Calibri" w:eastAsia="Calibri" w:cs="Calibri"/>
          <w:color w:val="777777"/>
          <w:w w:val="110"/>
        </w:rPr>
        <w:t>Note</w:t>
      </w:r>
      <w:r>
        <w:rPr>
          <w:color w:val="777777"/>
          <w:w w:val="110"/>
        </w:rPr>
        <w:t>：</w:t>
      </w:r>
      <w:r>
        <w:rPr>
          <w:rFonts w:ascii="Calibri" w:hAnsi="Calibri" w:eastAsia="Calibri" w:cs="Calibri"/>
          <w:color w:val="777777"/>
          <w:w w:val="110"/>
        </w:rPr>
        <w:t xml:space="preserve">spring-cloud-starter-alibaba-nacos-conﬁg  </w:t>
      </w:r>
      <w:r>
        <w:rPr>
          <w:color w:val="777777"/>
          <w:w w:val="110"/>
        </w:rPr>
        <w:t xml:space="preserve">在加载配置的时候，加载了以 </w:t>
      </w:r>
      <w:r>
        <w:rPr>
          <w:rFonts w:ascii="Calibri" w:hAnsi="Calibri" w:eastAsia="Calibri" w:cs="Calibri"/>
          <w:color w:val="777777"/>
          <w:w w:val="110"/>
        </w:rPr>
        <w:t>dataid</w:t>
      </w:r>
      <w:r>
        <w:rPr>
          <w:rFonts w:ascii="Calibri" w:hAnsi="Calibri" w:eastAsia="Calibri" w:cs="Calibri"/>
          <w:color w:val="777777"/>
          <w:spacing w:val="34"/>
          <w:w w:val="110"/>
        </w:rPr>
        <w:t xml:space="preserve"> </w:t>
      </w:r>
      <w:r>
        <w:rPr>
          <w:color w:val="777777"/>
          <w:w w:val="110"/>
        </w:rPr>
        <w:t>为</w:t>
      </w:r>
    </w:p>
    <w:p>
      <w:pPr>
        <w:pStyle w:val="6"/>
        <w:spacing w:line="313" w:lineRule="exact"/>
        <w:ind w:left="6801" w:right="699"/>
        <w:jc w:val="left"/>
      </w:pPr>
      <w:r>
        <w:pict>
          <v:shape id="_x0000_s1426" o:spid="_x0000_s1426" o:spt="202" type="#_x0000_t202" style="position:absolute;left:0pt;margin-left:67.15pt;margin-top:3.1pt;height:12.65pt;width:270.1pt;mso-position-horizontal-relative:page;z-index:-251652096;mso-width-relative:page;mso-height-relative:page;" filled="f" stroked="t" coordsize="21600,21600">
            <v:path/>
            <v:fill on="f" focussize="0,0"/>
            <v:stroke weight="0.750314960629921pt" color="#DDDDDD" dashstyle="dash"/>
            <v:imagedata o:title=""/>
            <o:lock v:ext="edit"/>
            <v:textbox inset="0mm,0mm,0mm,0mm">
              <w:txbxContent>
                <w:p>
                  <w:pPr>
                    <w:spacing w:before="32" w:line="206" w:lineRule="exact"/>
                    <w:ind w:left="56" w:right="0" w:firstLine="0"/>
                    <w:jc w:val="left"/>
                    <w:rPr>
                      <w:rFonts w:ascii="Consolas" w:hAnsi="Consolas" w:eastAsia="Consolas" w:cs="Consolas"/>
                      <w:sz w:val="17"/>
                      <w:szCs w:val="17"/>
                    </w:rPr>
                  </w:pPr>
                  <w:r>
                    <w:rPr>
                      <w:rFonts w:ascii="Consolas"/>
                      <w:color w:val="777777"/>
                      <w:w w:val="103"/>
                      <w:sz w:val="17"/>
                    </w:rPr>
                    <w:t>${spring.application.name}.${fil</w:t>
                  </w:r>
                  <w:r>
                    <w:rPr>
                      <w:rFonts w:ascii="Consolas"/>
                      <w:color w:val="777777"/>
                      <w:spacing w:val="-1"/>
                      <w:w w:val="103"/>
                      <w:sz w:val="17"/>
                    </w:rPr>
                    <w:t>e</w:t>
                  </w:r>
                  <w:r>
                    <w:rPr>
                      <w:rFonts w:ascii="Calibri"/>
                      <w:color w:val="777777"/>
                      <w:spacing w:val="-1"/>
                      <w:w w:val="108"/>
                      <w:sz w:val="17"/>
                    </w:rPr>
                    <w:t>-</w:t>
                  </w:r>
                  <w:r>
                    <w:rPr>
                      <w:rFonts w:ascii="Consolas"/>
                      <w:color w:val="777777"/>
                      <w:w w:val="103"/>
                      <w:sz w:val="17"/>
                    </w:rPr>
                    <w:t>extension:properties}</w:t>
                  </w:r>
                </w:p>
              </w:txbxContent>
            </v:textbox>
          </v:shape>
        </w:pict>
      </w:r>
      <w:r>
        <w:rPr>
          <w:color w:val="777777"/>
          <w:w w:val="105"/>
        </w:rPr>
        <w:t>的基础配置。对应以上的配置，它会去</w:t>
      </w:r>
    </w:p>
    <w:p>
      <w:pPr>
        <w:pStyle w:val="6"/>
        <w:spacing w:line="301" w:lineRule="exact"/>
        <w:ind w:left="1332" w:right="699"/>
        <w:jc w:val="left"/>
      </w:pPr>
      <w:r>
        <w:rPr>
          <w:rFonts w:ascii="Calibri" w:hAnsi="Calibri" w:eastAsia="Calibri" w:cs="Calibri"/>
          <w:color w:val="777777"/>
          <w:w w:val="110"/>
        </w:rPr>
        <w:t>nacos  server</w:t>
      </w:r>
      <w:r>
        <w:rPr>
          <w:color w:val="777777"/>
          <w:w w:val="110"/>
        </w:rPr>
        <w:t>中加载</w:t>
      </w:r>
      <w:r>
        <w:rPr>
          <w:rFonts w:ascii="Calibri" w:hAnsi="Calibri" w:eastAsia="Calibri" w:cs="Calibri"/>
          <w:color w:val="777777"/>
          <w:w w:val="110"/>
        </w:rPr>
        <w:t>data</w:t>
      </w:r>
      <w:r>
        <w:rPr>
          <w:rFonts w:ascii="Calibri" w:hAnsi="Calibri" w:eastAsia="Calibri" w:cs="Calibri"/>
          <w:color w:val="777777"/>
          <w:spacing w:val="40"/>
          <w:w w:val="110"/>
        </w:rPr>
        <w:t xml:space="preserve"> </w:t>
      </w:r>
      <w:r>
        <w:rPr>
          <w:rFonts w:ascii="Calibri" w:hAnsi="Calibri" w:eastAsia="Calibri" w:cs="Calibri"/>
          <w:color w:val="777777"/>
          <w:spacing w:val="-1"/>
          <w:w w:val="110"/>
        </w:rPr>
        <w:t>id</w:t>
      </w:r>
      <w:r>
        <w:rPr>
          <w:color w:val="777777"/>
          <w:spacing w:val="-1"/>
          <w:w w:val="110"/>
        </w:rPr>
        <w:t>为</w:t>
      </w:r>
      <w:r>
        <w:rPr>
          <w:rFonts w:ascii="Calibri" w:hAnsi="Calibri" w:eastAsia="Calibri" w:cs="Calibri"/>
          <w:color w:val="777777"/>
          <w:spacing w:val="-1"/>
          <w:w w:val="110"/>
        </w:rPr>
        <w:t>service1.yaml</w:t>
      </w:r>
      <w:r>
        <w:rPr>
          <w:color w:val="777777"/>
          <w:spacing w:val="-1"/>
          <w:w w:val="110"/>
        </w:rPr>
        <w:t>的</w:t>
      </w:r>
      <w:r>
        <w:rPr>
          <w:rFonts w:ascii="微软雅黑" w:hAnsi="微软雅黑" w:eastAsia="微软雅黑" w:cs="微软雅黑"/>
          <w:b/>
          <w:bCs/>
          <w:color w:val="777777"/>
          <w:spacing w:val="-1"/>
          <w:w w:val="110"/>
        </w:rPr>
        <w:t>配置集</w:t>
      </w:r>
      <w:r>
        <w:rPr>
          <w:color w:val="777777"/>
          <w:spacing w:val="-1"/>
          <w:w w:val="110"/>
        </w:rPr>
        <w:t>。</w:t>
      </w:r>
    </w:p>
    <w:p>
      <w:pPr>
        <w:pStyle w:val="6"/>
        <w:spacing w:before="135" w:line="240" w:lineRule="auto"/>
        <w:ind w:left="1332" w:right="699"/>
        <w:jc w:val="left"/>
      </w:pPr>
      <w:r>
        <w:rPr>
          <w:rFonts w:ascii="Calibri" w:hAnsi="Calibri" w:eastAsia="Calibri" w:cs="Calibri"/>
          <w:color w:val="777777"/>
          <w:w w:val="110"/>
        </w:rPr>
        <w:t xml:space="preserve">Note:   </w:t>
      </w:r>
      <w:r>
        <w:rPr>
          <w:rFonts w:ascii="Calibri" w:hAnsi="Calibri" w:eastAsia="Calibri" w:cs="Calibri"/>
          <w:color w:val="777777"/>
          <w:spacing w:val="37"/>
          <w:w w:val="110"/>
        </w:rPr>
        <w:t xml:space="preserve"> </w:t>
      </w:r>
      <w:r>
        <w:rPr>
          <w:color w:val="777777"/>
          <w:spacing w:val="-1"/>
          <w:w w:val="110"/>
        </w:rPr>
        <w:t>若没有指定</w:t>
      </w:r>
      <w:r>
        <w:rPr>
          <w:rFonts w:ascii="Calibri" w:hAnsi="Calibri" w:eastAsia="Calibri" w:cs="Calibri"/>
          <w:color w:val="777777"/>
          <w:spacing w:val="-1"/>
          <w:w w:val="110"/>
        </w:rPr>
        <w:t>spring.cloud.nacos.conﬁg.group</w:t>
      </w:r>
      <w:r>
        <w:rPr>
          <w:color w:val="777777"/>
          <w:spacing w:val="-1"/>
          <w:w w:val="110"/>
        </w:rPr>
        <w:t>配置</w:t>
      </w:r>
      <w:r>
        <w:rPr>
          <w:rFonts w:ascii="Calibri" w:hAnsi="Calibri" w:eastAsia="Calibri" w:cs="Calibri"/>
          <w:color w:val="777777"/>
          <w:spacing w:val="-1"/>
          <w:w w:val="110"/>
        </w:rPr>
        <w:t>,</w:t>
      </w:r>
      <w:r>
        <w:rPr>
          <w:color w:val="777777"/>
          <w:spacing w:val="-1"/>
          <w:w w:val="110"/>
        </w:rPr>
        <w:t>则默认为</w:t>
      </w:r>
      <w:r>
        <w:rPr>
          <w:rFonts w:ascii="Calibri" w:hAnsi="Calibri" w:eastAsia="Calibri" w:cs="Calibri"/>
          <w:color w:val="777777"/>
          <w:spacing w:val="-1"/>
          <w:w w:val="110"/>
        </w:rPr>
        <w:t>DEFAULT_GROUP</w:t>
      </w:r>
      <w:r>
        <w:rPr>
          <w:color w:val="777777"/>
          <w:spacing w:val="-1"/>
          <w:w w:val="110"/>
        </w:rPr>
        <w:t>。</w:t>
      </w:r>
    </w:p>
    <w:p>
      <w:pPr>
        <w:spacing w:before="0" w:line="240" w:lineRule="auto"/>
        <w:rPr>
          <w:rFonts w:ascii="微软雅黑" w:hAnsi="微软雅黑" w:eastAsia="微软雅黑" w:cs="微软雅黑"/>
          <w:sz w:val="20"/>
          <w:szCs w:val="20"/>
        </w:rPr>
      </w:pPr>
    </w:p>
    <w:p>
      <w:pPr>
        <w:spacing w:before="16" w:line="240" w:lineRule="auto"/>
        <w:rPr>
          <w:rFonts w:ascii="微软雅黑" w:hAnsi="微软雅黑" w:eastAsia="微软雅黑" w:cs="微软雅黑"/>
          <w:sz w:val="13"/>
          <w:szCs w:val="13"/>
        </w:rPr>
      </w:pPr>
    </w:p>
    <w:p>
      <w:pPr>
        <w:pStyle w:val="5"/>
        <w:spacing w:line="240" w:lineRule="auto"/>
        <w:ind w:right="6366"/>
        <w:jc w:val="left"/>
        <w:rPr>
          <w:b w:val="0"/>
          <w:bCs w:val="0"/>
        </w:rPr>
      </w:pPr>
      <w:r>
        <w:rPr>
          <w:color w:val="333333"/>
        </w:rPr>
        <w:t>（</w:t>
      </w:r>
      <w:r>
        <w:rPr>
          <w:rFonts w:ascii="Arial Black" w:hAnsi="Arial Black" w:eastAsia="Arial Black" w:cs="Arial Black"/>
          <w:b/>
          <w:bCs/>
          <w:color w:val="333333"/>
        </w:rPr>
        <w:t>3</w:t>
      </w:r>
      <w:r>
        <w:rPr>
          <w:color w:val="333333"/>
        </w:rPr>
        <w:t>）启动配置客户端</w:t>
      </w:r>
    </w:p>
    <w:p>
      <w:pPr>
        <w:pStyle w:val="6"/>
        <w:spacing w:before="113" w:line="240" w:lineRule="auto"/>
        <w:ind w:right="699"/>
        <w:jc w:val="left"/>
      </w:pPr>
      <w:r>
        <w:rPr>
          <w:color w:val="333333"/>
          <w:w w:val="105"/>
        </w:rPr>
        <w:t>新增</w:t>
      </w:r>
      <w:r>
        <w:rPr>
          <w:rFonts w:ascii="Calibri" w:hAnsi="Calibri" w:eastAsia="Calibri" w:cs="Calibri"/>
          <w:color w:val="333333"/>
          <w:w w:val="105"/>
        </w:rPr>
        <w:t xml:space="preserve">Spring  Boot  </w:t>
      </w:r>
      <w:r>
        <w:rPr>
          <w:color w:val="333333"/>
          <w:w w:val="105"/>
        </w:rPr>
        <w:t>启动类，并增加获取配置的</w:t>
      </w:r>
      <w:r>
        <w:rPr>
          <w:rFonts w:ascii="Calibri" w:hAnsi="Calibri" w:eastAsia="Calibri" w:cs="Calibri"/>
          <w:color w:val="333333"/>
          <w:w w:val="105"/>
        </w:rPr>
        <w:t>web</w:t>
      </w:r>
      <w:r>
        <w:rPr>
          <w:color w:val="333333"/>
          <w:w w:val="105"/>
        </w:rPr>
        <w:t>访问端点</w:t>
      </w:r>
      <w:r>
        <w:rPr>
          <w:rFonts w:ascii="Calibri" w:hAnsi="Calibri" w:eastAsia="Calibri" w:cs="Calibri"/>
          <w:color w:val="333333"/>
          <w:w w:val="105"/>
        </w:rPr>
        <w:t>/conﬁgs</w:t>
      </w:r>
      <w:r>
        <w:rPr>
          <w:color w:val="333333"/>
          <w:w w:val="105"/>
        </w:rPr>
        <w:t>，通过标准的</w:t>
      </w:r>
      <w:r>
        <w:rPr>
          <w:rFonts w:ascii="Calibri" w:hAnsi="Calibri" w:eastAsia="Calibri" w:cs="Calibri"/>
          <w:color w:val="333333"/>
          <w:w w:val="105"/>
        </w:rPr>
        <w:t xml:space="preserve">spring  </w:t>
      </w:r>
      <w:r>
        <w:rPr>
          <w:rFonts w:ascii="Calibri" w:hAnsi="Calibri" w:eastAsia="Calibri" w:cs="Calibri"/>
          <w:color w:val="333333"/>
          <w:spacing w:val="-1"/>
          <w:w w:val="105"/>
        </w:rPr>
        <w:t>@Value</w:t>
      </w:r>
      <w:r>
        <w:rPr>
          <w:rFonts w:ascii="Calibri" w:hAnsi="Calibri" w:eastAsia="Calibri" w:cs="Calibri"/>
          <w:color w:val="333333"/>
          <w:w w:val="105"/>
        </w:rPr>
        <w:t xml:space="preserve">  </w:t>
      </w:r>
      <w:r>
        <w:rPr>
          <w:rFonts w:ascii="Calibri" w:hAnsi="Calibri" w:eastAsia="Calibri" w:cs="Calibri"/>
          <w:color w:val="333333"/>
          <w:spacing w:val="9"/>
          <w:w w:val="105"/>
        </w:rPr>
        <w:t xml:space="preserve"> </w:t>
      </w:r>
      <w:r>
        <w:rPr>
          <w:color w:val="333333"/>
          <w:w w:val="105"/>
        </w:rPr>
        <w:t>方式。</w:t>
      </w:r>
    </w:p>
    <w:p>
      <w:pPr>
        <w:spacing w:before="2" w:line="240" w:lineRule="auto"/>
        <w:rPr>
          <w:rFonts w:ascii="微软雅黑" w:hAnsi="微软雅黑" w:eastAsia="微软雅黑" w:cs="微软雅黑"/>
          <w:sz w:val="19"/>
          <w:szCs w:val="19"/>
        </w:rPr>
      </w:pPr>
    </w:p>
    <w:p>
      <w:pPr>
        <w:spacing w:before="74"/>
        <w:ind w:left="1297" w:right="6366" w:firstLine="0"/>
        <w:jc w:val="left"/>
        <w:rPr>
          <w:rFonts w:ascii="Consolas" w:hAnsi="Consolas" w:eastAsia="Consolas" w:cs="Consolas"/>
          <w:sz w:val="17"/>
          <w:szCs w:val="17"/>
        </w:rPr>
      </w:pPr>
      <w:r>
        <w:rPr>
          <w:rFonts w:ascii="Consolas"/>
          <w:color w:val="770087"/>
          <w:w w:val="105"/>
          <w:sz w:val="17"/>
        </w:rPr>
        <w:t>package</w:t>
      </w:r>
      <w:r>
        <w:rPr>
          <w:rFonts w:ascii="Consolas"/>
          <w:color w:val="770087"/>
          <w:spacing w:val="-49"/>
          <w:w w:val="105"/>
          <w:sz w:val="17"/>
        </w:rPr>
        <w:t xml:space="preserve"> </w:t>
      </w:r>
      <w:r>
        <w:rPr>
          <w:rFonts w:ascii="Consolas"/>
          <w:color w:val="0000FF"/>
          <w:w w:val="105"/>
          <w:sz w:val="17"/>
        </w:rPr>
        <w:t>com</w:t>
      </w:r>
      <w:r>
        <w:rPr>
          <w:rFonts w:ascii="Consolas"/>
          <w:color w:val="333333"/>
          <w:w w:val="105"/>
          <w:sz w:val="17"/>
        </w:rPr>
        <w:t>.</w:t>
      </w:r>
      <w:r>
        <w:rPr>
          <w:rFonts w:ascii="Consolas"/>
          <w:w w:val="105"/>
          <w:sz w:val="17"/>
        </w:rPr>
        <w:t>itheima</w:t>
      </w:r>
      <w:r>
        <w:rPr>
          <w:rFonts w:ascii="Consolas"/>
          <w:color w:val="333333"/>
          <w:w w:val="105"/>
          <w:sz w:val="17"/>
        </w:rPr>
        <w:t>.</w:t>
      </w:r>
      <w:r>
        <w:rPr>
          <w:rFonts w:ascii="Consolas"/>
          <w:w w:val="105"/>
          <w:sz w:val="17"/>
        </w:rPr>
        <w:t>nacos</w:t>
      </w:r>
      <w:r>
        <w:rPr>
          <w:rFonts w:ascii="Consolas"/>
          <w:color w:val="333333"/>
          <w:w w:val="105"/>
          <w:sz w:val="17"/>
        </w:rPr>
        <w:t>;</w:t>
      </w:r>
    </w:p>
    <w:p>
      <w:pPr>
        <w:spacing w:before="0" w:line="240" w:lineRule="auto"/>
        <w:rPr>
          <w:rFonts w:ascii="Consolas" w:hAnsi="Consolas" w:eastAsia="Consolas" w:cs="Consolas"/>
          <w:sz w:val="18"/>
          <w:szCs w:val="18"/>
        </w:rPr>
      </w:pPr>
    </w:p>
    <w:p>
      <w:pPr>
        <w:spacing w:before="130"/>
        <w:ind w:left="1297" w:right="6366" w:firstLine="0"/>
        <w:jc w:val="left"/>
        <w:rPr>
          <w:rFonts w:ascii="Consolas" w:hAnsi="Consolas" w:eastAsia="Consolas" w:cs="Consolas"/>
          <w:sz w:val="17"/>
          <w:szCs w:val="17"/>
        </w:rPr>
      </w:pPr>
      <w:r>
        <w:rPr>
          <w:rFonts w:ascii="Consolas"/>
          <w:color w:val="545454"/>
          <w:w w:val="105"/>
          <w:sz w:val="17"/>
        </w:rPr>
        <w:t>@SpringBootApplication</w:t>
      </w:r>
    </w:p>
    <w:p>
      <w:pPr>
        <w:spacing w:before="71"/>
        <w:ind w:left="1297" w:right="6366" w:firstLine="0"/>
        <w:jc w:val="left"/>
        <w:rPr>
          <w:rFonts w:ascii="Consolas" w:hAnsi="Consolas" w:eastAsia="Consolas" w:cs="Consolas"/>
          <w:sz w:val="17"/>
          <w:szCs w:val="17"/>
        </w:rPr>
      </w:pPr>
      <w:r>
        <w:rPr>
          <w:rFonts w:ascii="Consolas"/>
          <w:color w:val="545454"/>
          <w:w w:val="105"/>
          <w:sz w:val="17"/>
        </w:rPr>
        <w:t>@RestController</w:t>
      </w:r>
    </w:p>
    <w:p>
      <w:pPr>
        <w:spacing w:before="71"/>
        <w:ind w:left="1297" w:right="6366" w:firstLine="0"/>
        <w:jc w:val="left"/>
        <w:rPr>
          <w:rFonts w:ascii="Consolas" w:hAnsi="Consolas" w:eastAsia="Consolas" w:cs="Consolas"/>
          <w:sz w:val="17"/>
          <w:szCs w:val="17"/>
        </w:rPr>
      </w:pPr>
      <w:r>
        <w:rPr>
          <w:rFonts w:ascii="Consolas"/>
          <w:color w:val="770087"/>
          <w:w w:val="105"/>
          <w:sz w:val="17"/>
        </w:rPr>
        <w:t xml:space="preserve">public class </w:t>
      </w:r>
      <w:r>
        <w:rPr>
          <w:rFonts w:ascii="Consolas"/>
          <w:color w:val="0000FF"/>
          <w:w w:val="105"/>
          <w:sz w:val="17"/>
        </w:rPr>
        <w:t>Service1Bootstrap</w:t>
      </w:r>
      <w:r>
        <w:rPr>
          <w:rFonts w:ascii="Consolas"/>
          <w:color w:val="0000FF"/>
          <w:spacing w:val="-56"/>
          <w:w w:val="105"/>
          <w:sz w:val="17"/>
        </w:rPr>
        <w:t xml:space="preserve"> </w:t>
      </w:r>
      <w:r>
        <w:rPr>
          <w:rFonts w:ascii="Consolas"/>
          <w:color w:val="333333"/>
          <w:w w:val="105"/>
          <w:sz w:val="17"/>
        </w:rPr>
        <w:t>{</w:t>
      </w:r>
    </w:p>
    <w:p>
      <w:pPr>
        <w:spacing w:before="71" w:line="326" w:lineRule="auto"/>
        <w:ind w:left="2069" w:right="4637" w:hanging="387"/>
        <w:jc w:val="left"/>
        <w:rPr>
          <w:rFonts w:ascii="Consolas" w:hAnsi="Consolas" w:eastAsia="Consolas" w:cs="Consolas"/>
          <w:sz w:val="17"/>
          <w:szCs w:val="17"/>
        </w:rPr>
      </w:pPr>
      <w:r>
        <w:rPr>
          <w:rFonts w:ascii="Consolas"/>
          <w:color w:val="770087"/>
          <w:w w:val="105"/>
          <w:sz w:val="17"/>
        </w:rPr>
        <w:t xml:space="preserve">public static </w:t>
      </w:r>
      <w:r>
        <w:rPr>
          <w:rFonts w:ascii="Consolas"/>
          <w:color w:val="008754"/>
          <w:w w:val="105"/>
          <w:sz w:val="17"/>
        </w:rPr>
        <w:t xml:space="preserve">void </w:t>
      </w:r>
      <w:r>
        <w:rPr>
          <w:rFonts w:ascii="Consolas"/>
          <w:w w:val="105"/>
          <w:sz w:val="17"/>
        </w:rPr>
        <w:t>main</w:t>
      </w:r>
      <w:r>
        <w:rPr>
          <w:rFonts w:ascii="Consolas"/>
          <w:color w:val="333333"/>
          <w:w w:val="105"/>
          <w:sz w:val="17"/>
        </w:rPr>
        <w:t>(</w:t>
      </w:r>
      <w:r>
        <w:rPr>
          <w:rFonts w:ascii="Consolas"/>
          <w:color w:val="008754"/>
          <w:w w:val="105"/>
          <w:sz w:val="17"/>
        </w:rPr>
        <w:t>String</w:t>
      </w:r>
      <w:r>
        <w:rPr>
          <w:rFonts w:ascii="Consolas"/>
          <w:color w:val="333333"/>
          <w:w w:val="105"/>
          <w:sz w:val="17"/>
        </w:rPr>
        <w:t xml:space="preserve">[] </w:t>
      </w:r>
      <w:r>
        <w:rPr>
          <w:rFonts w:ascii="Consolas"/>
          <w:w w:val="105"/>
          <w:sz w:val="17"/>
        </w:rPr>
        <w:t>args</w:t>
      </w:r>
      <w:r>
        <w:rPr>
          <w:rFonts w:ascii="Consolas"/>
          <w:color w:val="333333"/>
          <w:w w:val="105"/>
          <w:sz w:val="17"/>
        </w:rPr>
        <w:t>)</w:t>
      </w:r>
      <w:r>
        <w:rPr>
          <w:rFonts w:ascii="Consolas"/>
          <w:color w:val="333333"/>
          <w:spacing w:val="-26"/>
          <w:w w:val="105"/>
          <w:sz w:val="17"/>
        </w:rPr>
        <w:t xml:space="preserve"> </w:t>
      </w:r>
      <w:r>
        <w:rPr>
          <w:rFonts w:ascii="Consolas"/>
          <w:color w:val="333333"/>
          <w:w w:val="105"/>
          <w:sz w:val="17"/>
        </w:rPr>
        <w:t>{</w:t>
      </w:r>
      <w:r>
        <w:rPr>
          <w:rFonts w:ascii="Consolas"/>
          <w:color w:val="333333"/>
          <w:w w:val="103"/>
          <w:sz w:val="17"/>
        </w:rPr>
        <w:t xml:space="preserve"> </w:t>
      </w:r>
      <w:r>
        <w:rPr>
          <w:rFonts w:ascii="Consolas"/>
          <w:sz w:val="17"/>
        </w:rPr>
        <w:t>SpringApplication</w:t>
      </w:r>
      <w:r>
        <w:rPr>
          <w:rFonts w:ascii="Consolas"/>
          <w:color w:val="333333"/>
          <w:sz w:val="17"/>
        </w:rPr>
        <w:t>.</w:t>
      </w:r>
      <w:r>
        <w:rPr>
          <w:rFonts w:ascii="Consolas"/>
          <w:sz w:val="17"/>
        </w:rPr>
        <w:t>run</w:t>
      </w:r>
      <w:r>
        <w:rPr>
          <w:rFonts w:ascii="Consolas"/>
          <w:color w:val="333333"/>
          <w:sz w:val="17"/>
        </w:rPr>
        <w:t>(</w:t>
      </w:r>
      <w:r>
        <w:rPr>
          <w:rFonts w:ascii="Consolas"/>
          <w:sz w:val="17"/>
        </w:rPr>
        <w:t>Service1Bootstrap</w:t>
      </w:r>
      <w:r>
        <w:rPr>
          <w:rFonts w:ascii="Consolas"/>
          <w:color w:val="333333"/>
          <w:sz w:val="17"/>
        </w:rPr>
        <w:t>.</w:t>
      </w:r>
      <w:r>
        <w:rPr>
          <w:rFonts w:ascii="Consolas"/>
          <w:color w:val="770087"/>
          <w:sz w:val="17"/>
        </w:rPr>
        <w:t>class</w:t>
      </w:r>
      <w:r>
        <w:rPr>
          <w:rFonts w:ascii="Consolas"/>
          <w:color w:val="333333"/>
          <w:sz w:val="17"/>
        </w:rPr>
        <w:t xml:space="preserve">, </w:t>
      </w:r>
      <w:r>
        <w:rPr>
          <w:rFonts w:ascii="Consolas"/>
          <w:color w:val="333333"/>
          <w:spacing w:val="58"/>
          <w:sz w:val="17"/>
        </w:rPr>
        <w:t xml:space="preserve"> </w:t>
      </w:r>
      <w:r>
        <w:rPr>
          <w:rFonts w:ascii="Consolas"/>
          <w:sz w:val="17"/>
        </w:rPr>
        <w:t>args</w:t>
      </w:r>
      <w:r>
        <w:rPr>
          <w:rFonts w:ascii="Consolas"/>
          <w:color w:val="333333"/>
          <w:sz w:val="17"/>
        </w:rPr>
        <w:t>);</w:t>
      </w:r>
    </w:p>
    <w:p>
      <w:pPr>
        <w:spacing w:before="0" w:line="198" w:lineRule="exact"/>
        <w:ind w:left="1683" w:right="6366" w:firstLine="0"/>
        <w:jc w:val="left"/>
        <w:rPr>
          <w:rFonts w:ascii="Consolas" w:hAnsi="Consolas" w:eastAsia="Consolas" w:cs="Consolas"/>
          <w:sz w:val="17"/>
          <w:szCs w:val="17"/>
        </w:rPr>
      </w:pPr>
      <w:r>
        <w:rPr>
          <w:rFonts w:ascii="Consolas"/>
          <w:color w:val="333333"/>
          <w:w w:val="103"/>
          <w:sz w:val="17"/>
        </w:rPr>
        <w:t>}</w:t>
      </w:r>
    </w:p>
    <w:p>
      <w:pPr>
        <w:spacing w:before="0" w:line="240" w:lineRule="auto"/>
        <w:rPr>
          <w:rFonts w:ascii="Consolas" w:hAnsi="Consolas" w:eastAsia="Consolas" w:cs="Consolas"/>
          <w:sz w:val="18"/>
          <w:szCs w:val="18"/>
        </w:rPr>
      </w:pPr>
    </w:p>
    <w:p>
      <w:pPr>
        <w:spacing w:before="130" w:line="326" w:lineRule="auto"/>
        <w:ind w:left="1683" w:right="7305" w:firstLine="0"/>
        <w:jc w:val="left"/>
        <w:rPr>
          <w:rFonts w:ascii="Consolas" w:hAnsi="Consolas" w:eastAsia="Consolas" w:cs="Consolas"/>
          <w:sz w:val="17"/>
          <w:szCs w:val="17"/>
        </w:rPr>
      </w:pPr>
      <w:r>
        <w:rPr>
          <w:rFonts w:ascii="Consolas"/>
          <w:color w:val="545454"/>
          <w:sz w:val="17"/>
        </w:rPr>
        <w:t>@Value</w:t>
      </w:r>
      <w:r>
        <w:rPr>
          <w:rFonts w:ascii="Consolas"/>
          <w:color w:val="333333"/>
          <w:sz w:val="17"/>
        </w:rPr>
        <w:t>(</w:t>
      </w:r>
      <w:r>
        <w:rPr>
          <w:rFonts w:ascii="Consolas"/>
          <w:color w:val="AA1111"/>
          <w:sz w:val="17"/>
        </w:rPr>
        <w:t>"${common.name}"</w:t>
      </w:r>
      <w:r>
        <w:rPr>
          <w:rFonts w:ascii="Consolas"/>
          <w:color w:val="333333"/>
          <w:sz w:val="17"/>
        </w:rPr>
        <w:t>)</w:t>
      </w:r>
      <w:r>
        <w:rPr>
          <w:rFonts w:ascii="Consolas"/>
          <w:color w:val="333333"/>
          <w:spacing w:val="-24"/>
          <w:sz w:val="17"/>
        </w:rPr>
        <w:t xml:space="preserve"> </w:t>
      </w:r>
      <w:r>
        <w:rPr>
          <w:rFonts w:ascii="Consolas"/>
          <w:color w:val="770087"/>
          <w:w w:val="105"/>
          <w:sz w:val="17"/>
        </w:rPr>
        <w:t xml:space="preserve">private </w:t>
      </w:r>
      <w:r>
        <w:rPr>
          <w:rFonts w:ascii="Consolas"/>
          <w:color w:val="008754"/>
          <w:w w:val="105"/>
          <w:sz w:val="17"/>
        </w:rPr>
        <w:t>String</w:t>
      </w:r>
      <w:r>
        <w:rPr>
          <w:rFonts w:ascii="Consolas"/>
          <w:color w:val="008754"/>
          <w:spacing w:val="-41"/>
          <w:w w:val="105"/>
          <w:sz w:val="17"/>
        </w:rPr>
        <w:t xml:space="preserve"> </w:t>
      </w:r>
      <w:r>
        <w:rPr>
          <w:rFonts w:ascii="Consolas"/>
          <w:w w:val="105"/>
          <w:sz w:val="17"/>
        </w:rPr>
        <w:t>config1</w:t>
      </w:r>
      <w:r>
        <w:rPr>
          <w:rFonts w:ascii="Consolas"/>
          <w:color w:val="333333"/>
          <w:w w:val="105"/>
          <w:sz w:val="17"/>
        </w:rPr>
        <w:t>;</w:t>
      </w:r>
    </w:p>
    <w:p>
      <w:pPr>
        <w:spacing w:before="0" w:line="240" w:lineRule="auto"/>
        <w:rPr>
          <w:rFonts w:ascii="Consolas" w:hAnsi="Consolas" w:eastAsia="Consolas" w:cs="Consolas"/>
          <w:sz w:val="23"/>
          <w:szCs w:val="23"/>
        </w:rPr>
      </w:pPr>
    </w:p>
    <w:p>
      <w:pPr>
        <w:spacing w:before="0" w:line="578" w:lineRule="auto"/>
        <w:ind w:left="1683" w:right="6659" w:firstLine="0"/>
        <w:jc w:val="left"/>
        <w:rPr>
          <w:rFonts w:ascii="Consolas" w:hAnsi="Consolas" w:eastAsia="Consolas" w:cs="Consolas"/>
          <w:sz w:val="17"/>
          <w:szCs w:val="17"/>
        </w:rPr>
      </w:pPr>
      <w:r>
        <w:rPr>
          <w:rFonts w:ascii="Consolas"/>
          <w:color w:val="545454"/>
          <w:w w:val="105"/>
          <w:sz w:val="17"/>
        </w:rPr>
        <w:t>@GetMapping</w:t>
      </w:r>
      <w:r>
        <w:rPr>
          <w:rFonts w:ascii="Consolas"/>
          <w:color w:val="333333"/>
          <w:w w:val="105"/>
          <w:sz w:val="17"/>
        </w:rPr>
        <w:t>(</w:t>
      </w:r>
      <w:r>
        <w:rPr>
          <w:rFonts w:ascii="Consolas"/>
          <w:w w:val="105"/>
          <w:sz w:val="17"/>
        </w:rPr>
        <w:t xml:space="preserve">value </w:t>
      </w:r>
      <w:r>
        <w:rPr>
          <w:rFonts w:ascii="Consolas"/>
          <w:color w:val="971A1A"/>
          <w:w w:val="105"/>
          <w:sz w:val="17"/>
        </w:rPr>
        <w:t>=</w:t>
      </w:r>
      <w:r>
        <w:rPr>
          <w:rFonts w:ascii="Consolas"/>
          <w:color w:val="971A1A"/>
          <w:spacing w:val="-55"/>
          <w:w w:val="105"/>
          <w:sz w:val="17"/>
        </w:rPr>
        <w:t xml:space="preserve"> </w:t>
      </w:r>
      <w:r>
        <w:rPr>
          <w:rFonts w:ascii="Consolas"/>
          <w:color w:val="AA1111"/>
          <w:w w:val="105"/>
          <w:sz w:val="17"/>
        </w:rPr>
        <w:t>"/configs"</w:t>
      </w:r>
      <w:r>
        <w:rPr>
          <w:rFonts w:ascii="Consolas"/>
          <w:color w:val="333333"/>
          <w:w w:val="105"/>
          <w:sz w:val="17"/>
        </w:rPr>
        <w:t>)</w:t>
      </w:r>
      <w:r>
        <w:rPr>
          <w:rFonts w:ascii="Consolas"/>
          <w:color w:val="333333"/>
          <w:w w:val="103"/>
          <w:sz w:val="17"/>
        </w:rPr>
        <w:t xml:space="preserve"> </w:t>
      </w:r>
      <w:r>
        <w:rPr>
          <w:rFonts w:ascii="Consolas"/>
          <w:color w:val="770087"/>
          <w:w w:val="105"/>
          <w:sz w:val="17"/>
        </w:rPr>
        <w:t xml:space="preserve">public </w:t>
      </w:r>
      <w:r>
        <w:rPr>
          <w:rFonts w:ascii="Consolas"/>
          <w:color w:val="008754"/>
          <w:w w:val="105"/>
          <w:sz w:val="17"/>
        </w:rPr>
        <w:t>String</w:t>
      </w:r>
      <w:r>
        <w:rPr>
          <w:rFonts w:ascii="Consolas"/>
          <w:color w:val="008754"/>
          <w:spacing w:val="-48"/>
          <w:w w:val="105"/>
          <w:sz w:val="17"/>
        </w:rPr>
        <w:t xml:space="preserve"> </w:t>
      </w:r>
      <w:r>
        <w:rPr>
          <w:rFonts w:ascii="Consolas"/>
          <w:w w:val="105"/>
          <w:sz w:val="17"/>
        </w:rPr>
        <w:t>getConfigs</w:t>
      </w:r>
      <w:r>
        <w:rPr>
          <w:rFonts w:ascii="Consolas"/>
          <w:color w:val="333333"/>
          <w:w w:val="105"/>
          <w:sz w:val="17"/>
        </w:rPr>
        <w:t>(){</w:t>
      </w:r>
    </w:p>
    <w:p>
      <w:pPr>
        <w:spacing w:after="0" w:line="578" w:lineRule="auto"/>
        <w:jc w:val="left"/>
        <w:rPr>
          <w:rFonts w:ascii="Consolas" w:hAnsi="Consolas" w:eastAsia="Consolas" w:cs="Consolas"/>
          <w:sz w:val="17"/>
          <w:szCs w:val="17"/>
        </w:rPr>
        <w:sectPr>
          <w:pgSz w:w="11900" w:h="16820"/>
          <w:pgMar w:top="1120" w:right="0" w:bottom="820" w:left="0" w:header="0" w:footer="634" w:gutter="0"/>
          <w:cols w:space="720" w:num="1"/>
        </w:sectPr>
      </w:pPr>
    </w:p>
    <w:p>
      <w:pPr>
        <w:spacing w:before="45"/>
        <w:ind w:left="2069" w:right="6366" w:firstLine="0"/>
        <w:jc w:val="left"/>
        <w:rPr>
          <w:rFonts w:ascii="Consolas" w:hAnsi="Consolas" w:eastAsia="Consolas" w:cs="Consolas"/>
          <w:sz w:val="17"/>
          <w:szCs w:val="17"/>
        </w:rPr>
      </w:pPr>
      <w:r>
        <w:rPr>
          <w:rFonts w:ascii="Consolas"/>
          <w:color w:val="770087"/>
          <w:w w:val="105"/>
          <w:sz w:val="17"/>
        </w:rPr>
        <w:t>return</w:t>
      </w:r>
      <w:r>
        <w:rPr>
          <w:rFonts w:ascii="Consolas"/>
          <w:color w:val="770087"/>
          <w:spacing w:val="-27"/>
          <w:w w:val="105"/>
          <w:sz w:val="17"/>
        </w:rPr>
        <w:t xml:space="preserve"> </w:t>
      </w:r>
      <w:r>
        <w:rPr>
          <w:rFonts w:ascii="Consolas"/>
          <w:w w:val="105"/>
          <w:sz w:val="17"/>
        </w:rPr>
        <w:t>config1</w:t>
      </w:r>
      <w:r>
        <w:rPr>
          <w:rFonts w:ascii="Consolas"/>
          <w:color w:val="333333"/>
          <w:w w:val="105"/>
          <w:sz w:val="17"/>
        </w:rPr>
        <w:t>;</w:t>
      </w:r>
    </w:p>
    <w:p>
      <w:pPr>
        <w:spacing w:before="71"/>
        <w:ind w:left="1683" w:right="6366" w:firstLine="0"/>
        <w:jc w:val="left"/>
        <w:rPr>
          <w:rFonts w:ascii="Consolas" w:hAnsi="Consolas" w:eastAsia="Consolas" w:cs="Consolas"/>
          <w:sz w:val="17"/>
          <w:szCs w:val="17"/>
        </w:rPr>
      </w:pPr>
      <w:r>
        <w:rPr>
          <w:rFonts w:ascii="Consolas"/>
          <w:color w:val="333333"/>
          <w:w w:val="103"/>
          <w:sz w:val="17"/>
        </w:rPr>
        <w:t>}</w:t>
      </w:r>
    </w:p>
    <w:p>
      <w:pPr>
        <w:spacing w:before="10" w:line="240" w:lineRule="auto"/>
        <w:rPr>
          <w:rFonts w:ascii="Consolas" w:hAnsi="Consolas" w:eastAsia="Consolas" w:cs="Consolas"/>
          <w:sz w:val="22"/>
          <w:szCs w:val="22"/>
        </w:rPr>
      </w:pPr>
    </w:p>
    <w:p>
      <w:pPr>
        <w:spacing w:before="74"/>
        <w:ind w:left="1297" w:right="6366" w:firstLine="0"/>
        <w:jc w:val="left"/>
        <w:rPr>
          <w:rFonts w:ascii="Consolas" w:hAnsi="Consolas" w:eastAsia="Consolas" w:cs="Consolas"/>
          <w:sz w:val="17"/>
          <w:szCs w:val="17"/>
        </w:rPr>
      </w:pPr>
      <w:r>
        <w:rPr>
          <w:rFonts w:ascii="Consolas"/>
          <w:color w:val="333333"/>
          <w:w w:val="103"/>
          <w:sz w:val="17"/>
        </w:rPr>
        <w:t>}</w:t>
      </w:r>
    </w:p>
    <w:p>
      <w:pPr>
        <w:spacing w:before="6" w:line="240" w:lineRule="auto"/>
        <w:rPr>
          <w:rFonts w:ascii="Consolas" w:hAnsi="Consolas" w:eastAsia="Consolas" w:cs="Consolas"/>
          <w:sz w:val="27"/>
          <w:szCs w:val="27"/>
        </w:rPr>
      </w:pPr>
    </w:p>
    <w:p>
      <w:pPr>
        <w:pStyle w:val="4"/>
        <w:numPr>
          <w:ilvl w:val="2"/>
          <w:numId w:val="3"/>
        </w:numPr>
        <w:tabs>
          <w:tab w:val="left" w:pos="1668"/>
        </w:tabs>
        <w:spacing w:before="0" w:after="0" w:line="370" w:lineRule="exact"/>
        <w:ind w:left="1667" w:right="6366" w:hanging="620"/>
        <w:jc w:val="left"/>
        <w:rPr>
          <w:rFonts w:ascii="微软雅黑" w:hAnsi="微软雅黑" w:eastAsia="微软雅黑" w:cs="微软雅黑"/>
          <w:b w:val="0"/>
          <w:bCs w:val="0"/>
        </w:rPr>
      </w:pPr>
      <w:bookmarkStart w:id="43" w:name="5.2.4 微服务service2配置"/>
      <w:bookmarkEnd w:id="43"/>
      <w:bookmarkStart w:id="44" w:name="5.2.4 微服务service2配置"/>
      <w:bookmarkEnd w:id="44"/>
      <w:r>
        <w:rPr>
          <w:rFonts w:ascii="微软雅黑" w:hAnsi="微软雅黑" w:eastAsia="微软雅黑" w:cs="微软雅黑"/>
          <w:color w:val="333333"/>
        </w:rPr>
        <w:t>微服务</w:t>
      </w:r>
      <w:r>
        <w:rPr>
          <w:b/>
          <w:bCs/>
          <w:color w:val="333333"/>
        </w:rPr>
        <w:t>service2</w:t>
      </w:r>
      <w:r>
        <w:rPr>
          <w:rFonts w:ascii="微软雅黑" w:hAnsi="微软雅黑" w:eastAsia="微软雅黑" w:cs="微软雅黑"/>
          <w:color w:val="333333"/>
        </w:rPr>
        <w:t>配置</w:t>
      </w:r>
    </w:p>
    <w:p>
      <w:pPr>
        <w:spacing w:before="142"/>
        <w:ind w:left="1047" w:right="6366" w:firstLine="0"/>
        <w:jc w:val="left"/>
        <w:rPr>
          <w:rFonts w:ascii="微软雅黑" w:hAnsi="微软雅黑" w:eastAsia="微软雅黑" w:cs="微软雅黑"/>
          <w:sz w:val="19"/>
          <w:szCs w:val="19"/>
        </w:rPr>
      </w:pPr>
      <w:r>
        <w:rPr>
          <w:rFonts w:ascii="Arial Black" w:hAnsi="Arial Black" w:eastAsia="Arial Black" w:cs="Arial Black"/>
          <w:b/>
          <w:bCs/>
          <w:color w:val="333333"/>
          <w:w w:val="105"/>
          <w:sz w:val="19"/>
          <w:szCs w:val="19"/>
        </w:rPr>
        <w:t>service2</w:t>
      </w:r>
      <w:r>
        <w:rPr>
          <w:rFonts w:ascii="微软雅黑" w:hAnsi="微软雅黑" w:eastAsia="微软雅黑" w:cs="微软雅黑"/>
          <w:color w:val="333333"/>
          <w:w w:val="105"/>
          <w:sz w:val="19"/>
          <w:szCs w:val="19"/>
        </w:rPr>
        <w:t>的创建流程与</w:t>
      </w:r>
      <w:r>
        <w:rPr>
          <w:rFonts w:ascii="Calibri" w:hAnsi="Calibri" w:eastAsia="Calibri" w:cs="Calibri"/>
          <w:color w:val="333333"/>
          <w:w w:val="105"/>
          <w:sz w:val="19"/>
          <w:szCs w:val="19"/>
        </w:rPr>
        <w:t>service1</w:t>
      </w:r>
      <w:r>
        <w:rPr>
          <w:rFonts w:ascii="微软雅黑" w:hAnsi="微软雅黑" w:eastAsia="微软雅黑" w:cs="微软雅黑"/>
          <w:color w:val="333333"/>
          <w:w w:val="105"/>
          <w:sz w:val="19"/>
          <w:szCs w:val="19"/>
        </w:rPr>
        <w:t>一致：</w:t>
      </w:r>
    </w:p>
    <w:p>
      <w:pPr>
        <w:pStyle w:val="6"/>
        <w:spacing w:before="128" w:line="240" w:lineRule="auto"/>
        <w:ind w:right="699"/>
        <w:jc w:val="left"/>
      </w:pPr>
      <w:r>
        <w:rPr>
          <w:color w:val="333333"/>
          <w:w w:val="110"/>
        </w:rPr>
        <w:t>需要注意的是</w:t>
      </w:r>
      <w:r>
        <w:rPr>
          <w:rFonts w:ascii="Calibri" w:hAnsi="Calibri" w:eastAsia="Calibri" w:cs="Calibri"/>
          <w:color w:val="333333"/>
          <w:w w:val="110"/>
        </w:rPr>
        <w:t>spring boot</w:t>
      </w:r>
      <w:r>
        <w:rPr>
          <w:rFonts w:ascii="Calibri" w:hAnsi="Calibri" w:eastAsia="Calibri" w:cs="Calibri"/>
          <w:color w:val="333333"/>
          <w:spacing w:val="16"/>
          <w:w w:val="110"/>
        </w:rPr>
        <w:t xml:space="preserve"> </w:t>
      </w:r>
      <w:r>
        <w:rPr>
          <w:color w:val="333333"/>
          <w:w w:val="110"/>
        </w:rPr>
        <w:t>启动端口要避免重复，</w:t>
      </w:r>
      <w:r>
        <w:rPr>
          <w:rFonts w:ascii="Calibri" w:hAnsi="Calibri" w:eastAsia="Calibri" w:cs="Calibri"/>
          <w:color w:val="333333"/>
          <w:w w:val="110"/>
        </w:rPr>
        <w:t>spring.application.name</w:t>
      </w:r>
      <w:r>
        <w:rPr>
          <w:color w:val="333333"/>
          <w:w w:val="110"/>
        </w:rPr>
        <w:t>为</w:t>
      </w:r>
      <w:r>
        <w:rPr>
          <w:rFonts w:ascii="Calibri" w:hAnsi="Calibri" w:eastAsia="Calibri" w:cs="Calibri"/>
          <w:color w:val="333333"/>
          <w:w w:val="110"/>
        </w:rPr>
        <w:t>service2</w:t>
      </w:r>
      <w:r>
        <w:rPr>
          <w:color w:val="333333"/>
          <w:w w:val="110"/>
        </w:rPr>
        <w:t>。</w:t>
      </w:r>
    </w:p>
    <w:p>
      <w:pPr>
        <w:spacing w:before="16" w:line="240" w:lineRule="auto"/>
        <w:rPr>
          <w:rFonts w:ascii="微软雅黑" w:hAnsi="微软雅黑" w:eastAsia="微软雅黑" w:cs="微软雅黑"/>
          <w:sz w:val="14"/>
          <w:szCs w:val="14"/>
        </w:rPr>
      </w:pPr>
    </w:p>
    <w:p>
      <w:pPr>
        <w:spacing w:line="3719"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73"/>
          <w:sz w:val="20"/>
          <w:szCs w:val="20"/>
        </w:rPr>
        <w:pict>
          <v:shape id="_x0000_s1427" o:spid="_x0000_s1427" o:spt="202" type="#_x0000_t202" style="height:186pt;width:489.15pt;" filled="f" stroked="t" coordsize="21600,21600">
            <v:path/>
            <v:fill on="f" focussize="0,0"/>
            <v:stroke weight="0.750314960629921pt" color="#DDDDDD" dashstyle="dash"/>
            <v:imagedata o:title=""/>
            <o:lock v:ext="edit"/>
            <v:textbox inset="0mm,0mm,0mm,0mm">
              <w:txbxContent>
                <w:p>
                  <w:pPr>
                    <w:spacing w:before="143" w:line="188" w:lineRule="exact"/>
                    <w:ind w:left="232" w:right="0" w:firstLine="0"/>
                    <w:jc w:val="left"/>
                    <w:rPr>
                      <w:rFonts w:ascii="Consolas" w:hAnsi="Consolas" w:eastAsia="Consolas" w:cs="Consolas"/>
                      <w:sz w:val="17"/>
                      <w:szCs w:val="17"/>
                    </w:rPr>
                  </w:pPr>
                  <w:r>
                    <w:rPr>
                      <w:rFonts w:ascii="Consolas"/>
                      <w:color w:val="211199"/>
                      <w:w w:val="103"/>
                      <w:sz w:val="17"/>
                    </w:rPr>
                    <w:t>serve</w:t>
                  </w:r>
                  <w:r>
                    <w:rPr>
                      <w:rFonts w:ascii="Consolas"/>
                      <w:color w:val="211199"/>
                      <w:spacing w:val="-1"/>
                      <w:w w:val="103"/>
                      <w:sz w:val="17"/>
                    </w:rPr>
                    <w:t>r</w:t>
                  </w:r>
                  <w:r>
                    <w:rPr>
                      <w:rFonts w:ascii="Consolas"/>
                      <w:color w:val="545454"/>
                      <w:w w:val="103"/>
                      <w:sz w:val="17"/>
                    </w:rPr>
                    <w:t>:</w:t>
                  </w:r>
                </w:p>
                <w:p>
                  <w:pPr>
                    <w:spacing w:before="0" w:line="283" w:lineRule="exact"/>
                    <w:ind w:left="232" w:right="0" w:firstLine="193"/>
                    <w:jc w:val="left"/>
                    <w:rPr>
                      <w:rFonts w:ascii="微软雅黑" w:hAnsi="微软雅黑" w:eastAsia="微软雅黑" w:cs="微软雅黑"/>
                      <w:sz w:val="17"/>
                      <w:szCs w:val="17"/>
                    </w:rPr>
                  </w:pPr>
                  <w:r>
                    <w:rPr>
                      <w:rFonts w:ascii="Consolas" w:hAnsi="Consolas" w:eastAsia="Consolas" w:cs="Consolas"/>
                      <w:color w:val="211199"/>
                      <w:w w:val="103"/>
                      <w:sz w:val="17"/>
                      <w:szCs w:val="17"/>
                    </w:rPr>
                    <w:t>por</w:t>
                  </w:r>
                  <w:r>
                    <w:rPr>
                      <w:rFonts w:ascii="Consolas" w:hAnsi="Consolas" w:eastAsia="Consolas" w:cs="Consolas"/>
                      <w:color w:val="211199"/>
                      <w:spacing w:val="-1"/>
                      <w:w w:val="103"/>
                      <w:sz w:val="17"/>
                      <w:szCs w:val="17"/>
                    </w:rPr>
                    <w:t>t</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56020</w:t>
                  </w:r>
                  <w:r>
                    <w:rPr>
                      <w:rFonts w:ascii="Consolas" w:hAnsi="Consolas" w:eastAsia="Consolas" w:cs="Consolas"/>
                      <w:color w:val="333333"/>
                      <w:spacing w:val="3"/>
                      <w:sz w:val="17"/>
                      <w:szCs w:val="17"/>
                    </w:rPr>
                    <w:t xml:space="preserve"> </w:t>
                  </w:r>
                  <w:r>
                    <w:rPr>
                      <w:rFonts w:ascii="Consolas" w:hAnsi="Consolas" w:eastAsia="Consolas" w:cs="Consolas"/>
                      <w:color w:val="AA5400"/>
                      <w:w w:val="103"/>
                      <w:sz w:val="17"/>
                      <w:szCs w:val="17"/>
                    </w:rPr>
                    <w:t>#</w:t>
                  </w:r>
                  <w:r>
                    <w:rPr>
                      <w:rFonts w:ascii="微软雅黑" w:hAnsi="微软雅黑" w:eastAsia="微软雅黑" w:cs="微软雅黑"/>
                      <w:color w:val="AA5400"/>
                      <w:w w:val="103"/>
                      <w:sz w:val="17"/>
                      <w:szCs w:val="17"/>
                    </w:rPr>
                    <w:t>启动端口</w:t>
                  </w:r>
                  <w:r>
                    <w:rPr>
                      <w:rFonts w:ascii="微软雅黑" w:hAnsi="微软雅黑" w:eastAsia="微软雅黑" w:cs="微软雅黑"/>
                      <w:color w:val="AA5400"/>
                      <w:sz w:val="17"/>
                      <w:szCs w:val="17"/>
                    </w:rPr>
                    <w:t xml:space="preserve"> </w:t>
                  </w:r>
                  <w:r>
                    <w:rPr>
                      <w:rFonts w:ascii="微软雅黑" w:hAnsi="微软雅黑" w:eastAsia="微软雅黑" w:cs="微软雅黑"/>
                      <w:color w:val="AA5400"/>
                      <w:spacing w:val="-5"/>
                      <w:sz w:val="17"/>
                      <w:szCs w:val="17"/>
                    </w:rPr>
                    <w:t xml:space="preserve"> </w:t>
                  </w:r>
                  <w:r>
                    <w:rPr>
                      <w:rFonts w:ascii="微软雅黑" w:hAnsi="微软雅黑" w:eastAsia="微软雅黑" w:cs="微软雅黑"/>
                      <w:color w:val="AA5400"/>
                      <w:w w:val="103"/>
                      <w:sz w:val="17"/>
                      <w:szCs w:val="17"/>
                    </w:rPr>
                    <w:t>命令行注入</w:t>
                  </w:r>
                </w:p>
                <w:p>
                  <w:pPr>
                    <w:spacing w:before="11" w:line="240" w:lineRule="auto"/>
                    <w:rPr>
                      <w:rFonts w:ascii="微软雅黑" w:hAnsi="微软雅黑" w:eastAsia="微软雅黑" w:cs="微软雅黑"/>
                      <w:sz w:val="19"/>
                      <w:szCs w:val="19"/>
                    </w:rPr>
                  </w:pPr>
                </w:p>
                <w:p>
                  <w:pPr>
                    <w:spacing w:before="0" w:line="326" w:lineRule="auto"/>
                    <w:ind w:left="425" w:right="8182" w:hanging="194"/>
                    <w:jc w:val="left"/>
                    <w:rPr>
                      <w:rFonts w:ascii="Consolas" w:hAnsi="Consolas" w:eastAsia="Consolas" w:cs="Consolas"/>
                      <w:sz w:val="17"/>
                      <w:szCs w:val="17"/>
                    </w:rPr>
                  </w:pPr>
                  <w:r>
                    <w:rPr>
                      <w:rFonts w:ascii="Consolas"/>
                      <w:color w:val="211199"/>
                      <w:w w:val="103"/>
                      <w:sz w:val="17"/>
                    </w:rPr>
                    <w:t>sprin</w:t>
                  </w:r>
                  <w:r>
                    <w:rPr>
                      <w:rFonts w:ascii="Consolas"/>
                      <w:color w:val="211199"/>
                      <w:spacing w:val="-1"/>
                      <w:w w:val="103"/>
                      <w:sz w:val="17"/>
                    </w:rPr>
                    <w:t>g</w:t>
                  </w:r>
                  <w:r>
                    <w:rPr>
                      <w:rFonts w:ascii="Consolas"/>
                      <w:color w:val="545454"/>
                      <w:w w:val="103"/>
                      <w:sz w:val="17"/>
                    </w:rPr>
                    <w:t xml:space="preserve">: </w:t>
                  </w:r>
                  <w:r>
                    <w:rPr>
                      <w:rFonts w:ascii="Consolas"/>
                      <w:color w:val="211199"/>
                      <w:w w:val="103"/>
                      <w:sz w:val="17"/>
                    </w:rPr>
                    <w:t>application</w:t>
                  </w:r>
                  <w:r>
                    <w:rPr>
                      <w:rFonts w:ascii="Consolas"/>
                      <w:color w:val="545454"/>
                      <w:w w:val="103"/>
                      <w:sz w:val="17"/>
                    </w:rPr>
                    <w:t>:</w:t>
                  </w:r>
                </w:p>
                <w:p>
                  <w:pPr>
                    <w:spacing w:before="0" w:line="326" w:lineRule="auto"/>
                    <w:ind w:left="425" w:right="7796" w:firstLine="193"/>
                    <w:jc w:val="left"/>
                    <w:rPr>
                      <w:rFonts w:ascii="Consolas" w:hAnsi="Consolas" w:eastAsia="Consolas" w:cs="Consolas"/>
                      <w:sz w:val="17"/>
                      <w:szCs w:val="17"/>
                    </w:rPr>
                  </w:pPr>
                  <w:r>
                    <w:rPr>
                      <w:rFonts w:ascii="Consolas"/>
                      <w:color w:val="211199"/>
                      <w:w w:val="103"/>
                      <w:sz w:val="17"/>
                    </w:rPr>
                    <w:t>nam</w:t>
                  </w:r>
                  <w:r>
                    <w:rPr>
                      <w:rFonts w:ascii="Consolas"/>
                      <w:color w:val="211199"/>
                      <w:spacing w:val="-1"/>
                      <w:w w:val="103"/>
                      <w:sz w:val="17"/>
                    </w:rPr>
                    <w:t>e</w:t>
                  </w:r>
                  <w:r>
                    <w:rPr>
                      <w:rFonts w:ascii="Consolas"/>
                      <w:color w:val="545454"/>
                      <w:w w:val="103"/>
                      <w:sz w:val="17"/>
                    </w:rPr>
                    <w:t>:</w:t>
                  </w:r>
                  <w:r>
                    <w:rPr>
                      <w:rFonts w:ascii="Consolas"/>
                      <w:color w:val="545454"/>
                      <w:spacing w:val="2"/>
                      <w:sz w:val="17"/>
                    </w:rPr>
                    <w:t xml:space="preserve"> </w:t>
                  </w:r>
                  <w:r>
                    <w:rPr>
                      <w:rFonts w:ascii="Consolas"/>
                      <w:color w:val="333333"/>
                      <w:w w:val="103"/>
                      <w:sz w:val="17"/>
                    </w:rPr>
                    <w:t xml:space="preserve">service2 </w:t>
                  </w:r>
                  <w:r>
                    <w:rPr>
                      <w:rFonts w:ascii="Consolas"/>
                      <w:color w:val="211199"/>
                      <w:w w:val="103"/>
                      <w:sz w:val="17"/>
                    </w:rPr>
                    <w:t>clou</w:t>
                  </w:r>
                  <w:r>
                    <w:rPr>
                      <w:rFonts w:ascii="Consolas"/>
                      <w:color w:val="211199"/>
                      <w:spacing w:val="-1"/>
                      <w:w w:val="103"/>
                      <w:sz w:val="17"/>
                    </w:rPr>
                    <w:t>d</w:t>
                  </w:r>
                  <w:r>
                    <w:rPr>
                      <w:rFonts w:ascii="Consolas"/>
                      <w:color w:val="545454"/>
                      <w:w w:val="103"/>
                      <w:sz w:val="17"/>
                    </w:rPr>
                    <w:t>:</w:t>
                  </w:r>
                </w:p>
                <w:p>
                  <w:pPr>
                    <w:spacing w:before="0" w:line="198" w:lineRule="exact"/>
                    <w:ind w:left="618" w:right="0" w:firstLine="0"/>
                    <w:jc w:val="left"/>
                    <w:rPr>
                      <w:rFonts w:ascii="Consolas" w:hAnsi="Consolas" w:eastAsia="Consolas" w:cs="Consolas"/>
                      <w:sz w:val="17"/>
                      <w:szCs w:val="17"/>
                    </w:rPr>
                  </w:pPr>
                  <w:r>
                    <w:rPr>
                      <w:rFonts w:ascii="Consolas"/>
                      <w:color w:val="211199"/>
                      <w:w w:val="103"/>
                      <w:sz w:val="17"/>
                    </w:rPr>
                    <w:t>naco</w:t>
                  </w:r>
                  <w:r>
                    <w:rPr>
                      <w:rFonts w:ascii="Consolas"/>
                      <w:color w:val="211199"/>
                      <w:spacing w:val="-1"/>
                      <w:w w:val="103"/>
                      <w:sz w:val="17"/>
                    </w:rPr>
                    <w:t>s</w:t>
                  </w:r>
                  <w:r>
                    <w:rPr>
                      <w:rFonts w:ascii="Consolas"/>
                      <w:color w:val="545454"/>
                      <w:w w:val="103"/>
                      <w:sz w:val="17"/>
                    </w:rPr>
                    <w:t>:</w:t>
                  </w:r>
                </w:p>
                <w:p>
                  <w:pPr>
                    <w:spacing w:before="71" w:line="188" w:lineRule="exact"/>
                    <w:ind w:left="811" w:right="0" w:firstLine="0"/>
                    <w:jc w:val="left"/>
                    <w:rPr>
                      <w:rFonts w:ascii="Consolas" w:hAnsi="Consolas" w:eastAsia="Consolas" w:cs="Consolas"/>
                      <w:sz w:val="17"/>
                      <w:szCs w:val="17"/>
                    </w:rPr>
                  </w:pPr>
                  <w:r>
                    <w:rPr>
                      <w:rFonts w:ascii="Consolas"/>
                      <w:color w:val="211199"/>
                      <w:w w:val="103"/>
                      <w:sz w:val="17"/>
                    </w:rPr>
                    <w:t>confi</w:t>
                  </w:r>
                  <w:r>
                    <w:rPr>
                      <w:rFonts w:ascii="Consolas"/>
                      <w:color w:val="211199"/>
                      <w:spacing w:val="-1"/>
                      <w:w w:val="103"/>
                      <w:sz w:val="17"/>
                    </w:rPr>
                    <w:t>g</w:t>
                  </w:r>
                  <w:r>
                    <w:rPr>
                      <w:rFonts w:ascii="Consolas"/>
                      <w:color w:val="545454"/>
                      <w:w w:val="103"/>
                      <w:sz w:val="17"/>
                    </w:rPr>
                    <w:t>:</w:t>
                  </w:r>
                </w:p>
                <w:p>
                  <w:pPr>
                    <w:spacing w:before="0" w:line="283" w:lineRule="exact"/>
                    <w:ind w:left="1004" w:right="0" w:firstLine="0"/>
                    <w:jc w:val="left"/>
                    <w:rPr>
                      <w:rFonts w:ascii="微软雅黑" w:hAnsi="微软雅黑" w:eastAsia="微软雅黑" w:cs="微软雅黑"/>
                      <w:sz w:val="17"/>
                      <w:szCs w:val="17"/>
                    </w:rPr>
                  </w:pPr>
                  <w:r>
                    <w:rPr>
                      <w:rFonts w:ascii="Consolas" w:hAnsi="Consolas" w:eastAsia="Consolas" w:cs="Consolas"/>
                      <w:color w:val="211199"/>
                      <w:w w:val="103"/>
                      <w:sz w:val="17"/>
                      <w:szCs w:val="17"/>
                    </w:rPr>
                    <w:t>server‐add</w:t>
                  </w:r>
                  <w:r>
                    <w:rPr>
                      <w:rFonts w:ascii="Consolas" w:hAnsi="Consolas" w:eastAsia="Consolas" w:cs="Consolas"/>
                      <w:color w:val="211199"/>
                      <w:spacing w:val="-1"/>
                      <w:w w:val="103"/>
                      <w:sz w:val="17"/>
                      <w:szCs w:val="17"/>
                    </w:rPr>
                    <w:t>r</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127.0.0.</w:t>
                  </w:r>
                  <w:r>
                    <w:rPr>
                      <w:rFonts w:ascii="Consolas" w:hAnsi="Consolas" w:eastAsia="Consolas" w:cs="Consolas"/>
                      <w:color w:val="333333"/>
                      <w:spacing w:val="-1"/>
                      <w:w w:val="103"/>
                      <w:sz w:val="17"/>
                      <w:szCs w:val="17"/>
                    </w:rPr>
                    <w:t>1</w:t>
                  </w:r>
                  <w:r>
                    <w:rPr>
                      <w:rFonts w:ascii="Consolas" w:hAnsi="Consolas" w:eastAsia="Consolas" w:cs="Consolas"/>
                      <w:color w:val="545454"/>
                      <w:spacing w:val="-1"/>
                      <w:w w:val="103"/>
                      <w:sz w:val="17"/>
                      <w:szCs w:val="17"/>
                    </w:rPr>
                    <w:t>:</w:t>
                  </w:r>
                  <w:r>
                    <w:rPr>
                      <w:rFonts w:ascii="Consolas" w:hAnsi="Consolas" w:eastAsia="Consolas" w:cs="Consolas"/>
                      <w:color w:val="333333"/>
                      <w:w w:val="103"/>
                      <w:sz w:val="17"/>
                      <w:szCs w:val="17"/>
                    </w:rPr>
                    <w:t>8848</w:t>
                  </w:r>
                  <w:r>
                    <w:rPr>
                      <w:rFonts w:ascii="Consolas" w:hAnsi="Consolas" w:eastAsia="Consolas" w:cs="Consolas"/>
                      <w:color w:val="333333"/>
                      <w:spacing w:val="2"/>
                      <w:sz w:val="17"/>
                      <w:szCs w:val="17"/>
                    </w:rPr>
                    <w:t xml:space="preserve"> </w:t>
                  </w:r>
                  <w:r>
                    <w:rPr>
                      <w:rFonts w:ascii="Consolas" w:hAnsi="Consolas" w:eastAsia="Consolas" w:cs="Consolas"/>
                      <w:color w:val="AA5400"/>
                      <w:w w:val="103"/>
                      <w:sz w:val="17"/>
                      <w:szCs w:val="17"/>
                    </w:rPr>
                    <w:t>#</w:t>
                  </w:r>
                  <w:r>
                    <w:rPr>
                      <w:rFonts w:ascii="Consolas" w:hAnsi="Consolas" w:eastAsia="Consolas" w:cs="Consolas"/>
                      <w:color w:val="AA5400"/>
                      <w:spacing w:val="3"/>
                      <w:sz w:val="17"/>
                      <w:szCs w:val="17"/>
                    </w:rPr>
                    <w:t xml:space="preserve"> </w:t>
                  </w:r>
                  <w:r>
                    <w:rPr>
                      <w:rFonts w:ascii="微软雅黑" w:hAnsi="微软雅黑" w:eastAsia="微软雅黑" w:cs="微软雅黑"/>
                      <w:color w:val="AA5400"/>
                      <w:w w:val="103"/>
                      <w:sz w:val="17"/>
                      <w:szCs w:val="17"/>
                    </w:rPr>
                    <w:t>配置中心地址</w:t>
                  </w:r>
                </w:p>
                <w:p>
                  <w:pPr>
                    <w:spacing w:before="69" w:line="188" w:lineRule="exact"/>
                    <w:ind w:left="1004" w:right="0" w:firstLine="0"/>
                    <w:jc w:val="left"/>
                    <w:rPr>
                      <w:rFonts w:ascii="Consolas" w:hAnsi="Consolas" w:eastAsia="Consolas" w:cs="Consolas"/>
                      <w:sz w:val="17"/>
                      <w:szCs w:val="17"/>
                    </w:rPr>
                  </w:pPr>
                  <w:r>
                    <w:rPr>
                      <w:rFonts w:ascii="Consolas" w:hAnsi="Consolas" w:eastAsia="Consolas" w:cs="Consolas"/>
                      <w:color w:val="211199"/>
                      <w:w w:val="103"/>
                      <w:sz w:val="17"/>
                      <w:szCs w:val="17"/>
                    </w:rPr>
                    <w:t>file‐extensio</w:t>
                  </w:r>
                  <w:r>
                    <w:rPr>
                      <w:rFonts w:ascii="Consolas" w:hAnsi="Consolas" w:eastAsia="Consolas" w:cs="Consolas"/>
                      <w:color w:val="211199"/>
                      <w:spacing w:val="-1"/>
                      <w:w w:val="103"/>
                      <w:sz w:val="17"/>
                      <w:szCs w:val="17"/>
                    </w:rPr>
                    <w:t>n</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yaml</w:t>
                  </w:r>
                </w:p>
                <w:p>
                  <w:pPr>
                    <w:spacing w:before="0" w:line="271" w:lineRule="exact"/>
                    <w:ind w:left="1004" w:right="0" w:firstLine="0"/>
                    <w:jc w:val="left"/>
                    <w:rPr>
                      <w:rFonts w:ascii="微软雅黑" w:hAnsi="微软雅黑" w:eastAsia="微软雅黑" w:cs="微软雅黑"/>
                      <w:sz w:val="17"/>
                      <w:szCs w:val="17"/>
                    </w:rPr>
                  </w:pPr>
                  <w:r>
                    <w:rPr>
                      <w:rFonts w:ascii="Consolas" w:hAnsi="Consolas" w:eastAsia="Consolas" w:cs="Consolas"/>
                      <w:color w:val="211199"/>
                      <w:w w:val="103"/>
                      <w:sz w:val="17"/>
                      <w:szCs w:val="17"/>
                    </w:rPr>
                    <w:t>namespac</w:t>
                  </w:r>
                  <w:r>
                    <w:rPr>
                      <w:rFonts w:ascii="Consolas" w:hAnsi="Consolas" w:eastAsia="Consolas" w:cs="Consolas"/>
                      <w:color w:val="211199"/>
                      <w:spacing w:val="-1"/>
                      <w:w w:val="103"/>
                      <w:sz w:val="17"/>
                      <w:szCs w:val="17"/>
                    </w:rPr>
                    <w:t>e</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c67e4a97‐a698‐4d6d‐9bb1‐cfac5f5b51c4</w:t>
                  </w:r>
                  <w:r>
                    <w:rPr>
                      <w:rFonts w:ascii="Consolas" w:hAnsi="Consolas" w:eastAsia="Consolas" w:cs="Consolas"/>
                      <w:color w:val="333333"/>
                      <w:spacing w:val="2"/>
                      <w:sz w:val="17"/>
                      <w:szCs w:val="17"/>
                    </w:rPr>
                    <w:t xml:space="preserve"> </w:t>
                  </w:r>
                  <w:r>
                    <w:rPr>
                      <w:rFonts w:ascii="Consolas" w:hAnsi="Consolas" w:eastAsia="Consolas" w:cs="Consolas"/>
                      <w:color w:val="AA5400"/>
                      <w:w w:val="103"/>
                      <w:sz w:val="17"/>
                      <w:szCs w:val="17"/>
                    </w:rPr>
                    <w:t>#</w:t>
                  </w:r>
                  <w:r>
                    <w:rPr>
                      <w:rFonts w:ascii="Consolas" w:hAnsi="Consolas" w:eastAsia="Consolas" w:cs="Consolas"/>
                      <w:color w:val="AA5400"/>
                      <w:spacing w:val="3"/>
                      <w:sz w:val="17"/>
                      <w:szCs w:val="17"/>
                    </w:rPr>
                    <w:t xml:space="preserve"> </w:t>
                  </w:r>
                  <w:r>
                    <w:rPr>
                      <w:rFonts w:ascii="微软雅黑" w:hAnsi="微软雅黑" w:eastAsia="微软雅黑" w:cs="微软雅黑"/>
                      <w:color w:val="AA5400"/>
                      <w:w w:val="103"/>
                      <w:sz w:val="17"/>
                      <w:szCs w:val="17"/>
                    </w:rPr>
                    <w:t>开发环境</w:t>
                  </w:r>
                </w:p>
                <w:p>
                  <w:pPr>
                    <w:spacing w:before="0" w:line="282" w:lineRule="exact"/>
                    <w:ind w:left="1004" w:right="0" w:firstLine="0"/>
                    <w:jc w:val="left"/>
                    <w:rPr>
                      <w:rFonts w:ascii="微软雅黑" w:hAnsi="微软雅黑" w:eastAsia="微软雅黑" w:cs="微软雅黑"/>
                      <w:sz w:val="17"/>
                      <w:szCs w:val="17"/>
                    </w:rPr>
                  </w:pPr>
                  <w:r>
                    <w:rPr>
                      <w:rFonts w:ascii="Consolas" w:hAnsi="Consolas" w:eastAsia="Consolas" w:cs="Consolas"/>
                      <w:color w:val="211199"/>
                      <w:w w:val="103"/>
                      <w:sz w:val="17"/>
                      <w:szCs w:val="17"/>
                    </w:rPr>
                    <w:t>group</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TEST_GROUP</w:t>
                  </w:r>
                  <w:r>
                    <w:rPr>
                      <w:rFonts w:ascii="Consolas" w:hAnsi="Consolas" w:eastAsia="Consolas" w:cs="Consolas"/>
                      <w:color w:val="333333"/>
                      <w:spacing w:val="2"/>
                      <w:sz w:val="17"/>
                      <w:szCs w:val="17"/>
                    </w:rPr>
                    <w:t xml:space="preserve"> </w:t>
                  </w:r>
                  <w:r>
                    <w:rPr>
                      <w:rFonts w:ascii="Consolas" w:hAnsi="Consolas" w:eastAsia="Consolas" w:cs="Consolas"/>
                      <w:color w:val="AA5400"/>
                      <w:w w:val="103"/>
                      <w:sz w:val="17"/>
                      <w:szCs w:val="17"/>
                    </w:rPr>
                    <w:t>#</w:t>
                  </w:r>
                  <w:r>
                    <w:rPr>
                      <w:rFonts w:ascii="Consolas" w:hAnsi="Consolas" w:eastAsia="Consolas" w:cs="Consolas"/>
                      <w:color w:val="AA5400"/>
                      <w:spacing w:val="3"/>
                      <w:sz w:val="17"/>
                      <w:szCs w:val="17"/>
                    </w:rPr>
                    <w:t xml:space="preserve"> </w:t>
                  </w:r>
                  <w:r>
                    <w:rPr>
                      <w:rFonts w:ascii="微软雅黑" w:hAnsi="微软雅黑" w:eastAsia="微软雅黑" w:cs="微软雅黑"/>
                      <w:color w:val="AA5400"/>
                      <w:w w:val="103"/>
                      <w:sz w:val="17"/>
                      <w:szCs w:val="17"/>
                    </w:rPr>
                    <w:t>测试组</w:t>
                  </w:r>
                </w:p>
              </w:txbxContent>
            </v:textbox>
            <w10:wrap type="none"/>
            <w10:anchorlock/>
          </v:shape>
        </w:pict>
      </w:r>
    </w:p>
    <w:p>
      <w:pPr>
        <w:spacing w:before="11" w:line="240" w:lineRule="auto"/>
        <w:rPr>
          <w:rFonts w:ascii="微软雅黑" w:hAnsi="微软雅黑" w:eastAsia="微软雅黑" w:cs="微软雅黑"/>
          <w:sz w:val="11"/>
          <w:szCs w:val="11"/>
        </w:rPr>
      </w:pPr>
    </w:p>
    <w:p>
      <w:pPr>
        <w:pStyle w:val="6"/>
        <w:spacing w:line="307" w:lineRule="exact"/>
        <w:ind w:right="699"/>
        <w:jc w:val="left"/>
      </w:pPr>
      <w:r>
        <w:rPr>
          <w:color w:val="333333"/>
          <w:w w:val="105"/>
        </w:rPr>
        <w:t>分别启动</w:t>
      </w:r>
      <w:r>
        <w:rPr>
          <w:rFonts w:ascii="Calibri" w:hAnsi="Calibri" w:eastAsia="Calibri" w:cs="Calibri"/>
          <w:color w:val="333333"/>
          <w:w w:val="105"/>
        </w:rPr>
        <w:t>service1</w:t>
      </w:r>
      <w:r>
        <w:rPr>
          <w:color w:val="333333"/>
          <w:w w:val="105"/>
        </w:rPr>
        <w:t>和</w:t>
      </w:r>
      <w:r>
        <w:rPr>
          <w:rFonts w:ascii="Calibri" w:hAnsi="Calibri" w:eastAsia="Calibri" w:cs="Calibri"/>
          <w:color w:val="333333"/>
          <w:w w:val="105"/>
        </w:rPr>
        <w:t>service2</w:t>
      </w:r>
      <w:r>
        <w:rPr>
          <w:color w:val="333333"/>
          <w:w w:val="105"/>
        </w:rPr>
        <w:t xml:space="preserve">项目，并分别访问 </w:t>
      </w:r>
      <w:r>
        <w:rPr>
          <w:color w:val="333333"/>
          <w:spacing w:val="1"/>
          <w:w w:val="105"/>
        </w:rPr>
        <w:t xml:space="preserve"> </w:t>
      </w:r>
      <w:r>
        <w:rPr>
          <w:rFonts w:ascii="Calibri" w:hAnsi="Calibri" w:eastAsia="Calibri" w:cs="Calibri"/>
          <w:color w:val="333333"/>
          <w:w w:val="105"/>
        </w:rPr>
        <w:t>/conﬁgs</w:t>
      </w:r>
      <w:r>
        <w:rPr>
          <w:color w:val="333333"/>
          <w:w w:val="105"/>
        </w:rPr>
        <w:t>进行测试，不同项目能够获取各自的配置内容。</w:t>
      </w:r>
    </w:p>
    <w:p>
      <w:pPr>
        <w:spacing w:before="0" w:line="240" w:lineRule="auto"/>
        <w:rPr>
          <w:rFonts w:ascii="微软雅黑" w:hAnsi="微软雅黑" w:eastAsia="微软雅黑" w:cs="微软雅黑"/>
          <w:sz w:val="20"/>
          <w:szCs w:val="20"/>
        </w:rPr>
      </w:pPr>
    </w:p>
    <w:p>
      <w:pPr>
        <w:spacing w:before="3" w:line="240" w:lineRule="auto"/>
        <w:rPr>
          <w:rFonts w:ascii="微软雅黑" w:hAnsi="微软雅黑" w:eastAsia="微软雅黑" w:cs="微软雅黑"/>
          <w:sz w:val="13"/>
          <w:szCs w:val="13"/>
        </w:rPr>
      </w:pPr>
    </w:p>
    <w:p>
      <w:pPr>
        <w:pStyle w:val="4"/>
        <w:spacing w:line="240" w:lineRule="auto"/>
        <w:ind w:right="6366"/>
        <w:jc w:val="left"/>
        <w:rPr>
          <w:rFonts w:ascii="微软雅黑" w:hAnsi="微软雅黑" w:eastAsia="微软雅黑" w:cs="微软雅黑"/>
          <w:b w:val="0"/>
          <w:bCs w:val="0"/>
        </w:rPr>
      </w:pPr>
      <w:bookmarkStart w:id="45" w:name="5.2.3 支持配置的动态更新"/>
      <w:bookmarkEnd w:id="45"/>
      <w:r>
        <w:rPr>
          <w:b/>
          <w:bCs/>
          <w:color w:val="333333"/>
          <w:w w:val="95"/>
        </w:rPr>
        <w:t xml:space="preserve">5.2.3 </w:t>
      </w:r>
      <w:r>
        <w:rPr>
          <w:b/>
          <w:bCs/>
          <w:color w:val="333333"/>
          <w:spacing w:val="2"/>
          <w:w w:val="95"/>
        </w:rPr>
        <w:t xml:space="preserve"> </w:t>
      </w:r>
      <w:r>
        <w:rPr>
          <w:rFonts w:ascii="微软雅黑" w:hAnsi="微软雅黑" w:eastAsia="微软雅黑" w:cs="微软雅黑"/>
          <w:color w:val="333333"/>
          <w:w w:val="95"/>
        </w:rPr>
        <w:t>支持配置的动态更新</w:t>
      </w:r>
    </w:p>
    <w:p>
      <w:pPr>
        <w:pStyle w:val="6"/>
        <w:spacing w:before="142" w:line="240" w:lineRule="auto"/>
        <w:ind w:right="699"/>
        <w:jc w:val="left"/>
      </w:pPr>
      <w:r>
        <w:rPr>
          <w:color w:val="333333"/>
          <w:w w:val="105"/>
        </w:rPr>
        <w:t>基于上面快速上手的例子，若要实现配置的动态更新，只需要进行如下改造：</w:t>
      </w:r>
    </w:p>
    <w:p>
      <w:pPr>
        <w:spacing w:before="15" w:line="240" w:lineRule="auto"/>
        <w:rPr>
          <w:rFonts w:ascii="微软雅黑" w:hAnsi="微软雅黑" w:eastAsia="微软雅黑" w:cs="微软雅黑"/>
          <w:sz w:val="14"/>
          <w:szCs w:val="14"/>
        </w:rPr>
      </w:pPr>
    </w:p>
    <w:p>
      <w:pPr>
        <w:spacing w:line="238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47"/>
          <w:sz w:val="20"/>
          <w:szCs w:val="20"/>
        </w:rPr>
        <w:pict>
          <v:shape id="_x0000_s1428" o:spid="_x0000_s1428" o:spt="202" type="#_x0000_t202" style="height:119.2pt;width:489.15pt;" filled="f" stroked="t" coordsize="21600,21600">
            <v:path/>
            <v:fill on="f" focussize="0,0"/>
            <v:stroke weight="0.750314960629921pt" color="#DDDDDD" dashstyle="dash"/>
            <v:imagedata o:title=""/>
            <o:lock v:ext="edit"/>
            <v:textbox inset="0mm,0mm,0mm,0mm">
              <w:txbxContent>
                <w:p>
                  <w:pPr>
                    <w:spacing w:before="68"/>
                    <w:ind w:left="232" w:right="0" w:firstLine="0"/>
                    <w:jc w:val="left"/>
                    <w:rPr>
                      <w:rFonts w:ascii="微软雅黑" w:hAnsi="微软雅黑" w:eastAsia="微软雅黑" w:cs="微软雅黑"/>
                      <w:sz w:val="17"/>
                      <w:szCs w:val="17"/>
                    </w:rPr>
                  </w:pPr>
                  <w:r>
                    <w:rPr>
                      <w:rFonts w:ascii="Consolas" w:hAnsi="Consolas" w:eastAsia="Consolas" w:cs="Consolas"/>
                      <w:color w:val="AA5400"/>
                      <w:w w:val="103"/>
                      <w:sz w:val="17"/>
                      <w:szCs w:val="17"/>
                    </w:rPr>
                    <w:t>//</w:t>
                  </w:r>
                  <w:r>
                    <w:rPr>
                      <w:rFonts w:ascii="Consolas" w:hAnsi="Consolas" w:eastAsia="Consolas" w:cs="Consolas"/>
                      <w:color w:val="AA5400"/>
                      <w:spacing w:val="3"/>
                      <w:sz w:val="17"/>
                      <w:szCs w:val="17"/>
                    </w:rPr>
                    <w:t xml:space="preserve"> </w:t>
                  </w:r>
                  <w:r>
                    <w:rPr>
                      <w:rFonts w:ascii="微软雅黑" w:hAnsi="微软雅黑" w:eastAsia="微软雅黑" w:cs="微软雅黑"/>
                      <w:color w:val="AA5400"/>
                      <w:w w:val="103"/>
                      <w:sz w:val="17"/>
                      <w:szCs w:val="17"/>
                    </w:rPr>
                    <w:t>注入配置文件上下文</w:t>
                  </w:r>
                </w:p>
                <w:p>
                  <w:pPr>
                    <w:spacing w:before="69"/>
                    <w:ind w:left="232" w:right="0" w:firstLine="0"/>
                    <w:jc w:val="left"/>
                    <w:rPr>
                      <w:rFonts w:ascii="Consolas" w:hAnsi="Consolas" w:eastAsia="Consolas" w:cs="Consolas"/>
                      <w:sz w:val="17"/>
                      <w:szCs w:val="17"/>
                    </w:rPr>
                  </w:pPr>
                  <w:r>
                    <w:rPr>
                      <w:rFonts w:ascii="Consolas"/>
                      <w:color w:val="545454"/>
                      <w:w w:val="103"/>
                      <w:sz w:val="17"/>
                    </w:rPr>
                    <w:t>@Autowired</w:t>
                  </w:r>
                </w:p>
                <w:p>
                  <w:pPr>
                    <w:spacing w:before="71"/>
                    <w:ind w:left="232" w:right="0" w:firstLine="0"/>
                    <w:jc w:val="left"/>
                    <w:rPr>
                      <w:rFonts w:ascii="Consolas" w:hAnsi="Consolas" w:eastAsia="Consolas" w:cs="Consolas"/>
                      <w:sz w:val="17"/>
                      <w:szCs w:val="17"/>
                    </w:rPr>
                  </w:pPr>
                  <w:r>
                    <w:rPr>
                      <w:rFonts w:ascii="Consolas"/>
                      <w:color w:val="770087"/>
                      <w:w w:val="103"/>
                      <w:sz w:val="17"/>
                    </w:rPr>
                    <w:t>private</w:t>
                  </w:r>
                  <w:r>
                    <w:rPr>
                      <w:rFonts w:ascii="Consolas"/>
                      <w:color w:val="770087"/>
                      <w:spacing w:val="2"/>
                      <w:sz w:val="17"/>
                    </w:rPr>
                    <w:t xml:space="preserve"> </w:t>
                  </w:r>
                  <w:r>
                    <w:rPr>
                      <w:rFonts w:ascii="Consolas"/>
                      <w:w w:val="103"/>
                      <w:sz w:val="17"/>
                    </w:rPr>
                    <w:t>ConfigurableApplicationContext</w:t>
                  </w:r>
                  <w:r>
                    <w:rPr>
                      <w:rFonts w:ascii="Consolas"/>
                      <w:spacing w:val="2"/>
                      <w:sz w:val="17"/>
                    </w:rPr>
                    <w:t xml:space="preserve"> </w:t>
                  </w:r>
                  <w:r>
                    <w:rPr>
                      <w:rFonts w:ascii="Consolas"/>
                      <w:w w:val="103"/>
                      <w:sz w:val="17"/>
                    </w:rPr>
                    <w:t>applicationContex</w:t>
                  </w:r>
                  <w:r>
                    <w:rPr>
                      <w:rFonts w:ascii="Consolas"/>
                      <w:spacing w:val="-1"/>
                      <w:w w:val="103"/>
                      <w:sz w:val="17"/>
                    </w:rPr>
                    <w:t>t</w:t>
                  </w:r>
                  <w:r>
                    <w:rPr>
                      <w:rFonts w:ascii="Consolas"/>
                      <w:color w:val="333333"/>
                      <w:w w:val="103"/>
                      <w:sz w:val="17"/>
                    </w:rPr>
                    <w:t>;</w:t>
                  </w:r>
                </w:p>
                <w:p>
                  <w:pPr>
                    <w:spacing w:before="13" w:line="240" w:lineRule="auto"/>
                    <w:rPr>
                      <w:rFonts w:ascii="微软雅黑" w:hAnsi="微软雅黑" w:eastAsia="微软雅黑" w:cs="微软雅黑"/>
                      <w:sz w:val="19"/>
                      <w:szCs w:val="19"/>
                    </w:rPr>
                  </w:pPr>
                </w:p>
                <w:p>
                  <w:pPr>
                    <w:spacing w:before="0" w:line="326" w:lineRule="auto"/>
                    <w:ind w:left="232" w:right="6542" w:firstLine="0"/>
                    <w:jc w:val="left"/>
                    <w:rPr>
                      <w:rFonts w:ascii="Consolas" w:hAnsi="Consolas" w:eastAsia="Consolas" w:cs="Consolas"/>
                      <w:sz w:val="17"/>
                      <w:szCs w:val="17"/>
                    </w:rPr>
                  </w:pPr>
                  <w:r>
                    <w:rPr>
                      <w:rFonts w:ascii="Consolas"/>
                      <w:color w:val="545454"/>
                      <w:w w:val="103"/>
                      <w:sz w:val="17"/>
                    </w:rPr>
                    <w:t>@GetMappin</w:t>
                  </w:r>
                  <w:r>
                    <w:rPr>
                      <w:rFonts w:ascii="Consolas"/>
                      <w:color w:val="545454"/>
                      <w:spacing w:val="-1"/>
                      <w:w w:val="103"/>
                      <w:sz w:val="17"/>
                    </w:rPr>
                    <w:t>g</w:t>
                  </w:r>
                  <w:r>
                    <w:rPr>
                      <w:rFonts w:ascii="Consolas"/>
                      <w:color w:val="333333"/>
                      <w:spacing w:val="-1"/>
                      <w:w w:val="103"/>
                      <w:sz w:val="17"/>
                    </w:rPr>
                    <w:t>(</w:t>
                  </w:r>
                  <w:r>
                    <w:rPr>
                      <w:rFonts w:ascii="Consolas"/>
                      <w:w w:val="103"/>
                      <w:sz w:val="17"/>
                    </w:rPr>
                    <w:t>value</w:t>
                  </w:r>
                  <w:r>
                    <w:rPr>
                      <w:rFonts w:ascii="Consolas"/>
                      <w:spacing w:val="2"/>
                      <w:sz w:val="17"/>
                    </w:rPr>
                    <w:t xml:space="preserve"> </w:t>
                  </w:r>
                  <w:r>
                    <w:rPr>
                      <w:rFonts w:ascii="Consolas"/>
                      <w:color w:val="971A1A"/>
                      <w:w w:val="103"/>
                      <w:sz w:val="17"/>
                    </w:rPr>
                    <w:t>=</w:t>
                  </w:r>
                  <w:r>
                    <w:rPr>
                      <w:rFonts w:ascii="Consolas"/>
                      <w:color w:val="971A1A"/>
                      <w:spacing w:val="2"/>
                      <w:sz w:val="17"/>
                    </w:rPr>
                    <w:t xml:space="preserve"> </w:t>
                  </w:r>
                  <w:r>
                    <w:rPr>
                      <w:rFonts w:ascii="Consolas"/>
                      <w:color w:val="AA1111"/>
                      <w:w w:val="103"/>
                      <w:sz w:val="17"/>
                    </w:rPr>
                    <w:t>"/configs</w:t>
                  </w:r>
                  <w:r>
                    <w:rPr>
                      <w:rFonts w:ascii="Consolas"/>
                      <w:color w:val="AA1111"/>
                      <w:spacing w:val="-1"/>
                      <w:w w:val="103"/>
                      <w:sz w:val="17"/>
                    </w:rPr>
                    <w:t>"</w:t>
                  </w:r>
                  <w:r>
                    <w:rPr>
                      <w:rFonts w:ascii="Consolas"/>
                      <w:color w:val="333333"/>
                      <w:w w:val="103"/>
                      <w:sz w:val="17"/>
                    </w:rPr>
                    <w:t xml:space="preserve">) </w:t>
                  </w:r>
                  <w:r>
                    <w:rPr>
                      <w:rFonts w:ascii="Consolas"/>
                      <w:color w:val="770087"/>
                      <w:w w:val="103"/>
                      <w:sz w:val="17"/>
                    </w:rPr>
                    <w:t>public</w:t>
                  </w:r>
                  <w:r>
                    <w:rPr>
                      <w:rFonts w:ascii="Consolas"/>
                      <w:color w:val="770087"/>
                      <w:spacing w:val="2"/>
                      <w:sz w:val="17"/>
                    </w:rPr>
                    <w:t xml:space="preserve"> </w:t>
                  </w:r>
                  <w:r>
                    <w:rPr>
                      <w:rFonts w:ascii="Consolas"/>
                      <w:color w:val="008754"/>
                      <w:w w:val="103"/>
                      <w:sz w:val="17"/>
                    </w:rPr>
                    <w:t>String</w:t>
                  </w:r>
                  <w:r>
                    <w:rPr>
                      <w:rFonts w:ascii="Consolas"/>
                      <w:color w:val="008754"/>
                      <w:spacing w:val="2"/>
                      <w:sz w:val="17"/>
                    </w:rPr>
                    <w:t xml:space="preserve"> </w:t>
                  </w:r>
                  <w:r>
                    <w:rPr>
                      <w:rFonts w:ascii="Consolas"/>
                      <w:color w:val="0000FF"/>
                      <w:w w:val="103"/>
                      <w:sz w:val="17"/>
                    </w:rPr>
                    <w:t>getConfig</w:t>
                  </w:r>
                  <w:r>
                    <w:rPr>
                      <w:rFonts w:ascii="Consolas"/>
                      <w:color w:val="0000FF"/>
                      <w:spacing w:val="-1"/>
                      <w:w w:val="103"/>
                      <w:sz w:val="17"/>
                    </w:rPr>
                    <w:t>s</w:t>
                  </w:r>
                  <w:r>
                    <w:rPr>
                      <w:rFonts w:ascii="Consolas"/>
                      <w:color w:val="333333"/>
                      <w:w w:val="103"/>
                      <w:sz w:val="17"/>
                    </w:rPr>
                    <w:t>(){</w:t>
                  </w:r>
                </w:p>
                <w:p>
                  <w:pPr>
                    <w:spacing w:before="0" w:line="198" w:lineRule="exact"/>
                    <w:ind w:left="618" w:right="0" w:firstLine="0"/>
                    <w:jc w:val="left"/>
                    <w:rPr>
                      <w:rFonts w:ascii="Consolas" w:hAnsi="Consolas" w:eastAsia="Consolas" w:cs="Consolas"/>
                      <w:sz w:val="17"/>
                      <w:szCs w:val="17"/>
                    </w:rPr>
                  </w:pPr>
                  <w:r>
                    <w:rPr>
                      <w:rFonts w:ascii="Consolas"/>
                      <w:color w:val="770087"/>
                      <w:w w:val="103"/>
                      <w:sz w:val="17"/>
                    </w:rPr>
                    <w:t>return</w:t>
                  </w:r>
                  <w:r>
                    <w:rPr>
                      <w:rFonts w:ascii="Consolas"/>
                      <w:color w:val="770087"/>
                      <w:spacing w:val="2"/>
                      <w:sz w:val="17"/>
                    </w:rPr>
                    <w:t xml:space="preserve"> </w:t>
                  </w:r>
                  <w:r>
                    <w:rPr>
                      <w:rFonts w:ascii="Consolas"/>
                      <w:w w:val="103"/>
                      <w:sz w:val="17"/>
                    </w:rPr>
                    <w:t>applicationContex</w:t>
                  </w:r>
                  <w:r>
                    <w:rPr>
                      <w:rFonts w:ascii="Consolas"/>
                      <w:spacing w:val="-1"/>
                      <w:w w:val="103"/>
                      <w:sz w:val="17"/>
                    </w:rPr>
                    <w:t>t</w:t>
                  </w:r>
                  <w:r>
                    <w:rPr>
                      <w:rFonts w:ascii="Consolas"/>
                      <w:color w:val="333333"/>
                      <w:spacing w:val="-1"/>
                      <w:w w:val="103"/>
                      <w:sz w:val="17"/>
                    </w:rPr>
                    <w:t>.</w:t>
                  </w:r>
                  <w:r>
                    <w:rPr>
                      <w:rFonts w:ascii="Consolas"/>
                      <w:w w:val="103"/>
                      <w:sz w:val="17"/>
                    </w:rPr>
                    <w:t>getEnvironmen</w:t>
                  </w:r>
                  <w:r>
                    <w:rPr>
                      <w:rFonts w:ascii="Consolas"/>
                      <w:spacing w:val="-1"/>
                      <w:w w:val="103"/>
                      <w:sz w:val="17"/>
                    </w:rPr>
                    <w:t>t</w:t>
                  </w:r>
                  <w:r>
                    <w:rPr>
                      <w:rFonts w:ascii="Consolas"/>
                      <w:color w:val="333333"/>
                      <w:w w:val="103"/>
                      <w:sz w:val="17"/>
                    </w:rPr>
                    <w:t>()</w:t>
                  </w:r>
                  <w:r>
                    <w:rPr>
                      <w:rFonts w:ascii="Consolas"/>
                      <w:color w:val="333333"/>
                      <w:spacing w:val="-1"/>
                      <w:w w:val="103"/>
                      <w:sz w:val="17"/>
                    </w:rPr>
                    <w:t>.</w:t>
                  </w:r>
                  <w:r>
                    <w:rPr>
                      <w:rFonts w:ascii="Consolas"/>
                      <w:w w:val="103"/>
                      <w:sz w:val="17"/>
                    </w:rPr>
                    <w:t>getPropert</w:t>
                  </w:r>
                  <w:r>
                    <w:rPr>
                      <w:rFonts w:ascii="Consolas"/>
                      <w:spacing w:val="-1"/>
                      <w:w w:val="103"/>
                      <w:sz w:val="17"/>
                    </w:rPr>
                    <w:t>y</w:t>
                  </w:r>
                  <w:r>
                    <w:rPr>
                      <w:rFonts w:ascii="Consolas"/>
                      <w:color w:val="333333"/>
                      <w:spacing w:val="-1"/>
                      <w:w w:val="103"/>
                      <w:sz w:val="17"/>
                    </w:rPr>
                    <w:t>(</w:t>
                  </w:r>
                  <w:r>
                    <w:rPr>
                      <w:rFonts w:ascii="Consolas"/>
                      <w:color w:val="AA1111"/>
                      <w:w w:val="103"/>
                      <w:sz w:val="17"/>
                    </w:rPr>
                    <w:t>"common.name"</w:t>
                  </w:r>
                  <w:r>
                    <w:rPr>
                      <w:rFonts w:ascii="Consolas"/>
                      <w:color w:val="333333"/>
                      <w:w w:val="103"/>
                      <w:sz w:val="17"/>
                    </w:rPr>
                    <w:t>);</w:t>
                  </w:r>
                </w:p>
                <w:p>
                  <w:pPr>
                    <w:spacing w:before="71"/>
                    <w:ind w:left="232" w:right="0" w:firstLine="0"/>
                    <w:jc w:val="left"/>
                    <w:rPr>
                      <w:rFonts w:ascii="Consolas" w:hAnsi="Consolas" w:eastAsia="Consolas" w:cs="Consolas"/>
                      <w:sz w:val="17"/>
                      <w:szCs w:val="17"/>
                    </w:rPr>
                  </w:pPr>
                  <w:r>
                    <w:rPr>
                      <w:rFonts w:ascii="Consolas"/>
                      <w:color w:val="333333"/>
                      <w:w w:val="103"/>
                      <w:sz w:val="17"/>
                    </w:rPr>
                    <w:t>}</w:t>
                  </w:r>
                </w:p>
              </w:txbxContent>
            </v:textbox>
            <w10:wrap type="none"/>
            <w10:anchorlock/>
          </v:shape>
        </w:pict>
      </w:r>
    </w:p>
    <w:p>
      <w:pPr>
        <w:spacing w:before="14" w:line="240" w:lineRule="auto"/>
        <w:rPr>
          <w:rFonts w:ascii="微软雅黑" w:hAnsi="微软雅黑" w:eastAsia="微软雅黑" w:cs="微软雅黑"/>
          <w:sz w:val="11"/>
          <w:szCs w:val="11"/>
        </w:rPr>
      </w:pPr>
    </w:p>
    <w:p>
      <w:pPr>
        <w:pStyle w:val="6"/>
        <w:spacing w:before="16" w:line="300" w:lineRule="exact"/>
        <w:ind w:right="1155" w:firstLine="50"/>
        <w:jc w:val="left"/>
      </w:pPr>
      <w:r>
        <w:rPr>
          <w:color w:val="333333"/>
          <w:w w:val="105"/>
        </w:rPr>
        <w:t>我们通过</w:t>
      </w:r>
      <w:r>
        <w:rPr>
          <w:rFonts w:ascii="Calibri" w:hAnsi="Calibri" w:eastAsia="Calibri" w:cs="Calibri"/>
          <w:color w:val="333333"/>
          <w:w w:val="105"/>
        </w:rPr>
        <w:t>nacos</w:t>
      </w:r>
      <w:r>
        <w:rPr>
          <w:color w:val="333333"/>
          <w:w w:val="105"/>
        </w:rPr>
        <w:t>控制台更新</w:t>
      </w:r>
      <w:r>
        <w:rPr>
          <w:rFonts w:ascii="Calibri" w:hAnsi="Calibri" w:eastAsia="Calibri" w:cs="Calibri"/>
          <w:color w:val="333333"/>
          <w:w w:val="105"/>
        </w:rPr>
        <w:t>common.name</w:t>
      </w:r>
      <w:r>
        <w:rPr>
          <w:color w:val="333333"/>
          <w:w w:val="105"/>
        </w:rPr>
        <w:t>的配置值，再次访问</w:t>
      </w:r>
      <w:r>
        <w:rPr>
          <w:rFonts w:ascii="Calibri" w:hAnsi="Calibri" w:eastAsia="Calibri" w:cs="Calibri"/>
          <w:color w:val="333333"/>
          <w:w w:val="105"/>
        </w:rPr>
        <w:t>web</w:t>
      </w:r>
      <w:r>
        <w:rPr>
          <w:color w:val="333333"/>
          <w:w w:val="105"/>
        </w:rPr>
        <w:t>端点</w:t>
      </w:r>
      <w:r>
        <w:rPr>
          <w:rFonts w:ascii="Calibri" w:hAnsi="Calibri" w:eastAsia="Calibri" w:cs="Calibri"/>
          <w:color w:val="333333"/>
          <w:w w:val="105"/>
        </w:rPr>
        <w:t>/conﬁgs</w:t>
      </w:r>
      <w:r>
        <w:rPr>
          <w:color w:val="333333"/>
          <w:w w:val="105"/>
        </w:rPr>
        <w:t>，发现应用程序能够获取到最新</w:t>
      </w:r>
      <w:r>
        <w:rPr>
          <w:color w:val="333333"/>
          <w:spacing w:val="3"/>
          <w:w w:val="105"/>
        </w:rPr>
        <w:t xml:space="preserve"> </w:t>
      </w:r>
      <w:r>
        <w:rPr>
          <w:color w:val="333333"/>
          <w:w w:val="110"/>
        </w:rPr>
        <w:t>的配置值，说明</w:t>
      </w:r>
      <w:r>
        <w:rPr>
          <w:rFonts w:ascii="Calibri" w:hAnsi="Calibri" w:eastAsia="Calibri" w:cs="Calibri"/>
          <w:color w:val="333333"/>
          <w:w w:val="110"/>
        </w:rPr>
        <w:t>spring-cloud-starter-alibaba-nacos-conﬁg</w:t>
      </w:r>
      <w:r>
        <w:rPr>
          <w:rFonts w:ascii="Calibri" w:hAnsi="Calibri" w:eastAsia="Calibri" w:cs="Calibri"/>
          <w:color w:val="333333"/>
          <w:spacing w:val="2"/>
          <w:w w:val="110"/>
        </w:rPr>
        <w:t xml:space="preserve"> </w:t>
      </w:r>
      <w:r>
        <w:rPr>
          <w:color w:val="333333"/>
          <w:w w:val="110"/>
        </w:rPr>
        <w:t>支持配置的动态更新。</w:t>
      </w:r>
    </w:p>
    <w:p>
      <w:pPr>
        <w:pStyle w:val="6"/>
        <w:spacing w:before="111" w:line="240" w:lineRule="auto"/>
        <w:ind w:left="1332" w:right="699"/>
        <w:jc w:val="left"/>
      </w:pPr>
      <w:r>
        <w:rPr>
          <w:rFonts w:ascii="Calibri" w:hAnsi="Calibri" w:eastAsia="Calibri" w:cs="Calibri"/>
          <w:color w:val="777777"/>
          <w:w w:val="110"/>
        </w:rPr>
        <w:t xml:space="preserve">Note   </w:t>
      </w:r>
      <w:r>
        <w:rPr>
          <w:rFonts w:ascii="Calibri" w:hAnsi="Calibri" w:eastAsia="Calibri" w:cs="Calibri"/>
          <w:color w:val="777777"/>
          <w:spacing w:val="44"/>
          <w:w w:val="110"/>
        </w:rPr>
        <w:t xml:space="preserve"> </w:t>
      </w:r>
      <w:r>
        <w:rPr>
          <w:color w:val="777777"/>
          <w:spacing w:val="-1"/>
          <w:w w:val="110"/>
        </w:rPr>
        <w:t>可以通过配置</w:t>
      </w:r>
      <w:r>
        <w:rPr>
          <w:rFonts w:ascii="Calibri" w:hAnsi="Calibri" w:eastAsia="Calibri" w:cs="Calibri"/>
          <w:color w:val="777777"/>
          <w:spacing w:val="-1"/>
          <w:w w:val="110"/>
        </w:rPr>
        <w:t>spring.cloud.nacos.conﬁg.refresh.enabled=false</w:t>
      </w:r>
      <w:r>
        <w:rPr>
          <w:color w:val="777777"/>
          <w:spacing w:val="-1"/>
          <w:w w:val="110"/>
        </w:rPr>
        <w:t>来关闭动态刷新</w:t>
      </w:r>
    </w:p>
    <w:p>
      <w:pPr>
        <w:pStyle w:val="4"/>
        <w:spacing w:before="122" w:line="240" w:lineRule="auto"/>
        <w:ind w:right="6366"/>
        <w:jc w:val="left"/>
        <w:rPr>
          <w:rFonts w:ascii="微软雅黑" w:hAnsi="微软雅黑" w:eastAsia="微软雅黑" w:cs="微软雅黑"/>
          <w:b w:val="0"/>
          <w:bCs w:val="0"/>
        </w:rPr>
      </w:pPr>
      <w:bookmarkStart w:id="46" w:name="5.2.4 自定义 namespace与group配置"/>
      <w:bookmarkEnd w:id="46"/>
      <w:r>
        <w:rPr>
          <w:b/>
          <w:bCs/>
          <w:color w:val="333333"/>
          <w:w w:val="95"/>
        </w:rPr>
        <w:t xml:space="preserve">5.2.4 </w:t>
      </w:r>
      <w:r>
        <w:rPr>
          <w:rFonts w:ascii="微软雅黑" w:hAnsi="微软雅黑" w:eastAsia="微软雅黑" w:cs="微软雅黑"/>
          <w:color w:val="333333"/>
          <w:w w:val="95"/>
        </w:rPr>
        <w:t>自定义</w:t>
      </w:r>
      <w:r>
        <w:rPr>
          <w:rFonts w:ascii="微软雅黑" w:hAnsi="微软雅黑" w:eastAsia="微软雅黑" w:cs="微软雅黑"/>
          <w:color w:val="333333"/>
          <w:spacing w:val="-24"/>
          <w:w w:val="95"/>
        </w:rPr>
        <w:t xml:space="preserve"> </w:t>
      </w:r>
      <w:r>
        <w:rPr>
          <w:b/>
          <w:bCs/>
          <w:color w:val="333333"/>
          <w:w w:val="95"/>
        </w:rPr>
        <w:t>namespace</w:t>
      </w:r>
      <w:r>
        <w:rPr>
          <w:rFonts w:ascii="微软雅黑" w:hAnsi="微软雅黑" w:eastAsia="微软雅黑" w:cs="微软雅黑"/>
          <w:color w:val="333333"/>
          <w:w w:val="95"/>
        </w:rPr>
        <w:t>与</w:t>
      </w:r>
      <w:r>
        <w:rPr>
          <w:b/>
          <w:bCs/>
          <w:color w:val="333333"/>
          <w:w w:val="95"/>
        </w:rPr>
        <w:t>group</w:t>
      </w:r>
      <w:r>
        <w:rPr>
          <w:rFonts w:ascii="微软雅黑" w:hAnsi="微软雅黑" w:eastAsia="微软雅黑" w:cs="微软雅黑"/>
          <w:color w:val="333333"/>
          <w:w w:val="95"/>
        </w:rPr>
        <w:t>配置</w:t>
      </w:r>
    </w:p>
    <w:p>
      <w:pPr>
        <w:pStyle w:val="5"/>
        <w:spacing w:before="142" w:line="240" w:lineRule="auto"/>
        <w:ind w:right="6366"/>
        <w:jc w:val="left"/>
        <w:rPr>
          <w:b w:val="0"/>
          <w:bCs w:val="0"/>
        </w:rPr>
      </w:pPr>
      <w:r>
        <w:pict>
          <v:shape id="_x0000_s1429" o:spid="_x0000_s1429" o:spt="202" type="#_x0000_t202" style="position:absolute;left:0pt;margin-left:123.4pt;margin-top:33.45pt;height:12.65pt;width:190.55pt;mso-position-horizontal-relative:page;z-index:251661312;mso-width-relative:page;mso-height-relative:page;" filled="f" stroked="t" coordsize="21600,21600">
            <v:path/>
            <v:fill on="f" focussize="0,0"/>
            <v:stroke weight="0.750314960629921pt" color="#DDDDDD" dashstyle="dash"/>
            <v:imagedata o:title=""/>
            <o:lock v:ext="edit"/>
            <v:textbox inset="0mm,0mm,0mm,0mm">
              <w:txbxContent>
                <w:p>
                  <w:pPr>
                    <w:spacing w:before="37"/>
                    <w:ind w:left="62" w:right="0" w:firstLine="0"/>
                    <w:jc w:val="left"/>
                    <w:rPr>
                      <w:rFonts w:ascii="Consolas" w:hAnsi="Consolas" w:eastAsia="Consolas" w:cs="Consolas"/>
                      <w:sz w:val="17"/>
                      <w:szCs w:val="17"/>
                    </w:rPr>
                  </w:pPr>
                  <w:r>
                    <w:rPr>
                      <w:rFonts w:ascii="Consolas"/>
                      <w:color w:val="333333"/>
                      <w:w w:val="103"/>
                      <w:sz w:val="17"/>
                    </w:rPr>
                    <w:t>${spring.cloud.nacos.config.namespace}</w:t>
                  </w:r>
                </w:p>
              </w:txbxContent>
            </v:textbox>
          </v:shape>
        </w:pict>
      </w:r>
      <w:r>
        <w:rPr>
          <w:color w:val="333333"/>
          <w:w w:val="95"/>
        </w:rPr>
        <w:t xml:space="preserve">支持自定义 </w:t>
      </w:r>
      <w:r>
        <w:rPr>
          <w:color w:val="333333"/>
          <w:spacing w:val="32"/>
          <w:w w:val="95"/>
        </w:rPr>
        <w:t xml:space="preserve"> </w:t>
      </w:r>
      <w:r>
        <w:rPr>
          <w:rFonts w:ascii="Arial Black" w:hAnsi="Arial Black" w:eastAsia="Arial Black" w:cs="Arial Black"/>
          <w:b/>
          <w:bCs/>
          <w:color w:val="333333"/>
          <w:w w:val="95"/>
        </w:rPr>
        <w:t>namespace</w:t>
      </w:r>
      <w:r>
        <w:rPr>
          <w:color w:val="333333"/>
          <w:w w:val="95"/>
        </w:rPr>
        <w:t>的配置</w:t>
      </w:r>
    </w:p>
    <w:p>
      <w:pPr>
        <w:spacing w:before="14" w:line="240" w:lineRule="auto"/>
        <w:rPr>
          <w:rFonts w:ascii="微软雅黑" w:hAnsi="微软雅黑" w:eastAsia="微软雅黑" w:cs="微软雅黑"/>
          <w:b/>
          <w:bCs/>
          <w:sz w:val="7"/>
          <w:szCs w:val="7"/>
        </w:rPr>
      </w:pPr>
    </w:p>
    <w:p>
      <w:pPr>
        <w:spacing w:after="0" w:line="240" w:lineRule="auto"/>
        <w:rPr>
          <w:rFonts w:ascii="微软雅黑" w:hAnsi="微软雅黑" w:eastAsia="微软雅黑" w:cs="微软雅黑"/>
          <w:sz w:val="7"/>
          <w:szCs w:val="7"/>
        </w:rPr>
        <w:sectPr>
          <w:headerReference r:id="rId53" w:type="default"/>
          <w:footerReference r:id="rId54" w:type="default"/>
          <w:pgSz w:w="11900" w:h="16820"/>
          <w:pgMar w:top="1100" w:right="0" w:bottom="820" w:left="0" w:header="0" w:footer="634" w:gutter="0"/>
          <w:cols w:space="720" w:num="1"/>
        </w:sectPr>
      </w:pPr>
    </w:p>
    <w:p>
      <w:pPr>
        <w:pStyle w:val="6"/>
        <w:spacing w:line="306" w:lineRule="exact"/>
        <w:ind w:right="0"/>
        <w:jc w:val="left"/>
      </w:pPr>
      <w:r>
        <w:rPr>
          <w:color w:val="333333"/>
        </w:rPr>
        <w:t>在没有明确指定</w:t>
      </w:r>
    </w:p>
    <w:p>
      <w:pPr>
        <w:pStyle w:val="6"/>
        <w:spacing w:line="308" w:lineRule="exact"/>
        <w:ind w:right="0"/>
        <w:jc w:val="left"/>
      </w:pPr>
      <w:r>
        <w:rPr>
          <w:w w:val="110"/>
        </w:rPr>
        <w:br w:type="column"/>
      </w:r>
      <w:r>
        <w:rPr>
          <w:color w:val="333333"/>
          <w:w w:val="110"/>
        </w:rPr>
        <w:t>配置的情况下，</w:t>
      </w:r>
      <w:r>
        <w:rPr>
          <w:color w:val="333333"/>
          <w:spacing w:val="-41"/>
          <w:w w:val="110"/>
        </w:rPr>
        <w:t xml:space="preserve"> </w:t>
      </w:r>
      <w:r>
        <w:rPr>
          <w:color w:val="333333"/>
          <w:w w:val="110"/>
        </w:rPr>
        <w:t>默认使用的是</w:t>
      </w:r>
      <w:r>
        <w:rPr>
          <w:color w:val="333333"/>
          <w:spacing w:val="-41"/>
          <w:w w:val="110"/>
        </w:rPr>
        <w:t xml:space="preserve"> </w:t>
      </w:r>
      <w:r>
        <w:rPr>
          <w:rFonts w:ascii="Calibri" w:hAnsi="Calibri" w:eastAsia="Calibri" w:cs="Calibri"/>
          <w:color w:val="333333"/>
          <w:w w:val="110"/>
        </w:rPr>
        <w:t>Nacos</w:t>
      </w:r>
      <w:r>
        <w:rPr>
          <w:rFonts w:ascii="Calibri" w:hAnsi="Calibri" w:eastAsia="Calibri" w:cs="Calibri"/>
          <w:color w:val="333333"/>
          <w:spacing w:val="-26"/>
          <w:w w:val="110"/>
        </w:rPr>
        <w:t xml:space="preserve"> </w:t>
      </w:r>
      <w:r>
        <w:rPr>
          <w:color w:val="333333"/>
          <w:w w:val="110"/>
        </w:rPr>
        <w:t>上</w:t>
      </w:r>
      <w:r>
        <w:rPr>
          <w:color w:val="333333"/>
          <w:spacing w:val="-41"/>
          <w:w w:val="110"/>
        </w:rPr>
        <w:t xml:space="preserve"> </w:t>
      </w:r>
      <w:r>
        <w:rPr>
          <w:rFonts w:ascii="Calibri" w:hAnsi="Calibri" w:eastAsia="Calibri" w:cs="Calibri"/>
          <w:color w:val="333333"/>
          <w:w w:val="110"/>
        </w:rPr>
        <w:t>Public</w:t>
      </w:r>
      <w:r>
        <w:rPr>
          <w:rFonts w:ascii="Calibri" w:hAnsi="Calibri" w:eastAsia="Calibri" w:cs="Calibri"/>
          <w:color w:val="333333"/>
          <w:spacing w:val="-26"/>
          <w:w w:val="110"/>
        </w:rPr>
        <w:t xml:space="preserve"> </w:t>
      </w:r>
      <w:r>
        <w:rPr>
          <w:color w:val="333333"/>
          <w:w w:val="110"/>
        </w:rPr>
        <w:t>这个</w:t>
      </w:r>
    </w:p>
    <w:p>
      <w:pPr>
        <w:spacing w:after="0" w:line="308" w:lineRule="exact"/>
        <w:jc w:val="left"/>
        <w:sectPr>
          <w:type w:val="continuous"/>
          <w:pgSz w:w="11900" w:h="16820"/>
          <w:pgMar w:top="1120" w:right="0" w:bottom="820" w:left="0" w:header="720" w:footer="720" w:gutter="0"/>
          <w:cols w:equalWidth="0" w:num="2">
            <w:col w:w="2413" w:space="2872"/>
            <w:col w:w="6615"/>
          </w:cols>
        </w:sectPr>
      </w:pPr>
    </w:p>
    <w:p>
      <w:pPr>
        <w:pStyle w:val="6"/>
        <w:spacing w:line="300" w:lineRule="exact"/>
        <w:ind w:right="699"/>
        <w:jc w:val="left"/>
      </w:pPr>
      <w:r>
        <w:pict>
          <v:shape id="_x0000_s1430" o:spid="_x0000_s1430" o:spt="202" type="#_x0000_t202" style="position:absolute;left:0pt;margin-left:0pt;margin-top:798.25pt;height:42.75pt;width: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431" o:spid="_x0000_s1431" o:spt="203" style="position:absolute;left:0pt;margin-left:0pt;margin-top:0pt;height:769.85pt;width:595pt;mso-position-horizontal-relative:page;mso-position-vertical-relative:page;z-index:-251652096;mso-width-relative:page;mso-height-relative:page;" coordsize="11900,15397">
            <o:lock v:ext="edit"/>
            <v:group id="_x0000_s1432" o:spid="_x0000_s1432" o:spt="203" style="position:absolute;left:1080;top:13365;height:301;width:2;" coordorigin="1080,13365" coordsize="2,301">
              <o:lock v:ext="edit"/>
              <v:shape id="_x0000_s1433" o:spid="_x0000_s1433" style="position:absolute;left:1080;top:13365;height:301;width:2;" filled="f" stroked="t" coordorigin="1080,13365" coordsize="0,301" path="m1080,13365l1080,13665e">
                <v:path arrowok="t"/>
                <v:fill on="f" focussize="0,0"/>
                <v:stroke weight="3.00125984251969pt" color="#DDDDDD"/>
                <v:imagedata o:title=""/>
                <o:lock v:ext="edit"/>
              </v:shape>
            </v:group>
            <v:group id="_x0000_s1434" o:spid="_x0000_s1434" o:spt="203" style="position:absolute;left:1058;top:1120;height:1125;width:2;" coordorigin="1058,1120" coordsize="2,1125">
              <o:lock v:ext="edit"/>
              <v:shape id="_x0000_s1435" o:spid="_x0000_s1435" style="position:absolute;left:1058;top:1120;height:1125;width:2;" filled="f" stroked="t" coordorigin="1058,1120" coordsize="0,1125" path="m1058,2245l1058,1120e">
                <v:path arrowok="t"/>
                <v:fill on="f" focussize="0,0"/>
                <v:stroke weight="0.750314960629921pt" color="#DDDDDD"/>
                <v:imagedata o:title=""/>
                <o:lock v:ext="edit"/>
              </v:shape>
            </v:group>
            <v:group id="_x0000_s1436" o:spid="_x0000_s1436" o:spt="203" style="position:absolute;left:1058;top:1120;height:1163;width:9785;" coordorigin="1058,1120" coordsize="9785,1163">
              <o:lock v:ext="edit"/>
              <v:shape id="_x0000_s1437" o:spid="_x0000_s1437" style="position:absolute;left:1058;top:1120;height:1163;width:9785;" filled="f" stroked="t" coordorigin="1058,1120" coordsize="9785,1163" path="m10842,1120l10842,2245,10837,2268,10821,2280,1095,2283,1073,2277,1060,2261,1058,2245e">
                <v:path arrowok="t"/>
                <v:fill on="f" focussize="0,0"/>
                <v:stroke weight="0.750314960629921pt" color="#DDDDDD"/>
                <v:imagedata o:title=""/>
                <o:lock v:ext="edit"/>
              </v:shape>
              <v:shape id="_x0000_s1438" o:spid="_x0000_s1438" o:spt="75" type="#_x0000_t75" style="position:absolute;left:0;top:0;height:1132;width:11900;" filled="f" stroked="f" coordsize="21600,21600">
                <v:path/>
                <v:fill on="f" focussize="0,0"/>
                <v:stroke on="f"/>
                <v:imagedata r:id="rId74" o:title=""/>
                <o:lock v:ext="edit" aspectratio="t"/>
              </v:shape>
              <v:shape id="_x0000_s1439" o:spid="_x0000_s1439" o:spt="75" type="#_x0000_t75" style="position:absolute;left:0;top:1423;height:13974;width:11900;" filled="f" stroked="f" coordsize="21600,21600">
                <v:path/>
                <v:fill on="f" focussize="0,0"/>
                <v:stroke on="f"/>
                <v:imagedata r:id="rId70" o:title=""/>
                <o:lock v:ext="edit" aspectratio="t"/>
              </v:shape>
            </v:group>
          </v:group>
        </w:pict>
      </w:r>
      <w:r>
        <w:rPr>
          <w:rFonts w:ascii="Calibri" w:hAnsi="Calibri" w:eastAsia="Calibri" w:cs="Calibri"/>
          <w:color w:val="333333"/>
          <w:w w:val="105"/>
        </w:rPr>
        <w:t>namespace</w:t>
      </w:r>
      <w:r>
        <w:rPr>
          <w:color w:val="333333"/>
          <w:w w:val="105"/>
        </w:rPr>
        <w:t>。如果需要使用自定义的命名空间，可以通过以下配置来实现：</w:t>
      </w:r>
    </w:p>
    <w:p>
      <w:pPr>
        <w:spacing w:after="0" w:line="300" w:lineRule="exact"/>
        <w:jc w:val="left"/>
        <w:sectPr>
          <w:type w:val="continuous"/>
          <w:pgSz w:w="11900" w:h="16820"/>
          <w:pgMar w:top="1120" w:right="0" w:bottom="820" w:left="0" w:header="720" w:footer="720" w:gutter="0"/>
          <w:cols w:space="720" w:num="1"/>
        </w:sectPr>
      </w:pPr>
    </w:p>
    <w:p>
      <w:pPr>
        <w:spacing w:before="60"/>
        <w:ind w:left="1297" w:right="6366" w:firstLine="0"/>
        <w:jc w:val="left"/>
        <w:rPr>
          <w:rFonts w:ascii="Consolas" w:hAnsi="Consolas" w:eastAsia="Consolas" w:cs="Consolas"/>
          <w:sz w:val="17"/>
          <w:szCs w:val="17"/>
        </w:rPr>
      </w:pPr>
      <w:r>
        <w:rPr>
          <w:rFonts w:ascii="Consolas"/>
          <w:color w:val="0000FF"/>
          <w:w w:val="105"/>
          <w:sz w:val="17"/>
        </w:rPr>
        <w:t>spring</w:t>
      </w:r>
      <w:r>
        <w:rPr>
          <w:rFonts w:ascii="Consolas"/>
          <w:color w:val="333333"/>
          <w:w w:val="105"/>
          <w:sz w:val="17"/>
        </w:rPr>
        <w:t>:</w:t>
      </w:r>
    </w:p>
    <w:p>
      <w:pPr>
        <w:spacing w:before="71"/>
        <w:ind w:left="1717" w:right="6366" w:firstLine="0"/>
        <w:jc w:val="left"/>
        <w:rPr>
          <w:rFonts w:ascii="Consolas" w:hAnsi="Consolas" w:eastAsia="Consolas" w:cs="Consolas"/>
          <w:sz w:val="17"/>
          <w:szCs w:val="17"/>
        </w:rPr>
      </w:pPr>
      <w:r>
        <w:rPr>
          <w:rFonts w:ascii="Consolas"/>
          <w:color w:val="0000FF"/>
          <w:w w:val="105"/>
          <w:sz w:val="17"/>
        </w:rPr>
        <w:t>cloud</w:t>
      </w:r>
      <w:r>
        <w:rPr>
          <w:rFonts w:ascii="Consolas"/>
          <w:color w:val="333333"/>
          <w:w w:val="105"/>
          <w:sz w:val="17"/>
        </w:rPr>
        <w:t>:</w:t>
      </w:r>
    </w:p>
    <w:p>
      <w:pPr>
        <w:spacing w:before="71"/>
        <w:ind w:left="2137" w:right="6366" w:firstLine="0"/>
        <w:jc w:val="left"/>
        <w:rPr>
          <w:rFonts w:ascii="Consolas" w:hAnsi="Consolas" w:eastAsia="Consolas" w:cs="Consolas"/>
          <w:sz w:val="17"/>
          <w:szCs w:val="17"/>
        </w:rPr>
      </w:pPr>
      <w:r>
        <w:rPr>
          <w:rFonts w:ascii="Consolas"/>
          <w:color w:val="0000FF"/>
          <w:w w:val="105"/>
          <w:sz w:val="17"/>
        </w:rPr>
        <w:t>nacos</w:t>
      </w:r>
      <w:r>
        <w:rPr>
          <w:rFonts w:ascii="Consolas"/>
          <w:color w:val="333333"/>
          <w:w w:val="105"/>
          <w:sz w:val="17"/>
        </w:rPr>
        <w:t>:</w:t>
      </w:r>
    </w:p>
    <w:p>
      <w:pPr>
        <w:spacing w:before="71"/>
        <w:ind w:left="2558" w:right="6366" w:firstLine="0"/>
        <w:jc w:val="left"/>
        <w:rPr>
          <w:rFonts w:ascii="Consolas" w:hAnsi="Consolas" w:eastAsia="Consolas" w:cs="Consolas"/>
          <w:sz w:val="17"/>
          <w:szCs w:val="17"/>
        </w:rPr>
      </w:pPr>
      <w:r>
        <w:rPr>
          <w:rFonts w:ascii="Consolas"/>
          <w:color w:val="0000FF"/>
          <w:w w:val="105"/>
          <w:sz w:val="17"/>
        </w:rPr>
        <w:t>config</w:t>
      </w:r>
      <w:r>
        <w:rPr>
          <w:rFonts w:ascii="Consolas"/>
          <w:color w:val="333333"/>
          <w:w w:val="105"/>
          <w:sz w:val="17"/>
        </w:rPr>
        <w:t>:</w:t>
      </w:r>
    </w:p>
    <w:p>
      <w:pPr>
        <w:spacing w:before="71"/>
        <w:ind w:left="2978" w:right="699" w:firstLine="0"/>
        <w:jc w:val="left"/>
        <w:rPr>
          <w:rFonts w:ascii="Consolas" w:hAnsi="Consolas" w:eastAsia="Consolas" w:cs="Consolas"/>
          <w:sz w:val="17"/>
          <w:szCs w:val="17"/>
        </w:rPr>
      </w:pPr>
      <w:r>
        <w:rPr>
          <w:rFonts w:ascii="Consolas" w:hAnsi="Consolas" w:eastAsia="Consolas" w:cs="Consolas"/>
          <w:color w:val="0000FF"/>
          <w:sz w:val="17"/>
          <w:szCs w:val="17"/>
        </w:rPr>
        <w:t>namespace</w:t>
      </w:r>
      <w:r>
        <w:rPr>
          <w:rFonts w:ascii="Consolas" w:hAnsi="Consolas" w:eastAsia="Consolas" w:cs="Consolas"/>
          <w:color w:val="333333"/>
          <w:sz w:val="17"/>
          <w:szCs w:val="17"/>
        </w:rPr>
        <w:t xml:space="preserve">: </w:t>
      </w:r>
      <w:r>
        <w:rPr>
          <w:rFonts w:ascii="Consolas" w:hAnsi="Consolas" w:eastAsia="Consolas" w:cs="Consolas"/>
          <w:color w:val="333333"/>
          <w:spacing w:val="46"/>
          <w:sz w:val="17"/>
          <w:szCs w:val="17"/>
        </w:rPr>
        <w:t xml:space="preserve"> </w:t>
      </w:r>
      <w:r>
        <w:rPr>
          <w:rFonts w:ascii="Consolas" w:hAnsi="Consolas" w:eastAsia="Consolas" w:cs="Consolas"/>
          <w:color w:val="009900"/>
          <w:sz w:val="17"/>
          <w:szCs w:val="17"/>
        </w:rPr>
        <w:t>b3404bc0‐d7dc‐4855‐b519‐570ed34b62d7</w:t>
      </w:r>
    </w:p>
    <w:p>
      <w:pPr>
        <w:spacing w:before="3" w:line="240" w:lineRule="auto"/>
        <w:rPr>
          <w:rFonts w:ascii="Consolas" w:hAnsi="Consolas" w:eastAsia="Consolas" w:cs="Consolas"/>
          <w:sz w:val="28"/>
          <w:szCs w:val="28"/>
        </w:rPr>
      </w:pPr>
    </w:p>
    <w:p>
      <w:pPr>
        <w:spacing w:after="0" w:line="240" w:lineRule="auto"/>
        <w:rPr>
          <w:rFonts w:ascii="Consolas" w:hAnsi="Consolas" w:eastAsia="Consolas" w:cs="Consolas"/>
          <w:sz w:val="28"/>
          <w:szCs w:val="28"/>
        </w:rPr>
        <w:sectPr>
          <w:headerReference r:id="rId55" w:type="default"/>
          <w:footerReference r:id="rId56" w:type="default"/>
          <w:pgSz w:w="11900" w:h="16820"/>
          <w:pgMar w:top="1220" w:right="0" w:bottom="820" w:left="0" w:header="0" w:footer="634" w:gutter="0"/>
          <w:cols w:space="720" w:num="1"/>
        </w:sectPr>
      </w:pPr>
    </w:p>
    <w:p>
      <w:pPr>
        <w:pStyle w:val="6"/>
        <w:spacing w:line="307" w:lineRule="exact"/>
        <w:ind w:right="0"/>
        <w:jc w:val="left"/>
      </w:pPr>
      <w:r>
        <w:rPr>
          <w:rFonts w:ascii="Calibri" w:hAnsi="Calibri" w:eastAsia="Calibri" w:cs="Calibri"/>
          <w:color w:val="333333"/>
          <w:w w:val="105"/>
        </w:rPr>
        <w:t>Note</w:t>
      </w:r>
      <w:r>
        <w:rPr>
          <w:color w:val="333333"/>
          <w:w w:val="105"/>
        </w:rPr>
        <w:t xml:space="preserve">：该配置必须放在  </w:t>
      </w:r>
      <w:r>
        <w:rPr>
          <w:color w:val="333333"/>
          <w:spacing w:val="1"/>
          <w:w w:val="105"/>
        </w:rPr>
        <w:t xml:space="preserve"> </w:t>
      </w:r>
      <w:r>
        <w:rPr>
          <w:rFonts w:ascii="Calibri" w:hAnsi="Calibri" w:eastAsia="Calibri" w:cs="Calibri"/>
          <w:color w:val="333333"/>
          <w:spacing w:val="-1"/>
          <w:w w:val="105"/>
        </w:rPr>
        <w:t>bootstrap.yml</w:t>
      </w:r>
      <w:r>
        <w:rPr>
          <w:color w:val="333333"/>
          <w:spacing w:val="-1"/>
          <w:w w:val="105"/>
        </w:rPr>
        <w:t>文件中。此外</w:t>
      </w:r>
    </w:p>
    <w:p>
      <w:pPr>
        <w:pStyle w:val="6"/>
        <w:spacing w:line="310" w:lineRule="exact"/>
        <w:ind w:right="0"/>
        <w:jc w:val="left"/>
        <w:rPr>
          <w:rFonts w:ascii="Calibri" w:hAnsi="Calibri" w:eastAsia="Calibri" w:cs="Calibri"/>
        </w:rPr>
      </w:pPr>
      <w:r>
        <w:rPr>
          <w:w w:val="110"/>
        </w:rPr>
        <w:br w:type="column"/>
      </w:r>
      <w:r>
        <w:rPr>
          <w:color w:val="333333"/>
          <w:w w:val="110"/>
        </w:rPr>
        <w:t>的值是</w:t>
      </w:r>
      <w:r>
        <w:rPr>
          <w:color w:val="333333"/>
          <w:spacing w:val="24"/>
          <w:w w:val="110"/>
        </w:rPr>
        <w:t xml:space="preserve"> </w:t>
      </w:r>
      <w:r>
        <w:rPr>
          <w:rFonts w:ascii="Calibri" w:hAnsi="Calibri" w:eastAsia="Calibri" w:cs="Calibri"/>
          <w:color w:val="333333"/>
          <w:w w:val="110"/>
        </w:rPr>
        <w:t>namespace</w:t>
      </w:r>
    </w:p>
    <w:p>
      <w:pPr>
        <w:spacing w:after="0" w:line="310" w:lineRule="exact"/>
        <w:jc w:val="left"/>
        <w:rPr>
          <w:rFonts w:ascii="Calibri" w:hAnsi="Calibri" w:eastAsia="Calibri" w:cs="Calibri"/>
        </w:rPr>
        <w:sectPr>
          <w:type w:val="continuous"/>
          <w:pgSz w:w="11900" w:h="16820"/>
          <w:pgMar w:top="1120" w:right="0" w:bottom="820" w:left="0" w:header="720" w:footer="720" w:gutter="0"/>
          <w:cols w:equalWidth="0" w:num="2">
            <w:col w:w="5543" w:space="2582"/>
            <w:col w:w="3775"/>
          </w:cols>
        </w:sectPr>
      </w:pPr>
    </w:p>
    <w:p>
      <w:pPr>
        <w:pStyle w:val="6"/>
        <w:spacing w:before="9" w:line="300" w:lineRule="exact"/>
        <w:ind w:right="699"/>
        <w:jc w:val="left"/>
      </w:pPr>
      <w:r>
        <w:pict>
          <v:shape id="_x0000_s1440" o:spid="_x0000_s1440" o:spt="202" type="#_x0000_t202" style="position:absolute;left:0pt;margin-left:280.2pt;margin-top:-12.6pt;height:12.65pt;width:175.55pt;mso-position-horizontal-relative:page;z-index:251661312;mso-width-relative:page;mso-height-relative:page;" filled="f" stroked="t" coordsize="21600,21600">
            <v:path/>
            <v:fill on="f" focussize="0,0"/>
            <v:stroke weight="0.750314960629921pt" color="#DDDDDD" dashstyle="dash"/>
            <v:imagedata o:title=""/>
            <o:lock v:ext="edit"/>
            <v:textbox inset="0mm,0mm,0mm,0mm">
              <w:txbxContent>
                <w:p>
                  <w:pPr>
                    <w:spacing w:before="35"/>
                    <w:ind w:left="56" w:right="0" w:firstLine="0"/>
                    <w:jc w:val="left"/>
                    <w:rPr>
                      <w:rFonts w:ascii="Consolas" w:hAnsi="Consolas" w:eastAsia="Consolas" w:cs="Consolas"/>
                      <w:sz w:val="17"/>
                      <w:szCs w:val="17"/>
                    </w:rPr>
                  </w:pPr>
                  <w:r>
                    <w:rPr>
                      <w:rFonts w:ascii="Consolas"/>
                      <w:color w:val="333333"/>
                      <w:w w:val="103"/>
                      <w:sz w:val="17"/>
                    </w:rPr>
                    <w:t>spring.cloud.nacos.config.namespace</w:t>
                  </w:r>
                </w:p>
              </w:txbxContent>
            </v:textbox>
          </v:shape>
        </w:pict>
      </w:r>
      <w:r>
        <w:rPr>
          <w:color w:val="333333"/>
          <w:w w:val="105"/>
        </w:rPr>
        <w:t xml:space="preserve">对应的 </w:t>
      </w:r>
      <w:r>
        <w:rPr>
          <w:rFonts w:ascii="Calibri" w:hAnsi="Calibri" w:eastAsia="Calibri" w:cs="Calibri"/>
          <w:color w:val="333333"/>
          <w:w w:val="105"/>
        </w:rPr>
        <w:t>id</w:t>
      </w:r>
      <w:r>
        <w:rPr>
          <w:color w:val="333333"/>
          <w:w w:val="105"/>
        </w:rPr>
        <w:t>，</w:t>
      </w:r>
      <w:r>
        <w:rPr>
          <w:rFonts w:ascii="Calibri" w:hAnsi="Calibri" w:eastAsia="Calibri" w:cs="Calibri"/>
          <w:color w:val="333333"/>
          <w:w w:val="105"/>
        </w:rPr>
        <w:t xml:space="preserve">id </w:t>
      </w:r>
      <w:r>
        <w:rPr>
          <w:color w:val="333333"/>
          <w:w w:val="105"/>
        </w:rPr>
        <w:t xml:space="preserve">值可以在 </w:t>
      </w:r>
      <w:r>
        <w:rPr>
          <w:rFonts w:ascii="Calibri" w:hAnsi="Calibri" w:eastAsia="Calibri" w:cs="Calibri"/>
          <w:color w:val="333333"/>
          <w:w w:val="105"/>
        </w:rPr>
        <w:t xml:space="preserve">Nacos </w:t>
      </w:r>
      <w:r>
        <w:rPr>
          <w:color w:val="333333"/>
          <w:w w:val="105"/>
        </w:rPr>
        <w:t>的控制台获取。并且在添加配置时注意不要选择其他的</w:t>
      </w:r>
      <w:r>
        <w:rPr>
          <w:color w:val="333333"/>
          <w:spacing w:val="27"/>
          <w:w w:val="105"/>
        </w:rPr>
        <w:t xml:space="preserve"> </w:t>
      </w:r>
      <w:r>
        <w:rPr>
          <w:rFonts w:ascii="Calibri" w:hAnsi="Calibri" w:eastAsia="Calibri" w:cs="Calibri"/>
          <w:color w:val="333333"/>
          <w:w w:val="105"/>
        </w:rPr>
        <w:t>namespae</w:t>
      </w:r>
      <w:r>
        <w:rPr>
          <w:color w:val="333333"/>
          <w:w w:val="105"/>
        </w:rPr>
        <w:t>，否则将会导致</w:t>
      </w:r>
      <w:r>
        <w:rPr>
          <w:color w:val="333333"/>
          <w:w w:val="102"/>
        </w:rPr>
        <w:t xml:space="preserve"> </w:t>
      </w:r>
      <w:r>
        <w:rPr>
          <w:color w:val="333333"/>
          <w:w w:val="105"/>
        </w:rPr>
        <w:t>读取不到正确的配置。</w:t>
      </w:r>
    </w:p>
    <w:p>
      <w:pPr>
        <w:pStyle w:val="5"/>
        <w:spacing w:before="126" w:line="240" w:lineRule="auto"/>
        <w:ind w:right="6366"/>
        <w:jc w:val="left"/>
        <w:rPr>
          <w:b w:val="0"/>
          <w:bCs w:val="0"/>
        </w:rPr>
      </w:pPr>
      <w:r>
        <w:rPr>
          <w:color w:val="333333"/>
        </w:rPr>
        <w:t xml:space="preserve">支持自定义 </w:t>
      </w:r>
      <w:r>
        <w:rPr>
          <w:rFonts w:ascii="Arial Black" w:hAnsi="Arial Black" w:eastAsia="Arial Black" w:cs="Arial Black"/>
          <w:b/>
          <w:bCs/>
          <w:color w:val="333333"/>
        </w:rPr>
        <w:t>Group</w:t>
      </w:r>
      <w:r>
        <w:rPr>
          <w:rFonts w:ascii="Arial Black" w:hAnsi="Arial Black" w:eastAsia="Arial Black" w:cs="Arial Black"/>
          <w:b/>
          <w:bCs/>
          <w:color w:val="333333"/>
          <w:spacing w:val="-3"/>
        </w:rPr>
        <w:t xml:space="preserve"> </w:t>
      </w:r>
      <w:r>
        <w:rPr>
          <w:color w:val="333333"/>
        </w:rPr>
        <w:t>的配置</w:t>
      </w:r>
    </w:p>
    <w:p>
      <w:pPr>
        <w:spacing w:before="14" w:line="240" w:lineRule="auto"/>
        <w:rPr>
          <w:rFonts w:ascii="微软雅黑" w:hAnsi="微软雅黑" w:eastAsia="微软雅黑" w:cs="微软雅黑"/>
          <w:b/>
          <w:bCs/>
          <w:sz w:val="7"/>
          <w:szCs w:val="7"/>
        </w:rPr>
      </w:pPr>
    </w:p>
    <w:p>
      <w:pPr>
        <w:spacing w:after="0" w:line="240" w:lineRule="auto"/>
        <w:rPr>
          <w:rFonts w:ascii="微软雅黑" w:hAnsi="微软雅黑" w:eastAsia="微软雅黑" w:cs="微软雅黑"/>
          <w:sz w:val="7"/>
          <w:szCs w:val="7"/>
        </w:rPr>
        <w:sectPr>
          <w:type w:val="continuous"/>
          <w:pgSz w:w="11900" w:h="16820"/>
          <w:pgMar w:top="1120" w:right="0" w:bottom="820" w:left="0" w:header="720" w:footer="720" w:gutter="0"/>
          <w:cols w:space="720" w:num="1"/>
        </w:sectPr>
      </w:pPr>
    </w:p>
    <w:p>
      <w:pPr>
        <w:pStyle w:val="6"/>
        <w:spacing w:line="293" w:lineRule="exact"/>
        <w:ind w:right="0"/>
        <w:jc w:val="left"/>
      </w:pPr>
      <w:r>
        <w:pict>
          <v:shape id="_x0000_s1441" o:spid="_x0000_s1441" o:spt="202" type="#_x0000_t202" style="position:absolute;left:0pt;margin-left:123.4pt;margin-top:2.85pt;height:12.65pt;width:171.05pt;mso-position-horizontal-relative:page;z-index:-251652096;mso-width-relative:page;mso-height-relative:page;" filled="f" stroked="t" coordsize="21600,21600">
            <v:path/>
            <v:fill on="f" focussize="0,0"/>
            <v:stroke weight="0.750314960629921pt" color="#DDDDDD" dashstyle="dash"/>
            <v:imagedata o:title=""/>
            <o:lock v:ext="edit"/>
            <v:textbox inset="0mm,0mm,0mm,0mm">
              <w:txbxContent>
                <w:p>
                  <w:pPr>
                    <w:spacing w:before="35"/>
                    <w:ind w:left="62" w:right="0" w:firstLine="0"/>
                    <w:jc w:val="left"/>
                    <w:rPr>
                      <w:rFonts w:ascii="Consolas" w:hAnsi="Consolas" w:eastAsia="Consolas" w:cs="Consolas"/>
                      <w:sz w:val="17"/>
                      <w:szCs w:val="17"/>
                    </w:rPr>
                  </w:pPr>
                  <w:r>
                    <w:rPr>
                      <w:rFonts w:ascii="Consolas"/>
                      <w:color w:val="333333"/>
                      <w:w w:val="103"/>
                      <w:sz w:val="17"/>
                    </w:rPr>
                    <w:t>${spring.cloud.nacos.config.group}</w:t>
                  </w:r>
                </w:p>
              </w:txbxContent>
            </v:textbox>
          </v:shape>
        </w:pict>
      </w:r>
      <w:r>
        <w:rPr>
          <w:color w:val="333333"/>
          <w:w w:val="105"/>
        </w:rPr>
        <w:t>在没有明确指定</w:t>
      </w:r>
    </w:p>
    <w:p>
      <w:pPr>
        <w:pStyle w:val="6"/>
        <w:spacing w:line="316" w:lineRule="exact"/>
        <w:ind w:right="0"/>
        <w:jc w:val="left"/>
      </w:pPr>
      <w:r>
        <w:rPr>
          <w:color w:val="333333"/>
          <w:w w:val="105"/>
        </w:rPr>
        <w:t>需要自定义自己的</w:t>
      </w:r>
      <w:r>
        <w:rPr>
          <w:color w:val="333333"/>
          <w:spacing w:val="-20"/>
          <w:w w:val="105"/>
        </w:rPr>
        <w:t xml:space="preserve"> </w:t>
      </w:r>
      <w:r>
        <w:rPr>
          <w:rFonts w:ascii="Calibri" w:hAnsi="Calibri" w:eastAsia="Calibri" w:cs="Calibri"/>
          <w:color w:val="333333"/>
          <w:spacing w:val="-1"/>
          <w:w w:val="105"/>
        </w:rPr>
        <w:t>Group</w:t>
      </w:r>
      <w:r>
        <w:rPr>
          <w:color w:val="333333"/>
          <w:spacing w:val="-1"/>
          <w:w w:val="105"/>
        </w:rPr>
        <w:t>，可以通过以下配置来实现：</w:t>
      </w:r>
    </w:p>
    <w:p>
      <w:pPr>
        <w:pStyle w:val="6"/>
        <w:spacing w:line="309" w:lineRule="exact"/>
        <w:ind w:left="136" w:right="0"/>
        <w:jc w:val="left"/>
      </w:pPr>
      <w:r>
        <w:rPr>
          <w:w w:val="105"/>
        </w:rPr>
        <w:br w:type="column"/>
      </w:r>
      <w:r>
        <w:rPr>
          <w:color w:val="333333"/>
          <w:w w:val="105"/>
        </w:rPr>
        <w:t xml:space="preserve">配置的情况下， 默认使用的是 </w:t>
      </w:r>
      <w:r>
        <w:rPr>
          <w:rFonts w:ascii="Calibri" w:hAnsi="Calibri" w:eastAsia="Calibri" w:cs="Calibri"/>
          <w:color w:val="333333"/>
          <w:w w:val="105"/>
        </w:rPr>
        <w:t xml:space="preserve">DEFAULT_GROUP </w:t>
      </w:r>
      <w:r>
        <w:rPr>
          <w:rFonts w:ascii="Calibri" w:hAnsi="Calibri" w:eastAsia="Calibri" w:cs="Calibri"/>
          <w:color w:val="333333"/>
          <w:spacing w:val="17"/>
          <w:w w:val="105"/>
        </w:rPr>
        <w:t xml:space="preserve"> </w:t>
      </w:r>
      <w:r>
        <w:rPr>
          <w:color w:val="333333"/>
          <w:w w:val="105"/>
        </w:rPr>
        <w:t>。如果</w:t>
      </w:r>
    </w:p>
    <w:p>
      <w:pPr>
        <w:spacing w:after="0" w:line="309" w:lineRule="exact"/>
        <w:jc w:val="left"/>
        <w:sectPr>
          <w:type w:val="continuous"/>
          <w:pgSz w:w="11900" w:h="16820"/>
          <w:pgMar w:top="1120" w:right="0" w:bottom="820" w:left="0" w:header="720" w:footer="720" w:gutter="0"/>
          <w:cols w:equalWidth="0" w:num="2">
            <w:col w:w="5770" w:space="40"/>
            <w:col w:w="6090"/>
          </w:cols>
        </w:sectPr>
      </w:pPr>
    </w:p>
    <w:p>
      <w:pPr>
        <w:spacing w:before="0" w:line="240" w:lineRule="auto"/>
        <w:rPr>
          <w:rFonts w:ascii="微软雅黑" w:hAnsi="微软雅黑" w:eastAsia="微软雅黑" w:cs="微软雅黑"/>
          <w:sz w:val="15"/>
          <w:szCs w:val="15"/>
        </w:rPr>
      </w:pPr>
      <w:r>
        <w:pict>
          <v:shape id="_x0000_s1442" o:spid="_x0000_s1442" o:spt="202" type="#_x0000_t202" style="position:absolute;left:0pt;margin-left:0pt;margin-top:798.25pt;height:42.75pt;width: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443" o:spid="_x0000_s1443" o:spt="203" style="position:absolute;left:0pt;margin-left:0pt;margin-top:0pt;height:784.95pt;width:595pt;mso-position-horizontal-relative:page;mso-position-vertical-relative:page;z-index:-251652096;mso-width-relative:page;mso-height-relative:page;" coordsize="11900,15699">
            <o:lock v:ext="edit"/>
            <v:group id="_x0000_s1444" o:spid="_x0000_s1444" o:spt="203" style="position:absolute;left:1058;top:1128;height:1561;width:9785;" coordorigin="1058,1128" coordsize="9785,1561">
              <o:lock v:ext="edit"/>
              <v:shape id="_x0000_s1445" o:spid="_x0000_s1445" style="position:absolute;left:1058;top:1128;height:1561;width:9785;" filled="f" stroked="t" coordorigin="1058,1128" coordsize="9785,1561" path="m1058,2651l1058,1166,1063,1142,1079,1130,10805,1128,10827,1133,10840,1149,10842,2651,10837,2674,10821,2687,1095,2689,1073,2684,1060,2668,1058,2651xe">
                <v:path arrowok="t"/>
                <v:fill on="f" focussize="0,0"/>
                <v:stroke weight="0.750314960629921pt" color="#DDDDDD"/>
                <v:imagedata o:title=""/>
                <o:lock v:ext="edit"/>
              </v:shape>
              <v:shape id="_x0000_s1446" o:spid="_x0000_s1446" o:spt="75" type="#_x0000_t75" style="position:absolute;left:0;top:0;height:1132;width:11900;" filled="f" stroked="f" coordsize="21600,21600">
                <v:path/>
                <v:fill on="f" focussize="0,0"/>
                <v:stroke on="f"/>
                <v:imagedata r:id="rId74" o:title=""/>
                <o:lock v:ext="edit" aspectratio="t"/>
              </v:shape>
            </v:group>
            <v:group id="_x0000_s1447" o:spid="_x0000_s1447" o:spt="203" style="position:absolute;left:1058;top:9389;height:6303;width:9784;" coordorigin="1058,9389" coordsize="9784,6303">
              <o:lock v:ext="edit"/>
              <v:shape id="_x0000_s1448" o:spid="_x0000_s1448" style="position:absolute;left:1058;top:9389;height:6303;width:9784;" filled="f" stroked="t" coordorigin="1058,9389" coordsize="9784,6303" path="m1058,15691l1058,9426,1063,9403,1079,9391,10804,9389,10827,9394,10839,9410,10842,15691e">
                <v:path arrowok="t"/>
                <v:fill on="f" focussize="0,0"/>
                <v:stroke weight="0.750314960629921pt" color="#DDDDDD"/>
                <v:imagedata o:title=""/>
                <o:lock v:ext="edit"/>
              </v:shape>
              <v:shape id="_x0000_s1449" o:spid="_x0000_s1449" o:spt="75" type="#_x0000_t75" style="position:absolute;left:0;top:1423;height:13974;width:11900;" filled="f" stroked="f" coordsize="21600,21600">
                <v:path/>
                <v:fill on="f" focussize="0,0"/>
                <v:stroke on="f"/>
                <v:imagedata r:id="rId70" o:title=""/>
                <o:lock v:ext="edit" aspectratio="t"/>
              </v:shape>
            </v:group>
          </v:group>
        </w:pict>
      </w:r>
    </w:p>
    <w:p>
      <w:pPr>
        <w:spacing w:line="1558"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30"/>
          <w:sz w:val="20"/>
          <w:szCs w:val="20"/>
        </w:rPr>
        <w:pict>
          <v:shape id="_x0000_s1450" o:spid="_x0000_s1450" o:spt="202" type="#_x0000_t202" style="height:77.95pt;width:489.15pt;" filled="f" stroked="t" coordsize="21600,21600">
            <v:path/>
            <v:fill on="f" focussize="0,0"/>
            <v:stroke weight="0.750314960629921pt" color="#DDDDDD" dashstyle="dash"/>
            <v:imagedata o:title=""/>
            <o:lock v:ext="edit"/>
            <v:textbox inset="0mm,0mm,0mm,0mm">
              <w:txbxContent>
                <w:p>
                  <w:pPr>
                    <w:spacing w:before="136"/>
                    <w:ind w:left="232" w:right="0" w:firstLine="0"/>
                    <w:jc w:val="left"/>
                    <w:rPr>
                      <w:rFonts w:ascii="Consolas" w:hAnsi="Consolas" w:eastAsia="Consolas" w:cs="Consolas"/>
                      <w:sz w:val="17"/>
                      <w:szCs w:val="17"/>
                    </w:rPr>
                  </w:pPr>
                  <w:r>
                    <w:rPr>
                      <w:rFonts w:ascii="Consolas"/>
                      <w:color w:val="0000FF"/>
                      <w:w w:val="103"/>
                      <w:sz w:val="17"/>
                    </w:rPr>
                    <w:t>sprin</w:t>
                  </w:r>
                  <w:r>
                    <w:rPr>
                      <w:rFonts w:ascii="Consolas"/>
                      <w:color w:val="0000FF"/>
                      <w:spacing w:val="-1"/>
                      <w:w w:val="103"/>
                      <w:sz w:val="17"/>
                    </w:rPr>
                    <w:t>g</w:t>
                  </w:r>
                  <w:r>
                    <w:rPr>
                      <w:rFonts w:ascii="Consolas"/>
                      <w:color w:val="333333"/>
                      <w:w w:val="103"/>
                      <w:sz w:val="17"/>
                    </w:rPr>
                    <w:t>:</w:t>
                  </w:r>
                </w:p>
                <w:p>
                  <w:pPr>
                    <w:spacing w:before="71"/>
                    <w:ind w:left="652" w:right="0" w:firstLine="0"/>
                    <w:jc w:val="left"/>
                    <w:rPr>
                      <w:rFonts w:ascii="Consolas" w:hAnsi="Consolas" w:eastAsia="Consolas" w:cs="Consolas"/>
                      <w:sz w:val="17"/>
                      <w:szCs w:val="17"/>
                    </w:rPr>
                  </w:pPr>
                  <w:r>
                    <w:rPr>
                      <w:rFonts w:ascii="Consolas"/>
                      <w:color w:val="0000FF"/>
                      <w:w w:val="103"/>
                      <w:sz w:val="17"/>
                    </w:rPr>
                    <w:t>clou</w:t>
                  </w:r>
                  <w:r>
                    <w:rPr>
                      <w:rFonts w:ascii="Consolas"/>
                      <w:color w:val="0000FF"/>
                      <w:spacing w:val="-1"/>
                      <w:w w:val="103"/>
                      <w:sz w:val="17"/>
                    </w:rPr>
                    <w:t>d</w:t>
                  </w:r>
                  <w:r>
                    <w:rPr>
                      <w:rFonts w:ascii="Consolas"/>
                      <w:color w:val="333333"/>
                      <w:w w:val="103"/>
                      <w:sz w:val="17"/>
                    </w:rPr>
                    <w:t>:</w:t>
                  </w:r>
                </w:p>
                <w:p>
                  <w:pPr>
                    <w:spacing w:before="71"/>
                    <w:ind w:left="1072" w:right="0" w:firstLine="0"/>
                    <w:jc w:val="left"/>
                    <w:rPr>
                      <w:rFonts w:ascii="Consolas" w:hAnsi="Consolas" w:eastAsia="Consolas" w:cs="Consolas"/>
                      <w:sz w:val="17"/>
                      <w:szCs w:val="17"/>
                    </w:rPr>
                  </w:pPr>
                  <w:r>
                    <w:rPr>
                      <w:rFonts w:ascii="Consolas"/>
                      <w:color w:val="0000FF"/>
                      <w:w w:val="103"/>
                      <w:sz w:val="17"/>
                    </w:rPr>
                    <w:t>naco</w:t>
                  </w:r>
                  <w:r>
                    <w:rPr>
                      <w:rFonts w:ascii="Consolas"/>
                      <w:color w:val="0000FF"/>
                      <w:spacing w:val="-1"/>
                      <w:w w:val="103"/>
                      <w:sz w:val="17"/>
                    </w:rPr>
                    <w:t>s</w:t>
                  </w:r>
                  <w:r>
                    <w:rPr>
                      <w:rFonts w:ascii="Consolas"/>
                      <w:color w:val="333333"/>
                      <w:w w:val="103"/>
                      <w:sz w:val="17"/>
                    </w:rPr>
                    <w:t>:</w:t>
                  </w:r>
                </w:p>
                <w:p>
                  <w:pPr>
                    <w:spacing w:before="71"/>
                    <w:ind w:left="1492" w:right="0" w:firstLine="0"/>
                    <w:jc w:val="left"/>
                    <w:rPr>
                      <w:rFonts w:ascii="Consolas" w:hAnsi="Consolas" w:eastAsia="Consolas" w:cs="Consolas"/>
                      <w:sz w:val="17"/>
                      <w:szCs w:val="17"/>
                    </w:rPr>
                  </w:pPr>
                  <w:r>
                    <w:rPr>
                      <w:rFonts w:ascii="Consolas"/>
                      <w:color w:val="0000FF"/>
                      <w:w w:val="103"/>
                      <w:sz w:val="17"/>
                    </w:rPr>
                    <w:t>confi</w:t>
                  </w:r>
                  <w:r>
                    <w:rPr>
                      <w:rFonts w:ascii="Consolas"/>
                      <w:color w:val="0000FF"/>
                      <w:spacing w:val="-1"/>
                      <w:w w:val="103"/>
                      <w:sz w:val="17"/>
                    </w:rPr>
                    <w:t>g</w:t>
                  </w:r>
                  <w:r>
                    <w:rPr>
                      <w:rFonts w:ascii="Consolas"/>
                      <w:color w:val="333333"/>
                      <w:w w:val="103"/>
                      <w:sz w:val="17"/>
                    </w:rPr>
                    <w:t>:</w:t>
                  </w:r>
                </w:p>
                <w:p>
                  <w:pPr>
                    <w:spacing w:before="71"/>
                    <w:ind w:left="1912" w:right="0" w:firstLine="0"/>
                    <w:jc w:val="left"/>
                    <w:rPr>
                      <w:rFonts w:ascii="Consolas" w:hAnsi="Consolas" w:eastAsia="Consolas" w:cs="Consolas"/>
                      <w:sz w:val="17"/>
                      <w:szCs w:val="17"/>
                    </w:rPr>
                  </w:pPr>
                  <w:r>
                    <w:rPr>
                      <w:rFonts w:ascii="Consolas"/>
                      <w:color w:val="0000FF"/>
                      <w:w w:val="103"/>
                      <w:sz w:val="17"/>
                    </w:rPr>
                    <w:t>grou</w:t>
                  </w:r>
                  <w:r>
                    <w:rPr>
                      <w:rFonts w:ascii="Consolas"/>
                      <w:color w:val="0000FF"/>
                      <w:spacing w:val="-1"/>
                      <w:w w:val="103"/>
                      <w:sz w:val="17"/>
                    </w:rPr>
                    <w:t>p</w:t>
                  </w:r>
                  <w:r>
                    <w:rPr>
                      <w:rFonts w:ascii="Consolas"/>
                      <w:color w:val="333333"/>
                      <w:w w:val="103"/>
                      <w:sz w:val="17"/>
                    </w:rPr>
                    <w:t>:</w:t>
                  </w:r>
                  <w:r>
                    <w:rPr>
                      <w:rFonts w:ascii="Consolas"/>
                      <w:color w:val="333333"/>
                      <w:spacing w:val="2"/>
                      <w:sz w:val="17"/>
                    </w:rPr>
                    <w:t xml:space="preserve"> </w:t>
                  </w:r>
                  <w:r>
                    <w:rPr>
                      <w:rFonts w:ascii="Consolas"/>
                      <w:color w:val="009900"/>
                      <w:w w:val="103"/>
                      <w:sz w:val="17"/>
                    </w:rPr>
                    <w:t>DEVELOP_GROUP</w:t>
                  </w:r>
                </w:p>
              </w:txbxContent>
            </v:textbox>
            <w10:wrap type="none"/>
            <w10:anchorlock/>
          </v:shape>
        </w:pict>
      </w:r>
    </w:p>
    <w:p>
      <w:pPr>
        <w:spacing w:before="13" w:line="240" w:lineRule="auto"/>
        <w:rPr>
          <w:rFonts w:ascii="微软雅黑" w:hAnsi="微软雅黑" w:eastAsia="微软雅黑" w:cs="微软雅黑"/>
          <w:sz w:val="11"/>
          <w:szCs w:val="11"/>
        </w:rPr>
      </w:pPr>
    </w:p>
    <w:p>
      <w:pPr>
        <w:pStyle w:val="6"/>
        <w:spacing w:line="292" w:lineRule="exact"/>
        <w:ind w:right="699"/>
        <w:jc w:val="left"/>
      </w:pPr>
      <w:r>
        <w:rPr>
          <w:rFonts w:ascii="Calibri" w:hAnsi="Calibri" w:eastAsia="Calibri" w:cs="Calibri"/>
          <w:color w:val="333333"/>
          <w:w w:val="105"/>
        </w:rPr>
        <w:t>Note</w:t>
      </w:r>
      <w:r>
        <w:rPr>
          <w:color w:val="333333"/>
          <w:w w:val="105"/>
        </w:rPr>
        <w:t xml:space="preserve">：该配置必须放在  </w:t>
      </w:r>
      <w:r>
        <w:rPr>
          <w:rFonts w:ascii="Calibri" w:hAnsi="Calibri" w:eastAsia="Calibri" w:cs="Calibri"/>
          <w:color w:val="333333"/>
          <w:w w:val="105"/>
        </w:rPr>
        <w:t xml:space="preserve">bootstrap.properties  </w:t>
      </w:r>
      <w:r>
        <w:rPr>
          <w:color w:val="333333"/>
          <w:w w:val="105"/>
        </w:rPr>
        <w:t xml:space="preserve">文件中。并且在添加配置时  </w:t>
      </w:r>
      <w:r>
        <w:rPr>
          <w:rFonts w:ascii="Calibri" w:hAnsi="Calibri" w:eastAsia="Calibri" w:cs="Calibri"/>
          <w:color w:val="333333"/>
          <w:w w:val="105"/>
        </w:rPr>
        <w:t>Group</w:t>
      </w:r>
      <w:r>
        <w:rPr>
          <w:rFonts w:ascii="Calibri" w:hAnsi="Calibri" w:eastAsia="Calibri" w:cs="Calibri"/>
          <w:color w:val="333333"/>
          <w:spacing w:val="15"/>
          <w:w w:val="105"/>
        </w:rPr>
        <w:t xml:space="preserve"> </w:t>
      </w:r>
      <w:r>
        <w:rPr>
          <w:color w:val="333333"/>
          <w:w w:val="105"/>
        </w:rPr>
        <w:t>的值一定要和</w:t>
      </w:r>
    </w:p>
    <w:p>
      <w:pPr>
        <w:pStyle w:val="6"/>
        <w:spacing w:line="313" w:lineRule="exact"/>
        <w:ind w:left="1241" w:right="3293"/>
        <w:jc w:val="center"/>
      </w:pPr>
      <w:r>
        <w:pict>
          <v:shape id="_x0000_s1451" o:spid="_x0000_s1451" o:spt="202" type="#_x0000_t202" style="position:absolute;left:0pt;margin-left:52.85pt;margin-top:3.1pt;height:12.65pt;width:156.05pt;mso-position-horizontal-relative:page;z-index:251661312;mso-width-relative:page;mso-height-relative:page;" filled="f" stroked="t" coordsize="21600,21600">
            <v:path/>
            <v:fill on="f" focussize="0,0"/>
            <v:stroke weight="0.750314960629921pt" color="#DDDDDD" dashstyle="dash"/>
            <v:imagedata o:title=""/>
            <o:lock v:ext="edit"/>
            <v:textbox inset="0mm,0mm,0mm,0mm">
              <w:txbxContent>
                <w:p>
                  <w:pPr>
                    <w:spacing w:before="37"/>
                    <w:ind w:left="56" w:right="0" w:firstLine="0"/>
                    <w:jc w:val="left"/>
                    <w:rPr>
                      <w:rFonts w:ascii="Consolas" w:hAnsi="Consolas" w:eastAsia="Consolas" w:cs="Consolas"/>
                      <w:sz w:val="17"/>
                      <w:szCs w:val="17"/>
                    </w:rPr>
                  </w:pPr>
                  <w:r>
                    <w:rPr>
                      <w:rFonts w:ascii="Consolas"/>
                      <w:color w:val="333333"/>
                      <w:w w:val="103"/>
                      <w:sz w:val="17"/>
                    </w:rPr>
                    <w:t>spring.cloud.nacos.config.group</w:t>
                  </w:r>
                </w:p>
              </w:txbxContent>
            </v:textbox>
          </v:shape>
        </w:pict>
      </w:r>
      <w:r>
        <w:rPr>
          <w:color w:val="333333"/>
          <w:w w:val="105"/>
        </w:rPr>
        <w:t>的配置值一致。</w:t>
      </w:r>
    </w:p>
    <w:p>
      <w:pPr>
        <w:pStyle w:val="4"/>
        <w:spacing w:before="123" w:line="240" w:lineRule="auto"/>
        <w:ind w:right="6366"/>
        <w:jc w:val="left"/>
        <w:rPr>
          <w:rFonts w:ascii="微软雅黑" w:hAnsi="微软雅黑" w:eastAsia="微软雅黑" w:cs="微软雅黑"/>
          <w:b w:val="0"/>
          <w:bCs w:val="0"/>
        </w:rPr>
      </w:pPr>
      <w:bookmarkStart w:id="47" w:name="5.2.5 自定义扩展的 Data Id 配置"/>
      <w:bookmarkEnd w:id="47"/>
      <w:r>
        <w:rPr>
          <w:b/>
          <w:bCs/>
          <w:color w:val="333333"/>
        </w:rPr>
        <w:t>5.2.5</w:t>
      </w:r>
      <w:r>
        <w:rPr>
          <w:b/>
          <w:bCs/>
          <w:color w:val="333333"/>
          <w:spacing w:val="-43"/>
        </w:rPr>
        <w:t xml:space="preserve"> </w:t>
      </w:r>
      <w:r>
        <w:rPr>
          <w:rFonts w:ascii="微软雅黑" w:hAnsi="微软雅黑" w:eastAsia="微软雅黑" w:cs="微软雅黑"/>
          <w:color w:val="333333"/>
        </w:rPr>
        <w:t>自定义扩展的</w:t>
      </w:r>
      <w:r>
        <w:rPr>
          <w:rFonts w:ascii="微软雅黑" w:hAnsi="微软雅黑" w:eastAsia="微软雅黑" w:cs="微软雅黑"/>
          <w:color w:val="333333"/>
          <w:spacing w:val="-35"/>
        </w:rPr>
        <w:t xml:space="preserve"> </w:t>
      </w:r>
      <w:r>
        <w:rPr>
          <w:b/>
          <w:bCs/>
          <w:color w:val="333333"/>
        </w:rPr>
        <w:t>Data</w:t>
      </w:r>
      <w:r>
        <w:rPr>
          <w:b/>
          <w:bCs/>
          <w:color w:val="333333"/>
          <w:spacing w:val="-43"/>
        </w:rPr>
        <w:t xml:space="preserve"> </w:t>
      </w:r>
      <w:r>
        <w:rPr>
          <w:b/>
          <w:bCs/>
          <w:color w:val="333333"/>
        </w:rPr>
        <w:t>Id</w:t>
      </w:r>
      <w:r>
        <w:rPr>
          <w:b/>
          <w:bCs/>
          <w:color w:val="333333"/>
          <w:spacing w:val="-43"/>
        </w:rPr>
        <w:t xml:space="preserve"> </w:t>
      </w:r>
      <w:r>
        <w:rPr>
          <w:rFonts w:ascii="微软雅黑" w:hAnsi="微软雅黑" w:eastAsia="微软雅黑" w:cs="微软雅黑"/>
          <w:color w:val="333333"/>
        </w:rPr>
        <w:t>配置</w:t>
      </w:r>
    </w:p>
    <w:p>
      <w:pPr>
        <w:pStyle w:val="6"/>
        <w:spacing w:before="142" w:line="338" w:lineRule="auto"/>
        <w:ind w:right="699"/>
        <w:jc w:val="left"/>
      </w:pPr>
      <w:r>
        <w:rPr>
          <w:rFonts w:ascii="Calibri" w:hAnsi="Calibri" w:eastAsia="Calibri" w:cs="Calibri"/>
          <w:color w:val="333333"/>
          <w:w w:val="110"/>
        </w:rPr>
        <w:t>Spring</w:t>
      </w:r>
      <w:r>
        <w:rPr>
          <w:rFonts w:ascii="Calibri" w:hAnsi="Calibri" w:eastAsia="Calibri" w:cs="Calibri"/>
          <w:color w:val="333333"/>
          <w:spacing w:val="-7"/>
          <w:w w:val="110"/>
        </w:rPr>
        <w:t xml:space="preserve"> </w:t>
      </w:r>
      <w:r>
        <w:rPr>
          <w:rFonts w:ascii="Calibri" w:hAnsi="Calibri" w:eastAsia="Calibri" w:cs="Calibri"/>
          <w:color w:val="333333"/>
          <w:w w:val="110"/>
        </w:rPr>
        <w:t>Cloud</w:t>
      </w:r>
      <w:r>
        <w:rPr>
          <w:rFonts w:ascii="Calibri" w:hAnsi="Calibri" w:eastAsia="Calibri" w:cs="Calibri"/>
          <w:color w:val="333333"/>
          <w:spacing w:val="-7"/>
          <w:w w:val="110"/>
        </w:rPr>
        <w:t xml:space="preserve"> </w:t>
      </w:r>
      <w:r>
        <w:rPr>
          <w:rFonts w:ascii="Calibri" w:hAnsi="Calibri" w:eastAsia="Calibri" w:cs="Calibri"/>
          <w:color w:val="333333"/>
          <w:w w:val="110"/>
        </w:rPr>
        <w:t>Alibaba</w:t>
      </w:r>
      <w:r>
        <w:rPr>
          <w:rFonts w:ascii="Calibri" w:hAnsi="Calibri" w:eastAsia="Calibri" w:cs="Calibri"/>
          <w:color w:val="333333"/>
          <w:spacing w:val="-7"/>
          <w:w w:val="110"/>
        </w:rPr>
        <w:t xml:space="preserve"> </w:t>
      </w:r>
      <w:r>
        <w:rPr>
          <w:rFonts w:ascii="Calibri" w:hAnsi="Calibri" w:eastAsia="Calibri" w:cs="Calibri"/>
          <w:color w:val="333333"/>
          <w:w w:val="110"/>
        </w:rPr>
        <w:t>Nacos</w:t>
      </w:r>
      <w:r>
        <w:rPr>
          <w:rFonts w:ascii="Calibri" w:hAnsi="Calibri" w:eastAsia="Calibri" w:cs="Calibri"/>
          <w:color w:val="333333"/>
          <w:spacing w:val="-7"/>
          <w:w w:val="110"/>
        </w:rPr>
        <w:t xml:space="preserve"> </w:t>
      </w:r>
      <w:r>
        <w:rPr>
          <w:rFonts w:ascii="Calibri" w:hAnsi="Calibri" w:eastAsia="Calibri" w:cs="Calibri"/>
          <w:color w:val="333333"/>
          <w:w w:val="110"/>
        </w:rPr>
        <w:t>Conﬁg</w:t>
      </w:r>
      <w:r>
        <w:rPr>
          <w:color w:val="333333"/>
          <w:w w:val="110"/>
        </w:rPr>
        <w:t>可支持自定义</w:t>
      </w:r>
      <w:r>
        <w:rPr>
          <w:color w:val="333333"/>
          <w:spacing w:val="-22"/>
          <w:w w:val="110"/>
        </w:rPr>
        <w:t xml:space="preserve"> </w:t>
      </w:r>
      <w:r>
        <w:rPr>
          <w:rFonts w:ascii="Calibri" w:hAnsi="Calibri" w:eastAsia="Calibri" w:cs="Calibri"/>
          <w:color w:val="333333"/>
          <w:w w:val="110"/>
        </w:rPr>
        <w:t>Data</w:t>
      </w:r>
      <w:r>
        <w:rPr>
          <w:rFonts w:ascii="Calibri" w:hAnsi="Calibri" w:eastAsia="Calibri" w:cs="Calibri"/>
          <w:color w:val="333333"/>
          <w:spacing w:val="-7"/>
          <w:w w:val="110"/>
        </w:rPr>
        <w:t xml:space="preserve"> </w:t>
      </w:r>
      <w:r>
        <w:rPr>
          <w:rFonts w:ascii="Calibri" w:hAnsi="Calibri" w:eastAsia="Calibri" w:cs="Calibri"/>
          <w:color w:val="333333"/>
          <w:w w:val="110"/>
        </w:rPr>
        <w:t>Id</w:t>
      </w:r>
      <w:r>
        <w:rPr>
          <w:rFonts w:ascii="Calibri" w:hAnsi="Calibri" w:eastAsia="Calibri" w:cs="Calibri"/>
          <w:color w:val="333333"/>
          <w:spacing w:val="-7"/>
          <w:w w:val="110"/>
        </w:rPr>
        <w:t xml:space="preserve"> </w:t>
      </w:r>
      <w:r>
        <w:rPr>
          <w:color w:val="333333"/>
          <w:w w:val="110"/>
        </w:rPr>
        <w:t>的配置。</w:t>
      </w:r>
      <w:r>
        <w:rPr>
          <w:color w:val="333333"/>
          <w:spacing w:val="-22"/>
          <w:w w:val="110"/>
        </w:rPr>
        <w:t xml:space="preserve"> </w:t>
      </w:r>
      <w:r>
        <w:rPr>
          <w:color w:val="333333"/>
          <w:w w:val="110"/>
        </w:rPr>
        <w:t>一个完整的配置案例如下所示：</w:t>
      </w:r>
      <w:r>
        <w:rPr>
          <w:color w:val="333333"/>
          <w:w w:val="102"/>
        </w:rPr>
        <w:t xml:space="preserve"> </w:t>
      </w:r>
      <w:r>
        <w:rPr>
          <w:color w:val="333333"/>
          <w:w w:val="115"/>
        </w:rPr>
        <w:t>下边我们在</w:t>
      </w:r>
      <w:r>
        <w:rPr>
          <w:rFonts w:ascii="Calibri" w:hAnsi="Calibri" w:eastAsia="Calibri" w:cs="Calibri"/>
          <w:color w:val="333333"/>
          <w:w w:val="115"/>
        </w:rPr>
        <w:t>service2</w:t>
      </w:r>
      <w:r>
        <w:rPr>
          <w:color w:val="333333"/>
          <w:w w:val="115"/>
        </w:rPr>
        <w:t>微服务下配置扩展。</w:t>
      </w:r>
    </w:p>
    <w:p>
      <w:pPr>
        <w:spacing w:before="1" w:line="240" w:lineRule="auto"/>
        <w:rPr>
          <w:rFonts w:ascii="微软雅黑" w:hAnsi="微软雅黑" w:eastAsia="微软雅黑" w:cs="微软雅黑"/>
          <w:sz w:val="13"/>
          <w:szCs w:val="13"/>
        </w:rPr>
      </w:pPr>
    </w:p>
    <w:p>
      <w:pPr>
        <w:spacing w:before="74"/>
        <w:ind w:left="1297" w:right="6366" w:firstLine="0"/>
        <w:jc w:val="left"/>
        <w:rPr>
          <w:rFonts w:ascii="Consolas" w:hAnsi="Consolas" w:eastAsia="Consolas" w:cs="Consolas"/>
          <w:sz w:val="17"/>
          <w:szCs w:val="17"/>
        </w:rPr>
      </w:pPr>
      <w:r>
        <w:rPr>
          <w:rFonts w:ascii="Consolas"/>
          <w:color w:val="0000FF"/>
          <w:w w:val="105"/>
          <w:sz w:val="17"/>
        </w:rPr>
        <w:t>spring</w:t>
      </w:r>
      <w:r>
        <w:rPr>
          <w:rFonts w:ascii="Consolas"/>
          <w:color w:val="333333"/>
          <w:w w:val="105"/>
          <w:sz w:val="17"/>
        </w:rPr>
        <w:t>:</w:t>
      </w:r>
    </w:p>
    <w:p>
      <w:pPr>
        <w:spacing w:before="71"/>
        <w:ind w:left="1717" w:right="6366" w:firstLine="0"/>
        <w:jc w:val="left"/>
        <w:rPr>
          <w:rFonts w:ascii="Consolas" w:hAnsi="Consolas" w:eastAsia="Consolas" w:cs="Consolas"/>
          <w:sz w:val="17"/>
          <w:szCs w:val="17"/>
        </w:rPr>
      </w:pPr>
      <w:r>
        <w:rPr>
          <w:rFonts w:ascii="Consolas"/>
          <w:color w:val="0000FF"/>
          <w:w w:val="105"/>
          <w:sz w:val="17"/>
        </w:rPr>
        <w:t>application</w:t>
      </w:r>
      <w:r>
        <w:rPr>
          <w:rFonts w:ascii="Consolas"/>
          <w:color w:val="333333"/>
          <w:w w:val="105"/>
          <w:sz w:val="17"/>
        </w:rPr>
        <w:t>:</w:t>
      </w:r>
    </w:p>
    <w:p>
      <w:pPr>
        <w:spacing w:before="71" w:line="326" w:lineRule="auto"/>
        <w:ind w:left="1717" w:right="8051" w:firstLine="420"/>
        <w:jc w:val="left"/>
        <w:rPr>
          <w:rFonts w:ascii="Consolas" w:hAnsi="Consolas" w:eastAsia="Consolas" w:cs="Consolas"/>
          <w:sz w:val="17"/>
          <w:szCs w:val="17"/>
        </w:rPr>
      </w:pPr>
      <w:r>
        <w:rPr>
          <w:rFonts w:ascii="Consolas"/>
          <w:color w:val="0000FF"/>
          <w:w w:val="105"/>
          <w:sz w:val="17"/>
        </w:rPr>
        <w:t>name</w:t>
      </w:r>
      <w:r>
        <w:rPr>
          <w:rFonts w:ascii="Consolas"/>
          <w:color w:val="333333"/>
          <w:w w:val="105"/>
          <w:sz w:val="17"/>
        </w:rPr>
        <w:t>:</w:t>
      </w:r>
      <w:r>
        <w:rPr>
          <w:rFonts w:ascii="Consolas"/>
          <w:color w:val="333333"/>
          <w:spacing w:val="-25"/>
          <w:w w:val="105"/>
          <w:sz w:val="17"/>
        </w:rPr>
        <w:t xml:space="preserve"> </w:t>
      </w:r>
      <w:r>
        <w:rPr>
          <w:rFonts w:ascii="Consolas"/>
          <w:color w:val="009900"/>
          <w:w w:val="105"/>
          <w:sz w:val="17"/>
        </w:rPr>
        <w:t>service2</w:t>
      </w:r>
      <w:r>
        <w:rPr>
          <w:rFonts w:ascii="Consolas"/>
          <w:color w:val="009900"/>
          <w:w w:val="103"/>
          <w:sz w:val="17"/>
        </w:rPr>
        <w:t xml:space="preserve"> </w:t>
      </w:r>
      <w:r>
        <w:rPr>
          <w:rFonts w:ascii="Consolas"/>
          <w:color w:val="0000FF"/>
          <w:w w:val="105"/>
          <w:sz w:val="17"/>
        </w:rPr>
        <w:t>cloud</w:t>
      </w:r>
      <w:r>
        <w:rPr>
          <w:rFonts w:ascii="Consolas"/>
          <w:color w:val="333333"/>
          <w:w w:val="105"/>
          <w:sz w:val="17"/>
        </w:rPr>
        <w:t>:</w:t>
      </w:r>
    </w:p>
    <w:p>
      <w:pPr>
        <w:spacing w:before="0" w:line="198" w:lineRule="exact"/>
        <w:ind w:left="2137" w:right="6366" w:firstLine="0"/>
        <w:jc w:val="left"/>
        <w:rPr>
          <w:rFonts w:ascii="Consolas" w:hAnsi="Consolas" w:eastAsia="Consolas" w:cs="Consolas"/>
          <w:sz w:val="17"/>
          <w:szCs w:val="17"/>
        </w:rPr>
      </w:pPr>
      <w:r>
        <w:rPr>
          <w:rFonts w:ascii="Consolas"/>
          <w:color w:val="0000FF"/>
          <w:w w:val="105"/>
          <w:sz w:val="17"/>
        </w:rPr>
        <w:t>nacos</w:t>
      </w:r>
      <w:r>
        <w:rPr>
          <w:rFonts w:ascii="Consolas"/>
          <w:color w:val="333333"/>
          <w:w w:val="105"/>
          <w:sz w:val="17"/>
        </w:rPr>
        <w:t>:</w:t>
      </w:r>
    </w:p>
    <w:p>
      <w:pPr>
        <w:spacing w:before="71"/>
        <w:ind w:left="2558" w:right="6366" w:firstLine="0"/>
        <w:jc w:val="left"/>
        <w:rPr>
          <w:rFonts w:ascii="Consolas" w:hAnsi="Consolas" w:eastAsia="Consolas" w:cs="Consolas"/>
          <w:sz w:val="17"/>
          <w:szCs w:val="17"/>
        </w:rPr>
      </w:pPr>
      <w:r>
        <w:rPr>
          <w:rFonts w:ascii="Consolas"/>
          <w:color w:val="0000FF"/>
          <w:w w:val="105"/>
          <w:sz w:val="17"/>
        </w:rPr>
        <w:t>config</w:t>
      </w:r>
      <w:r>
        <w:rPr>
          <w:rFonts w:ascii="Consolas"/>
          <w:color w:val="333333"/>
          <w:w w:val="105"/>
          <w:sz w:val="17"/>
        </w:rPr>
        <w:t>:</w:t>
      </w:r>
    </w:p>
    <w:p>
      <w:pPr>
        <w:spacing w:before="71"/>
        <w:ind w:left="2978" w:right="699" w:firstLine="0"/>
        <w:jc w:val="left"/>
        <w:rPr>
          <w:rFonts w:ascii="Consolas" w:hAnsi="Consolas" w:eastAsia="Consolas" w:cs="Consolas"/>
          <w:sz w:val="17"/>
          <w:szCs w:val="17"/>
        </w:rPr>
      </w:pPr>
      <w:r>
        <w:rPr>
          <w:rFonts w:ascii="Consolas" w:hAnsi="Consolas" w:eastAsia="Consolas" w:cs="Consolas"/>
          <w:color w:val="0000FF"/>
          <w:w w:val="105"/>
          <w:sz w:val="17"/>
          <w:szCs w:val="17"/>
        </w:rPr>
        <w:t>server‐addr</w:t>
      </w:r>
      <w:r>
        <w:rPr>
          <w:rFonts w:ascii="Consolas" w:hAnsi="Consolas" w:eastAsia="Consolas" w:cs="Consolas"/>
          <w:color w:val="333333"/>
          <w:w w:val="105"/>
          <w:sz w:val="17"/>
          <w:szCs w:val="17"/>
        </w:rPr>
        <w:t>:</w:t>
      </w:r>
      <w:r>
        <w:rPr>
          <w:rFonts w:ascii="Consolas" w:hAnsi="Consolas" w:eastAsia="Consolas" w:cs="Consolas"/>
          <w:color w:val="333333"/>
          <w:spacing w:val="-49"/>
          <w:w w:val="105"/>
          <w:sz w:val="17"/>
          <w:szCs w:val="17"/>
        </w:rPr>
        <w:t xml:space="preserve"> </w:t>
      </w:r>
      <w:r>
        <w:rPr>
          <w:rFonts w:ascii="Consolas" w:hAnsi="Consolas" w:eastAsia="Consolas" w:cs="Consolas"/>
          <w:color w:val="009900"/>
          <w:w w:val="105"/>
          <w:sz w:val="17"/>
          <w:szCs w:val="17"/>
        </w:rPr>
        <w:t>127.0.0.1</w:t>
      </w:r>
      <w:r>
        <w:rPr>
          <w:rFonts w:ascii="Consolas" w:hAnsi="Consolas" w:eastAsia="Consolas" w:cs="Consolas"/>
          <w:color w:val="333333"/>
          <w:w w:val="105"/>
          <w:sz w:val="17"/>
          <w:szCs w:val="17"/>
        </w:rPr>
        <w:t>:</w:t>
      </w:r>
      <w:r>
        <w:rPr>
          <w:rFonts w:ascii="Consolas" w:hAnsi="Consolas" w:eastAsia="Consolas" w:cs="Consolas"/>
          <w:color w:val="009900"/>
          <w:w w:val="105"/>
          <w:sz w:val="17"/>
          <w:szCs w:val="17"/>
        </w:rPr>
        <w:t>8848</w:t>
      </w:r>
    </w:p>
    <w:p>
      <w:pPr>
        <w:spacing w:before="71" w:line="188" w:lineRule="exact"/>
        <w:ind w:left="1297" w:right="6366" w:firstLine="0"/>
        <w:jc w:val="left"/>
        <w:rPr>
          <w:rFonts w:ascii="Consolas" w:hAnsi="Consolas" w:eastAsia="Consolas" w:cs="Consolas"/>
          <w:sz w:val="17"/>
          <w:szCs w:val="17"/>
        </w:rPr>
      </w:pPr>
      <w:r>
        <w:rPr>
          <w:rFonts w:ascii="Consolas"/>
          <w:color w:val="AA5400"/>
          <w:w w:val="105"/>
          <w:sz w:val="17"/>
        </w:rPr>
        <w:t># config external</w:t>
      </w:r>
      <w:r>
        <w:rPr>
          <w:rFonts w:ascii="Consolas"/>
          <w:color w:val="AA5400"/>
          <w:spacing w:val="-52"/>
          <w:w w:val="105"/>
          <w:sz w:val="17"/>
        </w:rPr>
        <w:t xml:space="preserve"> </w:t>
      </w:r>
      <w:r>
        <w:rPr>
          <w:rFonts w:ascii="Consolas"/>
          <w:color w:val="AA5400"/>
          <w:w w:val="105"/>
          <w:sz w:val="17"/>
        </w:rPr>
        <w:t>configuration</w:t>
      </w:r>
    </w:p>
    <w:p>
      <w:pPr>
        <w:spacing w:before="0" w:line="283" w:lineRule="exact"/>
        <w:ind w:left="1297" w:right="699" w:firstLine="0"/>
        <w:jc w:val="left"/>
        <w:rPr>
          <w:rFonts w:ascii="微软雅黑" w:hAnsi="微软雅黑" w:eastAsia="微软雅黑" w:cs="微软雅黑"/>
          <w:sz w:val="17"/>
          <w:szCs w:val="17"/>
        </w:rPr>
      </w:pPr>
      <w:r>
        <w:rPr>
          <w:rFonts w:ascii="Consolas" w:hAnsi="Consolas" w:eastAsia="Consolas" w:cs="Consolas"/>
          <w:color w:val="AA5400"/>
          <w:w w:val="105"/>
          <w:sz w:val="17"/>
          <w:szCs w:val="17"/>
        </w:rPr>
        <w:t>#</w:t>
      </w:r>
      <w:r>
        <w:rPr>
          <w:rFonts w:ascii="Consolas" w:hAnsi="Consolas" w:eastAsia="Consolas" w:cs="Consolas"/>
          <w:color w:val="AA5400"/>
          <w:spacing w:val="-23"/>
          <w:w w:val="105"/>
          <w:sz w:val="17"/>
          <w:szCs w:val="17"/>
        </w:rPr>
        <w:t xml:space="preserve"> </w:t>
      </w:r>
      <w:r>
        <w:rPr>
          <w:rFonts w:ascii="Consolas" w:hAnsi="Consolas" w:eastAsia="Consolas" w:cs="Consolas"/>
          <w:color w:val="AA5400"/>
          <w:w w:val="105"/>
          <w:sz w:val="17"/>
          <w:szCs w:val="17"/>
        </w:rPr>
        <w:t>1</w:t>
      </w:r>
      <w:r>
        <w:rPr>
          <w:rFonts w:ascii="微软雅黑" w:hAnsi="微软雅黑" w:eastAsia="微软雅黑" w:cs="微软雅黑"/>
          <w:color w:val="AA5400"/>
          <w:w w:val="105"/>
          <w:sz w:val="17"/>
          <w:szCs w:val="17"/>
        </w:rPr>
        <w:t>、</w:t>
      </w:r>
      <w:r>
        <w:rPr>
          <w:rFonts w:ascii="Consolas" w:hAnsi="Consolas" w:eastAsia="Consolas" w:cs="Consolas"/>
          <w:color w:val="AA5400"/>
          <w:w w:val="105"/>
          <w:sz w:val="17"/>
          <w:szCs w:val="17"/>
        </w:rPr>
        <w:t>Data</w:t>
      </w:r>
      <w:r>
        <w:rPr>
          <w:rFonts w:ascii="Consolas" w:hAnsi="Consolas" w:eastAsia="Consolas" w:cs="Consolas"/>
          <w:color w:val="AA5400"/>
          <w:spacing w:val="-23"/>
          <w:w w:val="105"/>
          <w:sz w:val="17"/>
          <w:szCs w:val="17"/>
        </w:rPr>
        <w:t xml:space="preserve"> </w:t>
      </w:r>
      <w:r>
        <w:rPr>
          <w:rFonts w:ascii="Consolas" w:hAnsi="Consolas" w:eastAsia="Consolas" w:cs="Consolas"/>
          <w:color w:val="AA5400"/>
          <w:w w:val="105"/>
          <w:sz w:val="17"/>
          <w:szCs w:val="17"/>
        </w:rPr>
        <w:t>Id</w:t>
      </w:r>
      <w:r>
        <w:rPr>
          <w:rFonts w:ascii="Consolas" w:hAnsi="Consolas" w:eastAsia="Consolas" w:cs="Consolas"/>
          <w:color w:val="AA5400"/>
          <w:spacing w:val="-23"/>
          <w:w w:val="105"/>
          <w:sz w:val="17"/>
          <w:szCs w:val="17"/>
        </w:rPr>
        <w:t xml:space="preserve"> </w:t>
      </w:r>
      <w:r>
        <w:rPr>
          <w:rFonts w:ascii="微软雅黑" w:hAnsi="微软雅黑" w:eastAsia="微软雅黑" w:cs="微软雅黑"/>
          <w:color w:val="AA5400"/>
          <w:w w:val="105"/>
          <w:sz w:val="17"/>
          <w:szCs w:val="17"/>
        </w:rPr>
        <w:t>在默认的组</w:t>
      </w:r>
      <w:r>
        <w:rPr>
          <w:rFonts w:ascii="微软雅黑" w:hAnsi="微软雅黑" w:eastAsia="微软雅黑" w:cs="微软雅黑"/>
          <w:color w:val="AA5400"/>
          <w:spacing w:val="22"/>
          <w:w w:val="105"/>
          <w:sz w:val="17"/>
          <w:szCs w:val="17"/>
        </w:rPr>
        <w:t xml:space="preserve"> </w:t>
      </w:r>
      <w:r>
        <w:rPr>
          <w:rFonts w:ascii="Consolas" w:hAnsi="Consolas" w:eastAsia="Consolas" w:cs="Consolas"/>
          <w:color w:val="AA5400"/>
          <w:w w:val="105"/>
          <w:sz w:val="17"/>
          <w:szCs w:val="17"/>
        </w:rPr>
        <w:t>DEFAULT_GROUP,</w:t>
      </w:r>
      <w:r>
        <w:rPr>
          <w:rFonts w:ascii="微软雅黑" w:hAnsi="微软雅黑" w:eastAsia="微软雅黑" w:cs="微软雅黑"/>
          <w:color w:val="AA5400"/>
          <w:w w:val="105"/>
          <w:sz w:val="17"/>
          <w:szCs w:val="17"/>
        </w:rPr>
        <w:t>不支持配置的动态刷新</w:t>
      </w:r>
    </w:p>
    <w:p>
      <w:pPr>
        <w:spacing w:before="69"/>
        <w:ind w:left="2978" w:right="6366" w:firstLine="0"/>
        <w:jc w:val="left"/>
        <w:rPr>
          <w:rFonts w:ascii="Consolas" w:hAnsi="Consolas" w:eastAsia="Consolas" w:cs="Consolas"/>
          <w:sz w:val="17"/>
          <w:szCs w:val="17"/>
        </w:rPr>
      </w:pPr>
      <w:r>
        <w:rPr>
          <w:rFonts w:ascii="Consolas" w:hAnsi="Consolas" w:eastAsia="Consolas" w:cs="Consolas"/>
          <w:color w:val="0000FF"/>
          <w:w w:val="105"/>
          <w:sz w:val="17"/>
          <w:szCs w:val="17"/>
        </w:rPr>
        <w:t>ext‐config[0]</w:t>
      </w:r>
      <w:r>
        <w:rPr>
          <w:rFonts w:ascii="Consolas" w:hAnsi="Consolas" w:eastAsia="Consolas" w:cs="Consolas"/>
          <w:color w:val="333333"/>
          <w:w w:val="105"/>
          <w:sz w:val="17"/>
          <w:szCs w:val="17"/>
        </w:rPr>
        <w:t>:</w:t>
      </w:r>
    </w:p>
    <w:p>
      <w:pPr>
        <w:spacing w:before="71"/>
        <w:ind w:left="3398" w:right="699" w:firstLine="0"/>
        <w:jc w:val="left"/>
        <w:rPr>
          <w:rFonts w:ascii="Consolas" w:hAnsi="Consolas" w:eastAsia="Consolas" w:cs="Consolas"/>
          <w:sz w:val="17"/>
          <w:szCs w:val="17"/>
        </w:rPr>
      </w:pPr>
      <w:r>
        <w:rPr>
          <w:rFonts w:ascii="Consolas" w:hAnsi="Consolas" w:eastAsia="Consolas" w:cs="Consolas"/>
          <w:color w:val="0000FF"/>
          <w:w w:val="105"/>
          <w:sz w:val="17"/>
          <w:szCs w:val="17"/>
        </w:rPr>
        <w:t>data‐id</w:t>
      </w:r>
      <w:r>
        <w:rPr>
          <w:rFonts w:ascii="Consolas" w:hAnsi="Consolas" w:eastAsia="Consolas" w:cs="Consolas"/>
          <w:color w:val="333333"/>
          <w:w w:val="105"/>
          <w:sz w:val="17"/>
          <w:szCs w:val="17"/>
        </w:rPr>
        <w:t>:</w:t>
      </w:r>
      <w:r>
        <w:rPr>
          <w:rFonts w:ascii="Consolas" w:hAnsi="Consolas" w:eastAsia="Consolas" w:cs="Consolas"/>
          <w:color w:val="333333"/>
          <w:spacing w:val="-67"/>
          <w:w w:val="105"/>
          <w:sz w:val="17"/>
          <w:szCs w:val="17"/>
        </w:rPr>
        <w:t xml:space="preserve"> </w:t>
      </w:r>
      <w:r>
        <w:rPr>
          <w:rFonts w:ascii="Consolas" w:hAnsi="Consolas" w:eastAsia="Consolas" w:cs="Consolas"/>
          <w:color w:val="009900"/>
          <w:w w:val="105"/>
          <w:sz w:val="17"/>
          <w:szCs w:val="17"/>
        </w:rPr>
        <w:t>ext‐config‐common01.properties</w:t>
      </w:r>
    </w:p>
    <w:p>
      <w:pPr>
        <w:spacing w:before="3" w:line="240" w:lineRule="auto"/>
        <w:rPr>
          <w:rFonts w:ascii="Consolas" w:hAnsi="Consolas" w:eastAsia="Consolas" w:cs="Consolas"/>
          <w:sz w:val="21"/>
          <w:szCs w:val="21"/>
        </w:rPr>
      </w:pPr>
    </w:p>
    <w:p>
      <w:pPr>
        <w:spacing w:before="0"/>
        <w:ind w:left="1297" w:right="6366" w:firstLine="0"/>
        <w:jc w:val="left"/>
        <w:rPr>
          <w:rFonts w:ascii="微软雅黑" w:hAnsi="微软雅黑" w:eastAsia="微软雅黑" w:cs="微软雅黑"/>
          <w:sz w:val="17"/>
          <w:szCs w:val="17"/>
        </w:rPr>
      </w:pPr>
      <w:r>
        <w:rPr>
          <w:rFonts w:ascii="Consolas" w:hAnsi="Consolas" w:eastAsia="Consolas" w:cs="Consolas"/>
          <w:color w:val="AA5400"/>
          <w:w w:val="105"/>
          <w:sz w:val="17"/>
          <w:szCs w:val="17"/>
        </w:rPr>
        <w:t># 2</w:t>
      </w:r>
      <w:r>
        <w:rPr>
          <w:rFonts w:ascii="微软雅黑" w:hAnsi="微软雅黑" w:eastAsia="微软雅黑" w:cs="微软雅黑"/>
          <w:color w:val="AA5400"/>
          <w:w w:val="105"/>
          <w:sz w:val="17"/>
          <w:szCs w:val="17"/>
        </w:rPr>
        <w:t>、</w:t>
      </w:r>
      <w:r>
        <w:rPr>
          <w:rFonts w:ascii="Consolas" w:hAnsi="Consolas" w:eastAsia="Consolas" w:cs="Consolas"/>
          <w:color w:val="AA5400"/>
          <w:w w:val="105"/>
          <w:sz w:val="17"/>
          <w:szCs w:val="17"/>
        </w:rPr>
        <w:t>Data Id</w:t>
      </w:r>
      <w:r>
        <w:rPr>
          <w:rFonts w:ascii="Consolas" w:hAnsi="Consolas" w:eastAsia="Consolas" w:cs="Consolas"/>
          <w:color w:val="AA5400"/>
          <w:spacing w:val="-63"/>
          <w:w w:val="105"/>
          <w:sz w:val="17"/>
          <w:szCs w:val="17"/>
        </w:rPr>
        <w:t xml:space="preserve"> </w:t>
      </w:r>
      <w:r>
        <w:rPr>
          <w:rFonts w:ascii="微软雅黑" w:hAnsi="微软雅黑" w:eastAsia="微软雅黑" w:cs="微软雅黑"/>
          <w:color w:val="AA5400"/>
          <w:w w:val="105"/>
          <w:sz w:val="17"/>
          <w:szCs w:val="17"/>
        </w:rPr>
        <w:t>不在默认的组，不支持动态刷新</w:t>
      </w:r>
    </w:p>
    <w:p>
      <w:pPr>
        <w:spacing w:before="69"/>
        <w:ind w:left="2978" w:right="6366" w:firstLine="0"/>
        <w:jc w:val="left"/>
        <w:rPr>
          <w:rFonts w:ascii="Consolas" w:hAnsi="Consolas" w:eastAsia="Consolas" w:cs="Consolas"/>
          <w:sz w:val="17"/>
          <w:szCs w:val="17"/>
        </w:rPr>
      </w:pPr>
      <w:r>
        <w:rPr>
          <w:rFonts w:ascii="Consolas" w:hAnsi="Consolas" w:eastAsia="Consolas" w:cs="Consolas"/>
          <w:color w:val="0000FF"/>
          <w:w w:val="105"/>
          <w:sz w:val="17"/>
          <w:szCs w:val="17"/>
        </w:rPr>
        <w:t>ext‐config[1]</w:t>
      </w:r>
      <w:r>
        <w:rPr>
          <w:rFonts w:ascii="Consolas" w:hAnsi="Consolas" w:eastAsia="Consolas" w:cs="Consolas"/>
          <w:color w:val="333333"/>
          <w:w w:val="105"/>
          <w:sz w:val="17"/>
          <w:szCs w:val="17"/>
        </w:rPr>
        <w:t>:</w:t>
      </w:r>
    </w:p>
    <w:p>
      <w:pPr>
        <w:spacing w:before="71" w:line="326" w:lineRule="auto"/>
        <w:ind w:left="3398" w:right="4637" w:firstLine="0"/>
        <w:jc w:val="left"/>
        <w:rPr>
          <w:rFonts w:ascii="Consolas" w:hAnsi="Consolas" w:eastAsia="Consolas" w:cs="Consolas"/>
          <w:sz w:val="17"/>
          <w:szCs w:val="17"/>
        </w:rPr>
      </w:pPr>
      <w:r>
        <w:rPr>
          <w:rFonts w:ascii="Consolas" w:hAnsi="Consolas" w:eastAsia="Consolas" w:cs="Consolas"/>
          <w:color w:val="0000FF"/>
          <w:w w:val="105"/>
          <w:sz w:val="17"/>
          <w:szCs w:val="17"/>
        </w:rPr>
        <w:t>data‐id</w:t>
      </w:r>
      <w:r>
        <w:rPr>
          <w:rFonts w:ascii="Consolas" w:hAnsi="Consolas" w:eastAsia="Consolas" w:cs="Consolas"/>
          <w:color w:val="333333"/>
          <w:w w:val="105"/>
          <w:sz w:val="17"/>
          <w:szCs w:val="17"/>
        </w:rPr>
        <w:t>:</w:t>
      </w:r>
      <w:r>
        <w:rPr>
          <w:rFonts w:ascii="Consolas" w:hAnsi="Consolas" w:eastAsia="Consolas" w:cs="Consolas"/>
          <w:color w:val="333333"/>
          <w:spacing w:val="-64"/>
          <w:w w:val="105"/>
          <w:sz w:val="17"/>
          <w:szCs w:val="17"/>
        </w:rPr>
        <w:t xml:space="preserve"> </w:t>
      </w:r>
      <w:r>
        <w:rPr>
          <w:rFonts w:ascii="Consolas" w:hAnsi="Consolas" w:eastAsia="Consolas" w:cs="Consolas"/>
          <w:color w:val="009900"/>
          <w:w w:val="105"/>
          <w:sz w:val="17"/>
          <w:szCs w:val="17"/>
        </w:rPr>
        <w:t>ext‐config‐common02.properties</w:t>
      </w:r>
      <w:r>
        <w:rPr>
          <w:rFonts w:ascii="Consolas" w:hAnsi="Consolas" w:eastAsia="Consolas" w:cs="Consolas"/>
          <w:color w:val="009900"/>
          <w:w w:val="103"/>
          <w:sz w:val="17"/>
          <w:szCs w:val="17"/>
        </w:rPr>
        <w:t xml:space="preserve"> </w:t>
      </w:r>
      <w:r>
        <w:rPr>
          <w:rFonts w:ascii="Consolas" w:hAnsi="Consolas" w:eastAsia="Consolas" w:cs="Consolas"/>
          <w:color w:val="0000FF"/>
          <w:w w:val="105"/>
          <w:sz w:val="17"/>
          <w:szCs w:val="17"/>
        </w:rPr>
        <w:t>group</w:t>
      </w:r>
      <w:r>
        <w:rPr>
          <w:rFonts w:ascii="Consolas" w:hAnsi="Consolas" w:eastAsia="Consolas" w:cs="Consolas"/>
          <w:color w:val="333333"/>
          <w:w w:val="105"/>
          <w:sz w:val="17"/>
          <w:szCs w:val="17"/>
        </w:rPr>
        <w:t>:</w:t>
      </w:r>
      <w:r>
        <w:rPr>
          <w:rFonts w:ascii="Consolas" w:hAnsi="Consolas" w:eastAsia="Consolas" w:cs="Consolas"/>
          <w:color w:val="333333"/>
          <w:spacing w:val="-35"/>
          <w:w w:val="105"/>
          <w:sz w:val="17"/>
          <w:szCs w:val="17"/>
        </w:rPr>
        <w:t xml:space="preserve"> </w:t>
      </w:r>
      <w:r>
        <w:rPr>
          <w:rFonts w:ascii="Consolas" w:hAnsi="Consolas" w:eastAsia="Consolas" w:cs="Consolas"/>
          <w:color w:val="009900"/>
          <w:w w:val="105"/>
          <w:sz w:val="17"/>
          <w:szCs w:val="17"/>
        </w:rPr>
        <w:t>GLOBALE_GROUP</w:t>
      </w:r>
    </w:p>
    <w:p>
      <w:pPr>
        <w:spacing w:before="1" w:line="240" w:lineRule="auto"/>
        <w:rPr>
          <w:rFonts w:ascii="Consolas" w:hAnsi="Consolas" w:eastAsia="Consolas" w:cs="Consolas"/>
          <w:sz w:val="15"/>
          <w:szCs w:val="15"/>
        </w:rPr>
      </w:pPr>
    </w:p>
    <w:p>
      <w:pPr>
        <w:spacing w:before="0"/>
        <w:ind w:left="1297" w:right="6366" w:firstLine="0"/>
        <w:jc w:val="left"/>
        <w:rPr>
          <w:rFonts w:ascii="微软雅黑" w:hAnsi="微软雅黑" w:eastAsia="微软雅黑" w:cs="微软雅黑"/>
          <w:sz w:val="17"/>
          <w:szCs w:val="17"/>
        </w:rPr>
      </w:pPr>
      <w:r>
        <w:rPr>
          <w:rFonts w:ascii="Consolas" w:hAnsi="Consolas" w:eastAsia="Consolas" w:cs="Consolas"/>
          <w:color w:val="AA5400"/>
          <w:w w:val="105"/>
          <w:sz w:val="17"/>
          <w:szCs w:val="17"/>
        </w:rPr>
        <w:t># 3</w:t>
      </w:r>
      <w:r>
        <w:rPr>
          <w:rFonts w:ascii="微软雅黑" w:hAnsi="微软雅黑" w:eastAsia="微软雅黑" w:cs="微软雅黑"/>
          <w:color w:val="AA5400"/>
          <w:w w:val="105"/>
          <w:sz w:val="17"/>
          <w:szCs w:val="17"/>
        </w:rPr>
        <w:t>、</w:t>
      </w:r>
      <w:r>
        <w:rPr>
          <w:rFonts w:ascii="Consolas" w:hAnsi="Consolas" w:eastAsia="Consolas" w:cs="Consolas"/>
          <w:color w:val="AA5400"/>
          <w:w w:val="105"/>
          <w:sz w:val="17"/>
          <w:szCs w:val="17"/>
        </w:rPr>
        <w:t>Data Id</w:t>
      </w:r>
      <w:r>
        <w:rPr>
          <w:rFonts w:ascii="Consolas" w:hAnsi="Consolas" w:eastAsia="Consolas" w:cs="Consolas"/>
          <w:color w:val="AA5400"/>
          <w:spacing w:val="-66"/>
          <w:w w:val="105"/>
          <w:sz w:val="17"/>
          <w:szCs w:val="17"/>
        </w:rPr>
        <w:t xml:space="preserve"> </w:t>
      </w:r>
      <w:r>
        <w:rPr>
          <w:rFonts w:ascii="微软雅黑" w:hAnsi="微软雅黑" w:eastAsia="微软雅黑" w:cs="微软雅黑"/>
          <w:color w:val="AA5400"/>
          <w:w w:val="105"/>
          <w:sz w:val="17"/>
          <w:szCs w:val="17"/>
        </w:rPr>
        <w:t>既不在默认的组，也支持动态刷新</w:t>
      </w:r>
    </w:p>
    <w:p>
      <w:pPr>
        <w:spacing w:before="69"/>
        <w:ind w:left="2978" w:right="6366" w:firstLine="0"/>
        <w:jc w:val="left"/>
        <w:rPr>
          <w:rFonts w:ascii="Consolas" w:hAnsi="Consolas" w:eastAsia="Consolas" w:cs="Consolas"/>
          <w:sz w:val="17"/>
          <w:szCs w:val="17"/>
        </w:rPr>
      </w:pPr>
      <w:r>
        <w:rPr>
          <w:rFonts w:ascii="Consolas" w:hAnsi="Consolas" w:eastAsia="Consolas" w:cs="Consolas"/>
          <w:color w:val="0000FF"/>
          <w:w w:val="105"/>
          <w:sz w:val="17"/>
          <w:szCs w:val="17"/>
        </w:rPr>
        <w:t>ext‐config[2]</w:t>
      </w:r>
      <w:r>
        <w:rPr>
          <w:rFonts w:ascii="Consolas" w:hAnsi="Consolas" w:eastAsia="Consolas" w:cs="Consolas"/>
          <w:color w:val="333333"/>
          <w:w w:val="105"/>
          <w:sz w:val="17"/>
          <w:szCs w:val="17"/>
        </w:rPr>
        <w:t>:</w:t>
      </w:r>
    </w:p>
    <w:p>
      <w:pPr>
        <w:spacing w:before="71" w:line="326" w:lineRule="auto"/>
        <w:ind w:left="3398" w:right="4637" w:firstLine="0"/>
        <w:jc w:val="left"/>
        <w:rPr>
          <w:rFonts w:ascii="Consolas" w:hAnsi="Consolas" w:eastAsia="Consolas" w:cs="Consolas"/>
          <w:sz w:val="17"/>
          <w:szCs w:val="17"/>
        </w:rPr>
      </w:pPr>
      <w:r>
        <w:rPr>
          <w:rFonts w:ascii="Consolas" w:hAnsi="Consolas" w:eastAsia="Consolas" w:cs="Consolas"/>
          <w:color w:val="0000FF"/>
          <w:w w:val="105"/>
          <w:sz w:val="17"/>
          <w:szCs w:val="17"/>
        </w:rPr>
        <w:t>data‐id</w:t>
      </w:r>
      <w:r>
        <w:rPr>
          <w:rFonts w:ascii="Consolas" w:hAnsi="Consolas" w:eastAsia="Consolas" w:cs="Consolas"/>
          <w:color w:val="333333"/>
          <w:w w:val="105"/>
          <w:sz w:val="17"/>
          <w:szCs w:val="17"/>
        </w:rPr>
        <w:t>:</w:t>
      </w:r>
      <w:r>
        <w:rPr>
          <w:rFonts w:ascii="Consolas" w:hAnsi="Consolas" w:eastAsia="Consolas" w:cs="Consolas"/>
          <w:color w:val="333333"/>
          <w:spacing w:val="-64"/>
          <w:w w:val="105"/>
          <w:sz w:val="17"/>
          <w:szCs w:val="17"/>
        </w:rPr>
        <w:t xml:space="preserve"> </w:t>
      </w:r>
      <w:r>
        <w:rPr>
          <w:rFonts w:ascii="Consolas" w:hAnsi="Consolas" w:eastAsia="Consolas" w:cs="Consolas"/>
          <w:color w:val="009900"/>
          <w:w w:val="105"/>
          <w:sz w:val="17"/>
          <w:szCs w:val="17"/>
        </w:rPr>
        <w:t>ext‐config‐common03.properties</w:t>
      </w:r>
      <w:r>
        <w:rPr>
          <w:rFonts w:ascii="Consolas" w:hAnsi="Consolas" w:eastAsia="Consolas" w:cs="Consolas"/>
          <w:color w:val="009900"/>
          <w:w w:val="103"/>
          <w:sz w:val="17"/>
          <w:szCs w:val="17"/>
        </w:rPr>
        <w:t xml:space="preserve"> </w:t>
      </w:r>
      <w:r>
        <w:rPr>
          <w:rFonts w:ascii="Consolas" w:hAnsi="Consolas" w:eastAsia="Consolas" w:cs="Consolas"/>
          <w:color w:val="0000FF"/>
          <w:w w:val="105"/>
          <w:sz w:val="17"/>
          <w:szCs w:val="17"/>
        </w:rPr>
        <w:t>group</w:t>
      </w:r>
      <w:r>
        <w:rPr>
          <w:rFonts w:ascii="Consolas" w:hAnsi="Consolas" w:eastAsia="Consolas" w:cs="Consolas"/>
          <w:color w:val="333333"/>
          <w:w w:val="105"/>
          <w:sz w:val="17"/>
          <w:szCs w:val="17"/>
        </w:rPr>
        <w:t>:</w:t>
      </w:r>
      <w:r>
        <w:rPr>
          <w:rFonts w:ascii="Consolas" w:hAnsi="Consolas" w:eastAsia="Consolas" w:cs="Consolas"/>
          <w:color w:val="333333"/>
          <w:spacing w:val="-35"/>
          <w:w w:val="105"/>
          <w:sz w:val="17"/>
          <w:szCs w:val="17"/>
        </w:rPr>
        <w:t xml:space="preserve"> </w:t>
      </w:r>
      <w:r>
        <w:rPr>
          <w:rFonts w:ascii="Consolas" w:hAnsi="Consolas" w:eastAsia="Consolas" w:cs="Consolas"/>
          <w:color w:val="009900"/>
          <w:w w:val="105"/>
          <w:sz w:val="17"/>
          <w:szCs w:val="17"/>
        </w:rPr>
        <w:t>REFRESH_GROUP</w:t>
      </w:r>
    </w:p>
    <w:p>
      <w:pPr>
        <w:spacing w:before="5" w:line="240" w:lineRule="auto"/>
        <w:rPr>
          <w:rFonts w:ascii="Consolas" w:hAnsi="Consolas" w:eastAsia="Consolas" w:cs="Consolas"/>
          <w:sz w:val="20"/>
          <w:szCs w:val="20"/>
        </w:rPr>
      </w:pPr>
    </w:p>
    <w:p>
      <w:pPr>
        <w:spacing w:before="0"/>
        <w:ind w:left="3398" w:right="6366" w:firstLine="0"/>
        <w:jc w:val="left"/>
        <w:rPr>
          <w:rFonts w:ascii="Consolas" w:hAnsi="Consolas" w:eastAsia="Consolas" w:cs="Consolas"/>
          <w:sz w:val="17"/>
          <w:szCs w:val="17"/>
        </w:rPr>
      </w:pPr>
      <w:r>
        <w:rPr>
          <w:rFonts w:ascii="Consolas"/>
          <w:color w:val="0000FF"/>
          <w:w w:val="105"/>
          <w:sz w:val="17"/>
        </w:rPr>
        <w:t>refresh</w:t>
      </w:r>
      <w:r>
        <w:rPr>
          <w:rFonts w:ascii="Consolas"/>
          <w:color w:val="333333"/>
          <w:w w:val="105"/>
          <w:sz w:val="17"/>
        </w:rPr>
        <w:t>:</w:t>
      </w:r>
      <w:r>
        <w:rPr>
          <w:rFonts w:ascii="Consolas"/>
          <w:color w:val="333333"/>
          <w:spacing w:val="-24"/>
          <w:w w:val="105"/>
          <w:sz w:val="17"/>
        </w:rPr>
        <w:t xml:space="preserve"> </w:t>
      </w:r>
      <w:r>
        <w:rPr>
          <w:rFonts w:ascii="Consolas"/>
          <w:color w:val="009900"/>
          <w:w w:val="105"/>
          <w:sz w:val="17"/>
        </w:rPr>
        <w:t>true</w:t>
      </w:r>
    </w:p>
    <w:p>
      <w:pPr>
        <w:spacing w:after="0"/>
        <w:jc w:val="left"/>
        <w:rPr>
          <w:rFonts w:ascii="Consolas" w:hAnsi="Consolas" w:eastAsia="Consolas" w:cs="Consolas"/>
          <w:sz w:val="17"/>
          <w:szCs w:val="17"/>
        </w:rPr>
        <w:sectPr>
          <w:type w:val="continuous"/>
          <w:pgSz w:w="11900" w:h="16820"/>
          <w:pgMar w:top="1120" w:right="0" w:bottom="820" w:left="0" w:header="720" w:footer="720" w:gutter="0"/>
          <w:cols w:space="720" w:num="1"/>
        </w:sectPr>
      </w:pPr>
    </w:p>
    <w:p>
      <w:pPr>
        <w:spacing w:before="0" w:line="240" w:lineRule="auto"/>
        <w:rPr>
          <w:rFonts w:ascii="Consolas" w:hAnsi="Consolas" w:eastAsia="Consolas" w:cs="Consolas"/>
          <w:sz w:val="20"/>
          <w:szCs w:val="20"/>
        </w:rPr>
      </w:pPr>
    </w:p>
    <w:p>
      <w:pPr>
        <w:spacing w:before="0" w:line="240" w:lineRule="auto"/>
        <w:rPr>
          <w:rFonts w:ascii="Consolas" w:hAnsi="Consolas" w:eastAsia="Consolas" w:cs="Consolas"/>
          <w:sz w:val="20"/>
          <w:szCs w:val="20"/>
        </w:rPr>
      </w:pPr>
    </w:p>
    <w:p>
      <w:pPr>
        <w:spacing w:before="0" w:line="240" w:lineRule="auto"/>
        <w:rPr>
          <w:rFonts w:ascii="Consolas" w:hAnsi="Consolas" w:eastAsia="Consolas" w:cs="Consolas"/>
          <w:sz w:val="20"/>
          <w:szCs w:val="20"/>
        </w:rPr>
      </w:pPr>
    </w:p>
    <w:p>
      <w:pPr>
        <w:spacing w:before="0" w:line="240" w:lineRule="auto"/>
        <w:rPr>
          <w:rFonts w:ascii="Consolas" w:hAnsi="Consolas" w:eastAsia="Consolas" w:cs="Consolas"/>
          <w:sz w:val="20"/>
          <w:szCs w:val="20"/>
        </w:rPr>
      </w:pPr>
    </w:p>
    <w:p>
      <w:pPr>
        <w:spacing w:before="0" w:line="240" w:lineRule="auto"/>
        <w:rPr>
          <w:rFonts w:ascii="Consolas" w:hAnsi="Consolas" w:eastAsia="Consolas" w:cs="Consolas"/>
          <w:sz w:val="20"/>
          <w:szCs w:val="20"/>
        </w:rPr>
      </w:pPr>
    </w:p>
    <w:p>
      <w:pPr>
        <w:spacing w:before="10" w:line="240" w:lineRule="auto"/>
        <w:rPr>
          <w:rFonts w:ascii="Consolas" w:hAnsi="Consolas" w:eastAsia="Consolas" w:cs="Consolas"/>
          <w:sz w:val="19"/>
          <w:szCs w:val="19"/>
        </w:rPr>
      </w:pPr>
    </w:p>
    <w:p>
      <w:pPr>
        <w:pStyle w:val="6"/>
        <w:spacing w:line="308" w:lineRule="exact"/>
        <w:ind w:right="6366"/>
        <w:jc w:val="left"/>
        <w:rPr>
          <w:rFonts w:ascii="Calibri" w:hAnsi="Calibri" w:eastAsia="Calibri" w:cs="Calibri"/>
        </w:rPr>
      </w:pPr>
      <w:r>
        <w:rPr>
          <w:color w:val="333333"/>
          <w:w w:val="105"/>
        </w:rPr>
        <w:t>可以看到</w:t>
      </w:r>
      <w:r>
        <w:rPr>
          <w:rFonts w:ascii="Calibri" w:hAnsi="Calibri" w:eastAsia="Calibri" w:cs="Calibri"/>
          <w:color w:val="333333"/>
          <w:w w:val="105"/>
        </w:rPr>
        <w:t>:</w:t>
      </w:r>
    </w:p>
    <w:p>
      <w:pPr>
        <w:spacing w:before="5" w:line="240" w:lineRule="auto"/>
        <w:rPr>
          <w:rFonts w:ascii="Calibri" w:hAnsi="Calibri" w:eastAsia="Calibri" w:cs="Calibri"/>
          <w:sz w:val="12"/>
          <w:szCs w:val="12"/>
        </w:rPr>
      </w:pPr>
    </w:p>
    <w:p>
      <w:pPr>
        <w:spacing w:after="0" w:line="240" w:lineRule="auto"/>
        <w:rPr>
          <w:rFonts w:ascii="Calibri" w:hAnsi="Calibri" w:eastAsia="Calibri" w:cs="Calibri"/>
          <w:sz w:val="12"/>
          <w:szCs w:val="12"/>
        </w:rPr>
        <w:sectPr>
          <w:headerReference r:id="rId57" w:type="default"/>
          <w:footerReference r:id="rId58" w:type="default"/>
          <w:pgSz w:w="11900" w:h="16820"/>
          <w:pgMar w:top="0" w:right="0" w:bottom="820" w:left="0" w:header="0" w:footer="634" w:gutter="0"/>
          <w:cols w:space="720" w:num="1"/>
        </w:sectPr>
      </w:pPr>
    </w:p>
    <w:p>
      <w:pPr>
        <w:pStyle w:val="6"/>
        <w:spacing w:before="21" w:line="298" w:lineRule="exact"/>
        <w:ind w:left="1497" w:right="2256"/>
        <w:jc w:val="left"/>
      </w:pPr>
      <w:r>
        <w:pict>
          <v:shape id="_x0000_s1452" o:spid="_x0000_s1452" o:spt="202" type="#_x0000_t202" style="position:absolute;left:0pt;margin-left:96.75pt;margin-top:2.4pt;height:28.4pt;width:230.7pt;mso-position-horizontal-relative:page;z-index:251661312;mso-width-relative:page;mso-height-relative:page;" filled="f" stroked="f" coordsize="21600,21600">
            <v:path/>
            <v:fill on="f" focussize="0,0"/>
            <v:stroke on="f" joinstyle="miter"/>
            <v:imagedata o:title=""/>
            <o:lock v:ext="edit"/>
            <v:textbox inset="0mm,0mm,0mm,0mm">
              <w:txbxContent>
                <w:tbl>
                  <w:tblPr>
                    <w:tblStyle w:val="7"/>
                    <w:tblW w:w="0" w:type="auto"/>
                    <w:tblInd w:w="0" w:type="dxa"/>
                    <w:tblLayout w:type="fixed"/>
                    <w:tblCellMar>
                      <w:top w:w="0" w:type="dxa"/>
                      <w:left w:w="0" w:type="dxa"/>
                      <w:bottom w:w="0" w:type="dxa"/>
                      <w:right w:w="0" w:type="dxa"/>
                    </w:tblCellMar>
                  </w:tblPr>
                  <w:tblGrid>
                    <w:gridCol w:w="4441"/>
                    <w:gridCol w:w="150"/>
                  </w:tblGrid>
                  <w:tr>
                    <w:tblPrEx>
                      <w:tblCellMar>
                        <w:top w:w="0" w:type="dxa"/>
                        <w:left w:w="0" w:type="dxa"/>
                        <w:bottom w:w="0" w:type="dxa"/>
                        <w:right w:w="0" w:type="dxa"/>
                      </w:tblCellMar>
                    </w:tblPrEx>
                    <w:trPr>
                      <w:trHeight w:val="276" w:hRule="exact"/>
                    </w:trPr>
                    <w:tc>
                      <w:tcPr>
                        <w:tcW w:w="4591" w:type="dxa"/>
                        <w:gridSpan w:val="2"/>
                        <w:tcBorders>
                          <w:top w:val="nil"/>
                          <w:left w:val="nil"/>
                          <w:bottom w:val="nil"/>
                          <w:right w:val="nil"/>
                        </w:tcBorders>
                      </w:tcPr>
                      <w:p>
                        <w:pPr>
                          <w:pStyle w:val="11"/>
                          <w:spacing w:before="39" w:line="240" w:lineRule="auto"/>
                          <w:ind w:left="69" w:right="0"/>
                          <w:jc w:val="left"/>
                          <w:rPr>
                            <w:rFonts w:ascii="Consolas" w:hAnsi="Consolas" w:eastAsia="Consolas" w:cs="Consolas"/>
                            <w:sz w:val="17"/>
                            <w:szCs w:val="17"/>
                          </w:rPr>
                        </w:pPr>
                        <w:r>
                          <w:rPr>
                            <w:rFonts w:ascii="Consolas"/>
                            <w:color w:val="333333"/>
                            <w:w w:val="103"/>
                            <w:sz w:val="17"/>
                          </w:rPr>
                          <w:t>spring.cloud.nacos.config.ex</w:t>
                        </w:r>
                        <w:r>
                          <w:rPr>
                            <w:rFonts w:ascii="Consolas"/>
                            <w:color w:val="333333"/>
                            <w:spacing w:val="-1"/>
                            <w:w w:val="103"/>
                            <w:sz w:val="17"/>
                          </w:rPr>
                          <w:t>t</w:t>
                        </w:r>
                        <w:r>
                          <w:rPr>
                            <w:rFonts w:ascii="Calibri"/>
                            <w:color w:val="333333"/>
                            <w:spacing w:val="-1"/>
                            <w:w w:val="108"/>
                            <w:sz w:val="17"/>
                          </w:rPr>
                          <w:t>-</w:t>
                        </w:r>
                        <w:r>
                          <w:rPr>
                            <w:rFonts w:ascii="Consolas"/>
                            <w:color w:val="333333"/>
                            <w:w w:val="103"/>
                            <w:sz w:val="17"/>
                          </w:rPr>
                          <w:t>config[n].dat</w:t>
                        </w:r>
                        <w:r>
                          <w:rPr>
                            <w:rFonts w:ascii="Consolas"/>
                            <w:color w:val="333333"/>
                            <w:spacing w:val="-1"/>
                            <w:w w:val="103"/>
                            <w:sz w:val="17"/>
                          </w:rPr>
                          <w:t>a</w:t>
                        </w:r>
                        <w:r>
                          <w:rPr>
                            <w:rFonts w:ascii="Calibri"/>
                            <w:color w:val="333333"/>
                            <w:spacing w:val="-1"/>
                            <w:w w:val="108"/>
                            <w:sz w:val="17"/>
                          </w:rPr>
                          <w:t>-</w:t>
                        </w:r>
                        <w:r>
                          <w:rPr>
                            <w:rFonts w:ascii="Consolas"/>
                            <w:color w:val="333333"/>
                            <w:w w:val="103"/>
                            <w:sz w:val="17"/>
                          </w:rPr>
                          <w:t>id</w:t>
                        </w:r>
                      </w:p>
                    </w:tc>
                  </w:tr>
                  <w:tr>
                    <w:tblPrEx>
                      <w:tblCellMar>
                        <w:top w:w="0" w:type="dxa"/>
                        <w:left w:w="0" w:type="dxa"/>
                        <w:bottom w:w="0" w:type="dxa"/>
                        <w:right w:w="0" w:type="dxa"/>
                      </w:tblCellMar>
                    </w:tblPrEx>
                    <w:trPr>
                      <w:trHeight w:val="276" w:hRule="exact"/>
                    </w:trPr>
                    <w:tc>
                      <w:tcPr>
                        <w:tcW w:w="4441" w:type="dxa"/>
                        <w:tcBorders>
                          <w:top w:val="nil"/>
                          <w:left w:val="nil"/>
                          <w:bottom w:val="nil"/>
                          <w:right w:val="nil"/>
                        </w:tcBorders>
                      </w:tcPr>
                      <w:p>
                        <w:pPr>
                          <w:pStyle w:val="11"/>
                          <w:spacing w:before="63" w:line="240" w:lineRule="auto"/>
                          <w:ind w:left="69" w:right="0"/>
                          <w:jc w:val="left"/>
                          <w:rPr>
                            <w:rFonts w:ascii="Consolas" w:hAnsi="Consolas" w:eastAsia="Consolas" w:cs="Consolas"/>
                            <w:sz w:val="17"/>
                            <w:szCs w:val="17"/>
                          </w:rPr>
                        </w:pPr>
                        <w:r>
                          <w:rPr>
                            <w:rFonts w:ascii="Consolas"/>
                            <w:color w:val="333333"/>
                            <w:w w:val="103"/>
                            <w:sz w:val="17"/>
                          </w:rPr>
                          <w:t>spring.cloud.nacos.config.ex</w:t>
                        </w:r>
                        <w:r>
                          <w:rPr>
                            <w:rFonts w:ascii="Consolas"/>
                            <w:color w:val="333333"/>
                            <w:spacing w:val="-1"/>
                            <w:w w:val="103"/>
                            <w:sz w:val="17"/>
                          </w:rPr>
                          <w:t>t</w:t>
                        </w:r>
                        <w:r>
                          <w:rPr>
                            <w:rFonts w:ascii="Calibri"/>
                            <w:color w:val="333333"/>
                            <w:spacing w:val="-1"/>
                            <w:w w:val="108"/>
                            <w:sz w:val="17"/>
                          </w:rPr>
                          <w:t>-</w:t>
                        </w:r>
                        <w:r>
                          <w:rPr>
                            <w:rFonts w:ascii="Consolas"/>
                            <w:color w:val="333333"/>
                            <w:w w:val="103"/>
                            <w:sz w:val="17"/>
                          </w:rPr>
                          <w:t>config[n].group</w:t>
                        </w:r>
                      </w:p>
                    </w:tc>
                    <w:tc>
                      <w:tcPr>
                        <w:tcW w:w="150" w:type="dxa"/>
                        <w:tcBorders>
                          <w:top w:val="nil"/>
                          <w:left w:val="nil"/>
                          <w:bottom w:val="nil"/>
                          <w:right w:val="nil"/>
                        </w:tcBorders>
                      </w:tcPr>
                      <w:p/>
                    </w:tc>
                  </w:tr>
                </w:tbl>
                <w:p/>
              </w:txbxContent>
            </v:textbox>
          </v:shape>
        </w:pict>
      </w:r>
      <w:r>
        <w:rPr>
          <w:color w:val="333333"/>
        </w:rPr>
        <w:t>通过</w:t>
      </w:r>
      <w:r>
        <w:rPr>
          <w:color w:val="333333"/>
          <w:spacing w:val="-47"/>
        </w:rPr>
        <w:t xml:space="preserve"> </w:t>
      </w:r>
      <w:r>
        <w:rPr>
          <w:color w:val="333333"/>
        </w:rPr>
        <w:t>通过</w:t>
      </w:r>
    </w:p>
    <w:p>
      <w:pPr>
        <w:pStyle w:val="6"/>
        <w:spacing w:line="300" w:lineRule="exact"/>
        <w:ind w:left="1497" w:right="0"/>
        <w:jc w:val="left"/>
      </w:pPr>
      <w:r>
        <w:pict>
          <v:shape id="_x0000_s1453" o:spid="_x0000_s1453" o:spt="202" type="#_x0000_t202" style="position:absolute;left:0pt;margin-left:97.15pt;margin-top:16.95pt;height:12.65pt;width:231.8pt;mso-position-horizontal-relative:page;z-index:-251652096;mso-width-relative:page;mso-height-relative:page;" filled="f" stroked="t" coordsize="21600,21600">
            <v:path/>
            <v:fill on="f" focussize="0,0"/>
            <v:stroke weight="0.750314960629921pt" color="#DDDDDD" dashstyle="dash"/>
            <v:imagedata o:title=""/>
            <o:lock v:ext="edit"/>
            <v:textbox inset="0mm,0mm,0mm,0mm">
              <w:txbxContent>
                <w:p>
                  <w:pPr>
                    <w:spacing w:before="31" w:line="206" w:lineRule="exact"/>
                    <w:ind w:left="62" w:right="0" w:firstLine="0"/>
                    <w:jc w:val="left"/>
                    <w:rPr>
                      <w:rFonts w:ascii="Consolas" w:hAnsi="Consolas" w:eastAsia="Consolas" w:cs="Consolas"/>
                      <w:sz w:val="17"/>
                      <w:szCs w:val="17"/>
                    </w:rPr>
                  </w:pPr>
                  <w:r>
                    <w:rPr>
                      <w:rFonts w:ascii="Consolas"/>
                      <w:color w:val="333333"/>
                      <w:w w:val="103"/>
                      <w:sz w:val="17"/>
                    </w:rPr>
                    <w:t>spring.cloud.nacos.config.ex</w:t>
                  </w:r>
                  <w:r>
                    <w:rPr>
                      <w:rFonts w:ascii="Consolas"/>
                      <w:color w:val="333333"/>
                      <w:spacing w:val="-1"/>
                      <w:w w:val="103"/>
                      <w:sz w:val="17"/>
                    </w:rPr>
                    <w:t>t</w:t>
                  </w:r>
                  <w:r>
                    <w:rPr>
                      <w:rFonts w:ascii="Calibri"/>
                      <w:color w:val="333333"/>
                      <w:spacing w:val="-1"/>
                      <w:w w:val="108"/>
                      <w:sz w:val="17"/>
                    </w:rPr>
                    <w:t>-</w:t>
                  </w:r>
                  <w:r>
                    <w:rPr>
                      <w:rFonts w:ascii="Consolas"/>
                      <w:color w:val="333333"/>
                      <w:w w:val="103"/>
                      <w:sz w:val="17"/>
                    </w:rPr>
                    <w:t>config[n].refresh</w:t>
                  </w:r>
                </w:p>
              </w:txbxContent>
            </v:textbox>
          </v:shape>
        </w:pict>
      </w:r>
      <w:r>
        <w:rPr>
          <w:color w:val="333333"/>
          <w:w w:val="105"/>
        </w:rPr>
        <w:t>的话，默认是</w:t>
      </w:r>
      <w:r>
        <w:rPr>
          <w:color w:val="333333"/>
          <w:spacing w:val="43"/>
          <w:w w:val="105"/>
        </w:rPr>
        <w:t xml:space="preserve"> </w:t>
      </w:r>
      <w:r>
        <w:rPr>
          <w:rFonts w:ascii="Calibri" w:hAnsi="Calibri" w:eastAsia="Calibri" w:cs="Calibri"/>
          <w:color w:val="333333"/>
          <w:w w:val="105"/>
        </w:rPr>
        <w:t>DEFAULT_GROUP</w:t>
      </w:r>
      <w:r>
        <w:rPr>
          <w:color w:val="333333"/>
          <w:w w:val="105"/>
        </w:rPr>
        <w:t>。</w:t>
      </w:r>
      <w:r>
        <w:rPr>
          <w:color w:val="333333"/>
          <w:spacing w:val="-56"/>
          <w:w w:val="105"/>
        </w:rPr>
        <w:t xml:space="preserve"> </w:t>
      </w:r>
      <w:r>
        <w:rPr>
          <w:color w:val="333333"/>
          <w:w w:val="105"/>
        </w:rPr>
        <w:t>通过</w:t>
      </w:r>
    </w:p>
    <w:p>
      <w:pPr>
        <w:pStyle w:val="6"/>
        <w:spacing w:before="16" w:line="300" w:lineRule="exact"/>
        <w:ind w:left="1497" w:right="124" w:firstLine="152"/>
        <w:jc w:val="left"/>
      </w:pPr>
      <w:r>
        <w:rPr>
          <w:w w:val="110"/>
        </w:rPr>
        <w:br w:type="column"/>
      </w:r>
      <w:r>
        <w:rPr>
          <w:color w:val="333333"/>
          <w:w w:val="110"/>
        </w:rPr>
        <w:t>的配置方式来支持多个</w:t>
      </w:r>
      <w:r>
        <w:rPr>
          <w:color w:val="333333"/>
          <w:spacing w:val="-22"/>
          <w:w w:val="110"/>
        </w:rPr>
        <w:t xml:space="preserve"> </w:t>
      </w:r>
      <w:r>
        <w:rPr>
          <w:rFonts w:ascii="Calibri" w:hAnsi="Calibri" w:eastAsia="Calibri" w:cs="Calibri"/>
          <w:color w:val="333333"/>
          <w:w w:val="110"/>
        </w:rPr>
        <w:t>Data</w:t>
      </w:r>
      <w:r>
        <w:rPr>
          <w:rFonts w:ascii="Calibri" w:hAnsi="Calibri" w:eastAsia="Calibri" w:cs="Calibri"/>
          <w:color w:val="333333"/>
          <w:spacing w:val="-8"/>
          <w:w w:val="110"/>
        </w:rPr>
        <w:t xml:space="preserve"> </w:t>
      </w:r>
      <w:r>
        <w:rPr>
          <w:rFonts w:ascii="Calibri" w:hAnsi="Calibri" w:eastAsia="Calibri" w:cs="Calibri"/>
          <w:color w:val="333333"/>
          <w:w w:val="110"/>
        </w:rPr>
        <w:t>Id</w:t>
      </w:r>
      <w:r>
        <w:rPr>
          <w:rFonts w:ascii="Calibri" w:hAnsi="Calibri" w:eastAsia="Calibri" w:cs="Calibri"/>
          <w:color w:val="333333"/>
          <w:spacing w:val="-8"/>
          <w:w w:val="110"/>
        </w:rPr>
        <w:t xml:space="preserve"> </w:t>
      </w:r>
      <w:r>
        <w:rPr>
          <w:color w:val="333333"/>
          <w:w w:val="110"/>
        </w:rPr>
        <w:t>的配置。</w:t>
      </w:r>
      <w:r>
        <w:rPr>
          <w:color w:val="333333"/>
          <w:w w:val="102"/>
        </w:rPr>
        <w:t xml:space="preserve"> </w:t>
      </w:r>
      <w:r>
        <w:rPr>
          <w:color w:val="333333"/>
          <w:w w:val="105"/>
        </w:rPr>
        <w:t xml:space="preserve">的配置方式自定义 </w:t>
      </w:r>
      <w:r>
        <w:rPr>
          <w:rFonts w:ascii="Calibri" w:hAnsi="Calibri" w:eastAsia="Calibri" w:cs="Calibri"/>
          <w:color w:val="333333"/>
          <w:w w:val="105"/>
        </w:rPr>
        <w:t>Data Id</w:t>
      </w:r>
      <w:r>
        <w:rPr>
          <w:rFonts w:ascii="Calibri" w:hAnsi="Calibri" w:eastAsia="Calibri" w:cs="Calibri"/>
          <w:color w:val="333333"/>
          <w:spacing w:val="-13"/>
          <w:w w:val="105"/>
        </w:rPr>
        <w:t xml:space="preserve"> </w:t>
      </w:r>
      <w:r>
        <w:rPr>
          <w:color w:val="333333"/>
          <w:w w:val="105"/>
        </w:rPr>
        <w:t>所在的组，不明确配置</w:t>
      </w:r>
    </w:p>
    <w:p>
      <w:pPr>
        <w:spacing w:before="3" w:line="240" w:lineRule="auto"/>
        <w:rPr>
          <w:rFonts w:ascii="微软雅黑" w:hAnsi="微软雅黑" w:eastAsia="微软雅黑" w:cs="微软雅黑"/>
          <w:sz w:val="15"/>
          <w:szCs w:val="15"/>
        </w:rPr>
      </w:pPr>
    </w:p>
    <w:p>
      <w:pPr>
        <w:pStyle w:val="6"/>
        <w:spacing w:line="240" w:lineRule="auto"/>
        <w:ind w:left="1690" w:right="124"/>
        <w:jc w:val="left"/>
      </w:pPr>
      <w:r>
        <w:rPr>
          <w:color w:val="333333"/>
          <w:w w:val="105"/>
        </w:rPr>
        <w:t xml:space="preserve">的配置方式来控制该 </w:t>
      </w:r>
      <w:r>
        <w:rPr>
          <w:rFonts w:ascii="Calibri" w:hAnsi="Calibri" w:eastAsia="Calibri" w:cs="Calibri"/>
          <w:color w:val="333333"/>
          <w:w w:val="105"/>
        </w:rPr>
        <w:t>Data Id</w:t>
      </w:r>
      <w:r>
        <w:rPr>
          <w:rFonts w:ascii="Calibri" w:hAnsi="Calibri" w:eastAsia="Calibri" w:cs="Calibri"/>
          <w:color w:val="333333"/>
          <w:spacing w:val="-8"/>
          <w:w w:val="105"/>
        </w:rPr>
        <w:t xml:space="preserve"> </w:t>
      </w:r>
      <w:r>
        <w:rPr>
          <w:color w:val="333333"/>
          <w:w w:val="105"/>
        </w:rPr>
        <w:t>在配置变更时，是</w:t>
      </w:r>
    </w:p>
    <w:p>
      <w:pPr>
        <w:spacing w:after="0" w:line="240" w:lineRule="auto"/>
        <w:jc w:val="left"/>
        <w:sectPr>
          <w:type w:val="continuous"/>
          <w:pgSz w:w="11900" w:h="16820"/>
          <w:pgMar w:top="1120" w:right="0" w:bottom="820" w:left="0" w:header="720" w:footer="720" w:gutter="0"/>
          <w:cols w:equalWidth="0" w:num="2">
            <w:col w:w="4494" w:space="451"/>
            <w:col w:w="6955"/>
          </w:cols>
        </w:sectPr>
      </w:pPr>
    </w:p>
    <w:p>
      <w:pPr>
        <w:pStyle w:val="6"/>
        <w:spacing w:line="290" w:lineRule="exact"/>
        <w:ind w:left="1497" w:right="699"/>
        <w:jc w:val="left"/>
      </w:pPr>
      <w:r>
        <w:rPr>
          <w:color w:val="333333"/>
        </w:rPr>
        <w:t xml:space="preserve">否支持应用中可动态刷新，  </w:t>
      </w:r>
      <w:r>
        <w:rPr>
          <w:color w:val="333333"/>
          <w:spacing w:val="33"/>
        </w:rPr>
        <w:t xml:space="preserve"> </w:t>
      </w:r>
      <w:r>
        <w:rPr>
          <w:color w:val="333333"/>
        </w:rPr>
        <w:t>感知到最新的配置值。默认是不支持的。</w:t>
      </w:r>
    </w:p>
    <w:p>
      <w:pPr>
        <w:spacing w:before="3" w:line="240" w:lineRule="auto"/>
        <w:rPr>
          <w:rFonts w:ascii="微软雅黑" w:hAnsi="微软雅黑" w:eastAsia="微软雅黑" w:cs="微软雅黑"/>
          <w:sz w:val="8"/>
          <w:szCs w:val="8"/>
        </w:rPr>
      </w:pPr>
    </w:p>
    <w:p>
      <w:pPr>
        <w:spacing w:after="0" w:line="240" w:lineRule="auto"/>
        <w:rPr>
          <w:rFonts w:ascii="微软雅黑" w:hAnsi="微软雅黑" w:eastAsia="微软雅黑" w:cs="微软雅黑"/>
          <w:sz w:val="8"/>
          <w:szCs w:val="8"/>
        </w:rPr>
        <w:sectPr>
          <w:type w:val="continuous"/>
          <w:pgSz w:w="11900" w:h="16820"/>
          <w:pgMar w:top="1120" w:right="0" w:bottom="820" w:left="0" w:header="720" w:footer="720" w:gutter="0"/>
          <w:cols w:space="720" w:num="1"/>
        </w:sectPr>
      </w:pPr>
    </w:p>
    <w:p>
      <w:pPr>
        <w:pStyle w:val="6"/>
        <w:spacing w:line="310" w:lineRule="exact"/>
        <w:ind w:left="1332" w:right="0"/>
        <w:jc w:val="left"/>
      </w:pPr>
      <w:r>
        <w:pict>
          <v:shape id="_x0000_s1454" o:spid="_x0000_s1454" o:spt="202" type="#_x0000_t202" style="position:absolute;left:0pt;margin-left:101.25pt;margin-top:2.4pt;height:28.35pt;width:348.45pt;mso-position-horizontal-relative:page;z-index:251661312;mso-width-relative:page;mso-height-relative:page;" filled="f" stroked="f" coordsize="21600,21600">
            <v:path/>
            <v:fill on="f" focussize="0,0"/>
            <v:stroke on="f" joinstyle="miter"/>
            <v:imagedata o:title=""/>
            <o:lock v:ext="edit"/>
            <v:textbox inset="0mm,0mm,0mm,0mm">
              <w:txbxContent>
                <w:tbl>
                  <w:tblPr>
                    <w:tblStyle w:val="7"/>
                    <w:tblW w:w="0" w:type="auto"/>
                    <w:tblInd w:w="0" w:type="dxa"/>
                    <w:tblLayout w:type="fixed"/>
                    <w:tblCellMar>
                      <w:top w:w="0" w:type="dxa"/>
                      <w:left w:w="0" w:type="dxa"/>
                      <w:bottom w:w="0" w:type="dxa"/>
                      <w:right w:w="0" w:type="dxa"/>
                    </w:tblCellMar>
                  </w:tblPr>
                  <w:tblGrid>
                    <w:gridCol w:w="3001"/>
                    <w:gridCol w:w="1589"/>
                    <w:gridCol w:w="2356"/>
                  </w:tblGrid>
                  <w:tr>
                    <w:tblPrEx>
                      <w:tblCellMar>
                        <w:top w:w="0" w:type="dxa"/>
                        <w:left w:w="0" w:type="dxa"/>
                        <w:bottom w:w="0" w:type="dxa"/>
                        <w:right w:w="0" w:type="dxa"/>
                      </w:tblCellMar>
                    </w:tblPrEx>
                    <w:trPr>
                      <w:trHeight w:val="276" w:hRule="exact"/>
                    </w:trPr>
                    <w:tc>
                      <w:tcPr>
                        <w:tcW w:w="4591" w:type="dxa"/>
                        <w:gridSpan w:val="2"/>
                        <w:tcBorders>
                          <w:top w:val="nil"/>
                          <w:left w:val="nil"/>
                          <w:bottom w:val="nil"/>
                          <w:right w:val="nil"/>
                        </w:tcBorders>
                      </w:tcPr>
                      <w:p>
                        <w:pPr>
                          <w:pStyle w:val="11"/>
                          <w:spacing w:before="41" w:line="240" w:lineRule="auto"/>
                          <w:ind w:left="62" w:right="0"/>
                          <w:jc w:val="left"/>
                          <w:rPr>
                            <w:rFonts w:ascii="Consolas" w:hAnsi="Consolas" w:eastAsia="Consolas" w:cs="Consolas"/>
                            <w:sz w:val="17"/>
                            <w:szCs w:val="17"/>
                          </w:rPr>
                        </w:pPr>
                        <w:r>
                          <w:rPr>
                            <w:rFonts w:ascii="Consolas"/>
                            <w:color w:val="777777"/>
                            <w:w w:val="103"/>
                            <w:sz w:val="17"/>
                          </w:rPr>
                          <w:t>spring.cloud.nacos.config.ex</w:t>
                        </w:r>
                        <w:r>
                          <w:rPr>
                            <w:rFonts w:ascii="Consolas"/>
                            <w:color w:val="777777"/>
                            <w:spacing w:val="-1"/>
                            <w:w w:val="103"/>
                            <w:sz w:val="17"/>
                          </w:rPr>
                          <w:t>t</w:t>
                        </w:r>
                        <w:r>
                          <w:rPr>
                            <w:rFonts w:ascii="Calibri"/>
                            <w:color w:val="777777"/>
                            <w:spacing w:val="-1"/>
                            <w:w w:val="108"/>
                            <w:sz w:val="17"/>
                          </w:rPr>
                          <w:t>-</w:t>
                        </w:r>
                        <w:r>
                          <w:rPr>
                            <w:rFonts w:ascii="Consolas"/>
                            <w:color w:val="777777"/>
                            <w:w w:val="103"/>
                            <w:sz w:val="17"/>
                          </w:rPr>
                          <w:t>config[n].dat</w:t>
                        </w:r>
                        <w:r>
                          <w:rPr>
                            <w:rFonts w:ascii="Consolas"/>
                            <w:color w:val="777777"/>
                            <w:spacing w:val="-1"/>
                            <w:w w:val="103"/>
                            <w:sz w:val="17"/>
                          </w:rPr>
                          <w:t>a</w:t>
                        </w:r>
                        <w:r>
                          <w:rPr>
                            <w:rFonts w:ascii="Calibri"/>
                            <w:color w:val="777777"/>
                            <w:spacing w:val="-1"/>
                            <w:w w:val="108"/>
                            <w:sz w:val="17"/>
                          </w:rPr>
                          <w:t>-</w:t>
                        </w:r>
                        <w:r>
                          <w:rPr>
                            <w:rFonts w:ascii="Consolas"/>
                            <w:color w:val="777777"/>
                            <w:w w:val="103"/>
                            <w:sz w:val="17"/>
                          </w:rPr>
                          <w:t>id</w:t>
                        </w:r>
                      </w:p>
                    </w:tc>
                    <w:tc>
                      <w:tcPr>
                        <w:tcW w:w="2356" w:type="dxa"/>
                        <w:tcBorders>
                          <w:top w:val="nil"/>
                          <w:left w:val="nil"/>
                          <w:bottom w:val="nil"/>
                          <w:right w:val="nil"/>
                        </w:tcBorders>
                      </w:tcPr>
                      <w:p>
                        <w:pPr>
                          <w:pStyle w:val="11"/>
                          <w:spacing w:line="250" w:lineRule="exact"/>
                          <w:ind w:left="53" w:right="0"/>
                          <w:jc w:val="left"/>
                          <w:rPr>
                            <w:rFonts w:ascii="微软雅黑" w:hAnsi="微软雅黑" w:eastAsia="微软雅黑" w:cs="微软雅黑"/>
                            <w:sz w:val="19"/>
                            <w:szCs w:val="19"/>
                          </w:rPr>
                        </w:pPr>
                        <w:r>
                          <w:rPr>
                            <w:rFonts w:ascii="微软雅黑" w:hAnsi="微软雅黑" w:eastAsia="微软雅黑" w:cs="微软雅黑"/>
                            <w:color w:val="777777"/>
                            <w:w w:val="102"/>
                            <w:sz w:val="19"/>
                            <w:szCs w:val="19"/>
                          </w:rPr>
                          <w:t>的值必须带文件扩展名，</w:t>
                        </w:r>
                      </w:p>
                    </w:tc>
                  </w:tr>
                  <w:tr>
                    <w:tblPrEx>
                      <w:tblCellMar>
                        <w:top w:w="0" w:type="dxa"/>
                        <w:left w:w="0" w:type="dxa"/>
                        <w:bottom w:w="0" w:type="dxa"/>
                        <w:right w:w="0" w:type="dxa"/>
                      </w:tblCellMar>
                    </w:tblPrEx>
                    <w:trPr>
                      <w:trHeight w:val="276" w:hRule="exact"/>
                    </w:trPr>
                    <w:tc>
                      <w:tcPr>
                        <w:tcW w:w="3001" w:type="dxa"/>
                        <w:tcBorders>
                          <w:top w:val="nil"/>
                          <w:left w:val="nil"/>
                          <w:bottom w:val="nil"/>
                          <w:right w:val="nil"/>
                        </w:tcBorders>
                      </w:tcPr>
                      <w:p>
                        <w:pPr>
                          <w:pStyle w:val="11"/>
                          <w:spacing w:line="276" w:lineRule="exact"/>
                          <w:ind w:left="-11" w:right="0"/>
                          <w:jc w:val="left"/>
                          <w:rPr>
                            <w:rFonts w:ascii="微软雅黑" w:hAnsi="微软雅黑" w:eastAsia="微软雅黑" w:cs="微软雅黑"/>
                            <w:sz w:val="19"/>
                            <w:szCs w:val="19"/>
                          </w:rPr>
                        </w:pPr>
                        <w:r>
                          <w:rPr>
                            <w:rFonts w:ascii="Calibri" w:hAnsi="Calibri" w:eastAsia="Calibri" w:cs="Calibri"/>
                            <w:color w:val="777777"/>
                            <w:w w:val="113"/>
                            <w:sz w:val="19"/>
                            <w:szCs w:val="19"/>
                          </w:rPr>
                          <w:t>i</w:t>
                        </w:r>
                        <w:r>
                          <w:rPr>
                            <w:rFonts w:ascii="Calibri" w:hAnsi="Calibri" w:eastAsia="Calibri" w:cs="Calibri"/>
                            <w:color w:val="777777"/>
                            <w:w w:val="115"/>
                            <w:sz w:val="19"/>
                            <w:szCs w:val="19"/>
                          </w:rPr>
                          <w:t>e</w:t>
                        </w:r>
                        <w:r>
                          <w:rPr>
                            <w:rFonts w:ascii="Calibri" w:hAnsi="Calibri" w:eastAsia="Calibri" w:cs="Calibri"/>
                            <w:color w:val="777777"/>
                            <w:w w:val="125"/>
                            <w:sz w:val="19"/>
                            <w:szCs w:val="19"/>
                          </w:rPr>
                          <w:t>s</w:t>
                        </w:r>
                        <w:r>
                          <w:rPr>
                            <w:rFonts w:ascii="微软雅黑" w:hAnsi="微软雅黑" w:eastAsia="微软雅黑" w:cs="微软雅黑"/>
                            <w:color w:val="777777"/>
                            <w:w w:val="102"/>
                            <w:sz w:val="19"/>
                            <w:szCs w:val="19"/>
                          </w:rPr>
                          <w:t>，又可以支持</w:t>
                        </w:r>
                        <w:r>
                          <w:rPr>
                            <w:rFonts w:ascii="微软雅黑" w:hAnsi="微软雅黑" w:eastAsia="微软雅黑" w:cs="微软雅黑"/>
                            <w:color w:val="777777"/>
                            <w:spacing w:val="-6"/>
                            <w:sz w:val="19"/>
                            <w:szCs w:val="19"/>
                          </w:rPr>
                          <w:t xml:space="preserve"> </w:t>
                        </w:r>
                        <w:r>
                          <w:rPr>
                            <w:rFonts w:ascii="Calibri" w:hAnsi="Calibri" w:eastAsia="Calibri" w:cs="Calibri"/>
                            <w:color w:val="777777"/>
                            <w:w w:val="114"/>
                            <w:sz w:val="19"/>
                            <w:szCs w:val="19"/>
                          </w:rPr>
                          <w:t>y</w:t>
                        </w:r>
                        <w:r>
                          <w:rPr>
                            <w:rFonts w:ascii="Calibri" w:hAnsi="Calibri" w:eastAsia="Calibri" w:cs="Calibri"/>
                            <w:color w:val="777777"/>
                            <w:w w:val="119"/>
                            <w:sz w:val="19"/>
                            <w:szCs w:val="19"/>
                          </w:rPr>
                          <w:t>am</w:t>
                        </w:r>
                        <w:r>
                          <w:rPr>
                            <w:rFonts w:ascii="Calibri" w:hAnsi="Calibri" w:eastAsia="Calibri" w:cs="Calibri"/>
                            <w:color w:val="777777"/>
                            <w:w w:val="113"/>
                            <w:sz w:val="19"/>
                            <w:szCs w:val="19"/>
                          </w:rPr>
                          <w:t>l</w:t>
                        </w:r>
                        <w:r>
                          <w:rPr>
                            <w:rFonts w:ascii="Calibri" w:hAnsi="Calibri" w:eastAsia="Calibri" w:cs="Calibri"/>
                            <w:color w:val="777777"/>
                            <w:w w:val="97"/>
                            <w:sz w:val="19"/>
                            <w:szCs w:val="19"/>
                          </w:rPr>
                          <w:t>/</w:t>
                        </w:r>
                        <w:r>
                          <w:rPr>
                            <w:rFonts w:ascii="Calibri" w:hAnsi="Calibri" w:eastAsia="Calibri" w:cs="Calibri"/>
                            <w:color w:val="777777"/>
                            <w:w w:val="114"/>
                            <w:sz w:val="19"/>
                            <w:szCs w:val="19"/>
                          </w:rPr>
                          <w:t>y</w:t>
                        </w:r>
                        <w:r>
                          <w:rPr>
                            <w:rFonts w:ascii="Calibri" w:hAnsi="Calibri" w:eastAsia="Calibri" w:cs="Calibri"/>
                            <w:color w:val="777777"/>
                            <w:w w:val="119"/>
                            <w:sz w:val="19"/>
                            <w:szCs w:val="19"/>
                          </w:rPr>
                          <w:t>m</w:t>
                        </w:r>
                        <w:r>
                          <w:rPr>
                            <w:rFonts w:ascii="Calibri" w:hAnsi="Calibri" w:eastAsia="Calibri" w:cs="Calibri"/>
                            <w:color w:val="777777"/>
                            <w:w w:val="113"/>
                            <w:sz w:val="19"/>
                            <w:szCs w:val="19"/>
                          </w:rPr>
                          <w:t>l</w:t>
                        </w:r>
                        <w:r>
                          <w:rPr>
                            <w:rFonts w:ascii="微软雅黑" w:hAnsi="微软雅黑" w:eastAsia="微软雅黑" w:cs="微软雅黑"/>
                            <w:color w:val="777777"/>
                            <w:w w:val="102"/>
                            <w:sz w:val="19"/>
                            <w:szCs w:val="19"/>
                          </w:rPr>
                          <w:t>。</w:t>
                        </w:r>
                        <w:r>
                          <w:rPr>
                            <w:rFonts w:ascii="微软雅黑" w:hAnsi="微软雅黑" w:eastAsia="微软雅黑" w:cs="微软雅黑"/>
                            <w:color w:val="777777"/>
                            <w:spacing w:val="-6"/>
                            <w:sz w:val="19"/>
                            <w:szCs w:val="19"/>
                          </w:rPr>
                          <w:t xml:space="preserve"> </w:t>
                        </w:r>
                        <w:r>
                          <w:rPr>
                            <w:rFonts w:ascii="微软雅黑" w:hAnsi="微软雅黑" w:eastAsia="微软雅黑" w:cs="微软雅黑"/>
                            <w:color w:val="777777"/>
                            <w:w w:val="102"/>
                            <w:sz w:val="19"/>
                            <w:szCs w:val="19"/>
                          </w:rPr>
                          <w:t>此时</w:t>
                        </w:r>
                      </w:p>
                    </w:tc>
                    <w:tc>
                      <w:tcPr>
                        <w:tcW w:w="3945" w:type="dxa"/>
                        <w:gridSpan w:val="2"/>
                        <w:tcBorders>
                          <w:top w:val="nil"/>
                          <w:left w:val="nil"/>
                          <w:bottom w:val="nil"/>
                          <w:right w:val="nil"/>
                        </w:tcBorders>
                      </w:tcPr>
                      <w:p>
                        <w:pPr>
                          <w:pStyle w:val="11"/>
                          <w:spacing w:before="64" w:line="240" w:lineRule="auto"/>
                          <w:ind w:left="61" w:right="0"/>
                          <w:jc w:val="left"/>
                          <w:rPr>
                            <w:rFonts w:ascii="Consolas" w:hAnsi="Consolas" w:eastAsia="Consolas" w:cs="Consolas"/>
                            <w:sz w:val="17"/>
                            <w:szCs w:val="17"/>
                          </w:rPr>
                        </w:pPr>
                        <w:r>
                          <w:rPr>
                            <w:rFonts w:ascii="Consolas"/>
                            <w:color w:val="777777"/>
                            <w:w w:val="103"/>
                            <w:sz w:val="17"/>
                          </w:rPr>
                          <w:t>spring.cloud.nacos.config.fil</w:t>
                        </w:r>
                        <w:r>
                          <w:rPr>
                            <w:rFonts w:ascii="Consolas"/>
                            <w:color w:val="777777"/>
                            <w:spacing w:val="-1"/>
                            <w:w w:val="103"/>
                            <w:sz w:val="17"/>
                          </w:rPr>
                          <w:t>e</w:t>
                        </w:r>
                        <w:r>
                          <w:rPr>
                            <w:rFonts w:ascii="Calibri"/>
                            <w:color w:val="777777"/>
                            <w:spacing w:val="-1"/>
                            <w:w w:val="108"/>
                            <w:sz w:val="17"/>
                          </w:rPr>
                          <w:t>-</w:t>
                        </w:r>
                        <w:r>
                          <w:rPr>
                            <w:rFonts w:ascii="Consolas"/>
                            <w:color w:val="777777"/>
                            <w:w w:val="103"/>
                            <w:sz w:val="17"/>
                          </w:rPr>
                          <w:t>extension</w:t>
                        </w:r>
                      </w:p>
                    </w:tc>
                  </w:tr>
                </w:tbl>
                <w:p/>
              </w:txbxContent>
            </v:textbox>
          </v:shape>
        </w:pict>
      </w:r>
      <w:r>
        <w:rPr>
          <w:rFonts w:ascii="Calibri" w:hAnsi="Calibri" w:eastAsia="Calibri" w:cs="Calibri"/>
          <w:color w:val="777777"/>
          <w:w w:val="110"/>
        </w:rPr>
        <w:t>Note</w:t>
      </w:r>
      <w:r>
        <w:rPr>
          <w:rFonts w:ascii="Calibri" w:hAnsi="Calibri" w:eastAsia="Calibri" w:cs="Calibri"/>
          <w:color w:val="777777"/>
          <w:spacing w:val="12"/>
          <w:w w:val="110"/>
        </w:rPr>
        <w:t xml:space="preserve"> </w:t>
      </w:r>
      <w:r>
        <w:rPr>
          <w:color w:val="777777"/>
          <w:w w:val="110"/>
        </w:rPr>
        <w:t>：</w:t>
      </w:r>
    </w:p>
    <w:p>
      <w:pPr>
        <w:pStyle w:val="6"/>
        <w:spacing w:before="65" w:line="218" w:lineRule="exact"/>
        <w:ind w:left="1332" w:right="0"/>
        <w:jc w:val="left"/>
        <w:rPr>
          <w:rFonts w:ascii="Calibri" w:hAnsi="Calibri" w:eastAsia="Calibri" w:cs="Calibri"/>
        </w:rPr>
      </w:pPr>
      <w:r>
        <w:rPr>
          <w:rFonts w:ascii="Calibri"/>
          <w:color w:val="777777"/>
          <w:w w:val="115"/>
        </w:rPr>
        <w:t>propert</w:t>
      </w:r>
    </w:p>
    <w:p>
      <w:pPr>
        <w:pStyle w:val="6"/>
        <w:spacing w:line="315" w:lineRule="exact"/>
        <w:ind w:left="1332" w:right="0"/>
        <w:jc w:val="left"/>
      </w:pPr>
      <w:r>
        <w:rPr>
          <w:color w:val="777777"/>
          <w:w w:val="105"/>
        </w:rPr>
        <w:t xml:space="preserve">展配置的 </w:t>
      </w:r>
      <w:r>
        <w:rPr>
          <w:rFonts w:ascii="Calibri" w:hAnsi="Calibri" w:eastAsia="Calibri" w:cs="Calibri"/>
          <w:color w:val="777777"/>
          <w:w w:val="105"/>
        </w:rPr>
        <w:t>Data Id</w:t>
      </w:r>
      <w:r>
        <w:rPr>
          <w:rFonts w:ascii="Calibri" w:hAnsi="Calibri" w:eastAsia="Calibri" w:cs="Calibri"/>
          <w:color w:val="777777"/>
          <w:spacing w:val="5"/>
          <w:w w:val="105"/>
        </w:rPr>
        <w:t xml:space="preserve"> </w:t>
      </w:r>
      <w:r>
        <w:rPr>
          <w:color w:val="777777"/>
          <w:w w:val="105"/>
        </w:rPr>
        <w:t>文件扩展名没有影响。</w:t>
      </w:r>
    </w:p>
    <w:p>
      <w:pPr>
        <w:pStyle w:val="6"/>
        <w:spacing w:before="16" w:line="300" w:lineRule="exact"/>
        <w:ind w:left="1550" w:right="1295" w:hanging="219"/>
        <w:jc w:val="left"/>
      </w:pPr>
      <w:r>
        <w:br w:type="column"/>
      </w:r>
      <w:r>
        <w:rPr>
          <w:color w:val="777777"/>
        </w:rPr>
        <w:t>文件扩展名既可支持</w:t>
      </w:r>
      <w:r>
        <w:rPr>
          <w:color w:val="777777"/>
          <w:spacing w:val="-11"/>
        </w:rPr>
        <w:t xml:space="preserve"> </w:t>
      </w:r>
      <w:r>
        <w:rPr>
          <w:color w:val="777777"/>
        </w:rPr>
        <w:t>的配置对自定义扩</w:t>
      </w:r>
    </w:p>
    <w:p>
      <w:pPr>
        <w:spacing w:after="0" w:line="300" w:lineRule="exact"/>
        <w:jc w:val="left"/>
        <w:sectPr>
          <w:type w:val="continuous"/>
          <w:pgSz w:w="11900" w:h="16820"/>
          <w:pgMar w:top="1120" w:right="0" w:bottom="820" w:left="0" w:header="720" w:footer="720" w:gutter="0"/>
          <w:cols w:equalWidth="0" w:num="2">
            <w:col w:w="4818" w:space="2674"/>
            <w:col w:w="4408"/>
          </w:cols>
        </w:sectPr>
      </w:pPr>
    </w:p>
    <w:p>
      <w:pPr>
        <w:spacing w:before="5" w:line="240" w:lineRule="auto"/>
        <w:rPr>
          <w:rFonts w:ascii="微软雅黑" w:hAnsi="微软雅黑" w:eastAsia="微软雅黑" w:cs="微软雅黑"/>
          <w:sz w:val="8"/>
          <w:szCs w:val="8"/>
        </w:rPr>
      </w:pPr>
      <w:r>
        <w:pict>
          <v:shape id="_x0000_s1455" o:spid="_x0000_s1455" o:spt="202" type="#_x0000_t202" style="position:absolute;left:0pt;margin-left:0pt;margin-top:798.25pt;height:42.75pt;width: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456" o:spid="_x0000_s1456" o:spt="203" style="position:absolute;left:0pt;margin-left:0pt;margin-top:71.15pt;height:698.7pt;width:595pt;mso-position-horizontal-relative:page;mso-position-vertical-relative:page;z-index:-251652096;mso-width-relative:page;mso-height-relative:page;" coordorigin="0,1423" coordsize="11900,13974">
            <o:lock v:ext="edit"/>
            <v:group id="_x0000_s1457" o:spid="_x0000_s1457" o:spt="203" style="position:absolute;left:1080;top:3551;height:901;width:2;" coordorigin="1080,3551" coordsize="2,901">
              <o:lock v:ext="edit"/>
              <v:shape id="_x0000_s1458" o:spid="_x0000_s1458" style="position:absolute;left:1080;top:3551;height:901;width:2;" filled="f" stroked="t" coordorigin="1080,3551" coordsize="0,901" path="m1080,3551l1080,4451e">
                <v:path arrowok="t"/>
                <v:fill on="f" focussize="0,0"/>
                <v:stroke weight="3.00125984251969pt" color="#DDDDDD"/>
                <v:imagedata o:title=""/>
                <o:lock v:ext="edit"/>
              </v:shape>
              <v:shape id="_x0000_s1459" o:spid="_x0000_s1459" o:spt="75" type="#_x0000_t75" style="position:absolute;left:1050;top:5984;height:4049;width:9799;" filled="f" stroked="f" coordsize="21600,21600">
                <v:path/>
                <v:fill on="f" focussize="0,0"/>
                <v:stroke on="f"/>
                <v:imagedata r:id="rId106" o:title=""/>
                <o:lock v:ext="edit" aspectratio="t"/>
              </v:shape>
              <v:shape id="_x0000_s1460" o:spid="_x0000_s1460" o:spt="75" type="#_x0000_t75" style="position:absolute;left:0;top:1423;height:13974;width:11900;" filled="f" stroked="f" coordsize="21600,21600">
                <v:path/>
                <v:fill on="f" focussize="0,0"/>
                <v:stroke on="f"/>
                <v:imagedata r:id="rId70" o:title=""/>
                <o:lock v:ext="edit" aspectratio="t"/>
              </v:shape>
            </v:group>
          </v:group>
        </w:pict>
      </w:r>
      <w:r>
        <w:pict>
          <v:group id="_x0000_s1461" o:spid="_x0000_s1461" o:spt="203" style="position:absolute;left:0pt;margin-left:0pt;margin-top:0pt;height:60.5pt;width:595pt;mso-position-horizontal-relative:page;mso-position-vertical-relative:page;z-index:251661312;mso-width-relative:page;mso-height-relative:page;" coordsize="11900,1210">
            <o:lock v:ext="edit"/>
            <v:group id="_x0000_s1462" o:spid="_x0000_s1462" o:spt="203" style="position:absolute;left:1058;top:1120;height:45;width:2;" coordorigin="1058,1120" coordsize="2,45">
              <o:lock v:ext="edit"/>
              <v:shape id="_x0000_s1463" o:spid="_x0000_s1463" style="position:absolute;left:1058;top:1120;height:45;width:2;" filled="f" stroked="t" coordorigin="1058,1120" coordsize="0,45" path="m1058,1165l1058,1120e">
                <v:path arrowok="t"/>
                <v:fill on="f" focussize="0,0"/>
                <v:stroke weight="0.750314960629921pt" color="#DDDDDD"/>
                <v:imagedata o:title=""/>
                <o:lock v:ext="edit"/>
              </v:shape>
            </v:group>
            <v:group id="_x0000_s1464" o:spid="_x0000_s1464" o:spt="203" style="position:absolute;left:1058;top:1120;height:83;width:9785;" coordorigin="1058,1120" coordsize="9785,83">
              <o:lock v:ext="edit"/>
              <v:shape id="_x0000_s1465" o:spid="_x0000_s1465" style="position:absolute;left:1058;top:1120;height:83;width:9785;" filled="f" stroked="t" coordorigin="1058,1120" coordsize="9785,83" path="m10842,1120l10842,1165,10837,1188,10821,1200,1095,1202,1073,1197,1060,1181,1058,1165e">
                <v:path arrowok="t"/>
                <v:fill on="f" focussize="0,0"/>
                <v:stroke weight="0.750314960629921pt" color="#DDDDDD"/>
                <v:imagedata o:title=""/>
                <o:lock v:ext="edit"/>
              </v:shape>
              <v:shape id="_x0000_s1466" o:spid="_x0000_s1466" o:spt="75" type="#_x0000_t75" style="position:absolute;left:0;top:0;height:1132;width:11900;" filled="f" stroked="f" coordsize="21600,21600">
                <v:path/>
                <v:fill on="f" focussize="0,0"/>
                <v:stroke on="f"/>
                <v:imagedata r:id="rId74" o:title=""/>
                <o:lock v:ext="edit" aspectratio="t"/>
              </v:shape>
            </v:group>
          </v:group>
        </w:pict>
      </w:r>
    </w:p>
    <w:p>
      <w:pPr>
        <w:pStyle w:val="6"/>
        <w:spacing w:line="307" w:lineRule="exact"/>
        <w:ind w:left="1097" w:right="699"/>
        <w:jc w:val="left"/>
      </w:pPr>
      <w:r>
        <w:rPr>
          <w:color w:val="333333"/>
        </w:rPr>
        <w:t xml:space="preserve">通过自定义扩展的   </w:t>
      </w:r>
      <w:r>
        <w:rPr>
          <w:rFonts w:ascii="Calibri" w:hAnsi="Calibri" w:eastAsia="Calibri" w:cs="Calibri"/>
          <w:color w:val="333333"/>
        </w:rPr>
        <w:t xml:space="preserve">Data    Id  </w:t>
      </w:r>
      <w:r>
        <w:rPr>
          <w:rFonts w:ascii="Calibri" w:hAnsi="Calibri" w:eastAsia="Calibri" w:cs="Calibri"/>
          <w:color w:val="333333"/>
          <w:spacing w:val="5"/>
        </w:rPr>
        <w:t xml:space="preserve"> </w:t>
      </w:r>
      <w:r>
        <w:rPr>
          <w:color w:val="333333"/>
        </w:rPr>
        <w:t>配置，既可以解决多个应用间配置共享的问题，又可以支持一个应用有多个配置文件。</w:t>
      </w:r>
    </w:p>
    <w:p>
      <w:pPr>
        <w:pStyle w:val="6"/>
        <w:spacing w:before="135" w:line="240" w:lineRule="auto"/>
        <w:ind w:left="1097" w:right="6366"/>
        <w:jc w:val="left"/>
      </w:pPr>
      <w:r>
        <w:rPr>
          <w:color w:val="333333"/>
          <w:w w:val="105"/>
        </w:rPr>
        <w:t>测试：</w:t>
      </w:r>
    </w:p>
    <w:p>
      <w:pPr>
        <w:pStyle w:val="6"/>
        <w:spacing w:before="122" w:line="240" w:lineRule="auto"/>
        <w:ind w:right="6366"/>
        <w:jc w:val="left"/>
      </w:pPr>
      <w:r>
        <w:rPr>
          <w:color w:val="333333"/>
          <w:w w:val="115"/>
        </w:rPr>
        <w:t>配置</w:t>
      </w:r>
      <w:r>
        <w:rPr>
          <w:rFonts w:ascii="Calibri" w:hAnsi="Calibri" w:eastAsia="Calibri" w:cs="Calibri"/>
          <w:color w:val="333333"/>
          <w:w w:val="115"/>
        </w:rPr>
        <w:t>ext-conﬁg-common01.properties</w:t>
      </w:r>
      <w:r>
        <w:rPr>
          <w:color w:val="333333"/>
          <w:w w:val="115"/>
        </w:rPr>
        <w:t>：</w: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2" w:line="240" w:lineRule="auto"/>
        <w:rPr>
          <w:rFonts w:ascii="微软雅黑" w:hAnsi="微软雅黑" w:eastAsia="微软雅黑" w:cs="微软雅黑"/>
          <w:sz w:val="12"/>
          <w:szCs w:val="12"/>
        </w:rPr>
      </w:pPr>
    </w:p>
    <w:p>
      <w:pPr>
        <w:pStyle w:val="6"/>
        <w:spacing w:line="307" w:lineRule="exact"/>
        <w:ind w:right="6366"/>
        <w:jc w:val="left"/>
        <w:rPr>
          <w:rFonts w:ascii="Calibri" w:hAnsi="Calibri" w:eastAsia="Calibri" w:cs="Calibri"/>
        </w:rPr>
      </w:pPr>
      <w:r>
        <w:rPr>
          <w:color w:val="333333"/>
          <w:w w:val="115"/>
        </w:rPr>
        <w:t>配置</w:t>
      </w:r>
      <w:r>
        <w:rPr>
          <w:rFonts w:ascii="Calibri" w:hAnsi="Calibri" w:eastAsia="Calibri" w:cs="Calibri"/>
          <w:color w:val="333333"/>
          <w:w w:val="115"/>
        </w:rPr>
        <w:t>ext-conﬁg-common02.properties</w:t>
      </w:r>
    </w:p>
    <w:p>
      <w:pPr>
        <w:spacing w:after="0" w:line="307" w:lineRule="exact"/>
        <w:jc w:val="left"/>
        <w:rPr>
          <w:rFonts w:ascii="Calibri" w:hAnsi="Calibri" w:eastAsia="Calibri" w:cs="Calibri"/>
        </w:rPr>
        <w:sectPr>
          <w:type w:val="continuous"/>
          <w:pgSz w:w="11900" w:h="16820"/>
          <w:pgMar w:top="1120" w:right="0" w:bottom="820" w:left="0" w:header="720" w:footer="720" w:gutter="0"/>
          <w:cols w:space="720" w:num="1"/>
        </w:sectPr>
      </w:pPr>
    </w:p>
    <w:p>
      <w:pPr>
        <w:spacing w:before="0" w:line="240" w:lineRule="auto"/>
        <w:rPr>
          <w:rFonts w:ascii="Calibri" w:hAnsi="Calibri" w:eastAsia="Calibri" w:cs="Calibri"/>
          <w:sz w:val="20"/>
          <w:szCs w:val="20"/>
        </w:rPr>
      </w:pPr>
      <w:r>
        <w:pict>
          <v:shape id="_x0000_s1467" o:spid="_x0000_s1467" o:spt="202" type="#_x0000_t202" style="position:absolute;left:0pt;margin-left:0pt;margin-top:798.25pt;height:42.75pt;width: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468" o:spid="_x0000_s1468" o:spt="203" style="position:absolute;left:0pt;margin-left:0pt;margin-top:0pt;height:769.85pt;width:595pt;mso-position-horizontal-relative:page;mso-position-vertical-relative:page;z-index:-251652096;mso-width-relative:page;mso-height-relative:page;" coordsize="11900,15397">
            <o:lock v:ext="edit"/>
            <v:shape id="_x0000_s1469" o:spid="_x0000_s1469" o:spt="75" type="#_x0000_t75" style="position:absolute;left:1531;top:1129;height:5468;width:8838;" filled="f" stroked="f" coordsize="21600,21600">
              <v:path/>
              <v:fill on="f" focussize="0,0"/>
              <v:stroke on="f"/>
              <v:imagedata r:id="rId107" o:title=""/>
              <o:lock v:ext="edit" aspectratio="t"/>
            </v:shape>
            <v:shape id="_x0000_s1470" o:spid="_x0000_s1470" o:spt="75" type="#_x0000_t75" style="position:absolute;left:0;top:0;height:1132;width:11900;" filled="f" stroked="f" coordsize="21600,21600">
              <v:path/>
              <v:fill on="f" focussize="0,0"/>
              <v:stroke on="f"/>
              <v:imagedata r:id="rId74" o:title=""/>
              <o:lock v:ext="edit" aspectratio="t"/>
            </v:shape>
            <v:shape id="_x0000_s1471" o:spid="_x0000_s1471" o:spt="75" type="#_x0000_t75" style="position:absolute;left:1516;top:7213;height:5581;width:8877;" filled="f" stroked="f" coordsize="21600,21600">
              <v:path/>
              <v:fill on="f" focussize="0,0"/>
              <v:stroke on="f"/>
              <v:imagedata r:id="rId108" o:title=""/>
              <o:lock v:ext="edit" aspectratio="t"/>
            </v:shape>
            <v:shape id="_x0000_s1472" o:spid="_x0000_s1472" o:spt="75" type="#_x0000_t75" style="position:absolute;left:0;top:1423;height:13974;width:11900;" filled="f" stroked="f" coordsize="21600,21600">
              <v:path/>
              <v:fill on="f" focussize="0,0"/>
              <v:stroke on="f"/>
              <v:imagedata r:id="rId70" o:title=""/>
              <o:lock v:ext="edit" aspectratio="t"/>
            </v:shape>
          </v:group>
        </w:pict>
      </w: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12" w:line="240" w:lineRule="auto"/>
        <w:rPr>
          <w:rFonts w:ascii="Calibri" w:hAnsi="Calibri" w:eastAsia="Calibri" w:cs="Calibri"/>
          <w:sz w:val="18"/>
          <w:szCs w:val="18"/>
        </w:rPr>
      </w:pPr>
    </w:p>
    <w:p>
      <w:pPr>
        <w:pStyle w:val="6"/>
        <w:spacing w:line="307" w:lineRule="exact"/>
        <w:ind w:right="6366"/>
        <w:jc w:val="left"/>
        <w:rPr>
          <w:rFonts w:ascii="Calibri" w:hAnsi="Calibri" w:eastAsia="Calibri" w:cs="Calibri"/>
        </w:rPr>
      </w:pPr>
      <w:r>
        <w:rPr>
          <w:color w:val="333333"/>
          <w:w w:val="115"/>
        </w:rPr>
        <w:t>配置</w:t>
      </w:r>
      <w:r>
        <w:rPr>
          <w:rFonts w:ascii="Calibri" w:hAnsi="Calibri" w:eastAsia="Calibri" w:cs="Calibri"/>
          <w:color w:val="333333"/>
          <w:w w:val="115"/>
        </w:rPr>
        <w:t>ext-conﬁg-common03.properties</w:t>
      </w: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6" w:line="240" w:lineRule="auto"/>
        <w:rPr>
          <w:rFonts w:ascii="Calibri" w:hAnsi="Calibri" w:eastAsia="Calibri" w:cs="Calibri"/>
          <w:sz w:val="22"/>
          <w:szCs w:val="22"/>
        </w:rPr>
      </w:pPr>
    </w:p>
    <w:p>
      <w:pPr>
        <w:pStyle w:val="6"/>
        <w:spacing w:line="306" w:lineRule="exact"/>
        <w:ind w:right="6366"/>
        <w:jc w:val="left"/>
      </w:pPr>
      <w:r>
        <w:rPr>
          <w:color w:val="333333"/>
          <w:w w:val="105"/>
        </w:rPr>
        <w:t>编写测试代码：</w:t>
      </w:r>
    </w:p>
    <w:p>
      <w:pPr>
        <w:spacing w:after="0" w:line="306" w:lineRule="exact"/>
        <w:jc w:val="left"/>
        <w:sectPr>
          <w:headerReference r:id="rId59" w:type="default"/>
          <w:footerReference r:id="rId60" w:type="default"/>
          <w:pgSz w:w="11900" w:h="16820"/>
          <w:pgMar w:top="1600" w:right="0" w:bottom="820" w:left="0" w:header="0" w:footer="634" w:gutter="0"/>
          <w:cols w:space="720" w:num="1"/>
        </w:sectPr>
      </w:pPr>
    </w:p>
    <w:p>
      <w:pPr>
        <w:spacing w:before="56" w:line="326" w:lineRule="auto"/>
        <w:ind w:left="1297" w:right="7305" w:firstLine="0"/>
        <w:jc w:val="left"/>
        <w:rPr>
          <w:rFonts w:ascii="Consolas" w:hAnsi="Consolas" w:eastAsia="Consolas" w:cs="Consolas"/>
          <w:sz w:val="17"/>
          <w:szCs w:val="17"/>
        </w:rPr>
      </w:pPr>
      <w:r>
        <w:rPr>
          <w:rFonts w:ascii="Consolas"/>
          <w:color w:val="333333"/>
          <w:w w:val="105"/>
          <w:sz w:val="17"/>
        </w:rPr>
        <w:t>@GetMapping(value =</w:t>
      </w:r>
      <w:r>
        <w:rPr>
          <w:rFonts w:ascii="Consolas"/>
          <w:color w:val="333333"/>
          <w:spacing w:val="-52"/>
          <w:w w:val="105"/>
          <w:sz w:val="17"/>
        </w:rPr>
        <w:t xml:space="preserve"> </w:t>
      </w:r>
      <w:r>
        <w:rPr>
          <w:rFonts w:ascii="Consolas"/>
          <w:color w:val="333333"/>
          <w:w w:val="105"/>
          <w:sz w:val="17"/>
        </w:rPr>
        <w:t>"/configs2")</w:t>
      </w:r>
      <w:r>
        <w:rPr>
          <w:rFonts w:ascii="Consolas"/>
          <w:color w:val="333333"/>
          <w:w w:val="103"/>
          <w:sz w:val="17"/>
        </w:rPr>
        <w:t xml:space="preserve"> </w:t>
      </w:r>
      <w:r>
        <w:rPr>
          <w:rFonts w:ascii="Consolas"/>
          <w:color w:val="333333"/>
          <w:w w:val="105"/>
          <w:sz w:val="17"/>
        </w:rPr>
        <w:t>public String</w:t>
      </w:r>
      <w:r>
        <w:rPr>
          <w:rFonts w:ascii="Consolas"/>
          <w:color w:val="333333"/>
          <w:spacing w:val="-47"/>
          <w:w w:val="105"/>
          <w:sz w:val="17"/>
        </w:rPr>
        <w:t xml:space="preserve"> </w:t>
      </w:r>
      <w:r>
        <w:rPr>
          <w:rFonts w:ascii="Consolas"/>
          <w:color w:val="333333"/>
          <w:w w:val="105"/>
          <w:sz w:val="17"/>
        </w:rPr>
        <w:t>getConfigs2(){</w:t>
      </w:r>
    </w:p>
    <w:p>
      <w:pPr>
        <w:spacing w:before="0" w:line="326" w:lineRule="auto"/>
        <w:ind w:left="1683" w:right="2214" w:firstLine="0"/>
        <w:jc w:val="left"/>
        <w:rPr>
          <w:rFonts w:ascii="Consolas" w:hAnsi="Consolas" w:eastAsia="Consolas" w:cs="Consolas"/>
          <w:sz w:val="17"/>
          <w:szCs w:val="17"/>
        </w:rPr>
      </w:pPr>
      <w:r>
        <w:rPr>
          <w:rFonts w:ascii="Consolas"/>
          <w:color w:val="333333"/>
          <w:w w:val="105"/>
          <w:sz w:val="17"/>
        </w:rPr>
        <w:t>String</w:t>
      </w:r>
      <w:r>
        <w:rPr>
          <w:rFonts w:ascii="Consolas"/>
          <w:color w:val="333333"/>
          <w:spacing w:val="-42"/>
          <w:w w:val="105"/>
          <w:sz w:val="17"/>
        </w:rPr>
        <w:t xml:space="preserve"> </w:t>
      </w:r>
      <w:r>
        <w:rPr>
          <w:rFonts w:ascii="Consolas"/>
          <w:color w:val="333333"/>
          <w:w w:val="105"/>
          <w:sz w:val="17"/>
        </w:rPr>
        <w:t>name</w:t>
      </w:r>
      <w:r>
        <w:rPr>
          <w:rFonts w:ascii="Consolas"/>
          <w:color w:val="333333"/>
          <w:spacing w:val="-42"/>
          <w:w w:val="105"/>
          <w:sz w:val="17"/>
        </w:rPr>
        <w:t xml:space="preserve"> </w:t>
      </w:r>
      <w:r>
        <w:rPr>
          <w:rFonts w:ascii="Consolas"/>
          <w:color w:val="333333"/>
          <w:w w:val="105"/>
          <w:sz w:val="17"/>
        </w:rPr>
        <w:t>=</w:t>
      </w:r>
      <w:r>
        <w:rPr>
          <w:rFonts w:ascii="Consolas"/>
          <w:color w:val="333333"/>
          <w:spacing w:val="-42"/>
          <w:w w:val="105"/>
          <w:sz w:val="17"/>
        </w:rPr>
        <w:t xml:space="preserve"> </w:t>
      </w:r>
      <w:r>
        <w:rPr>
          <w:rFonts w:ascii="Consolas"/>
          <w:color w:val="333333"/>
          <w:w w:val="105"/>
          <w:sz w:val="17"/>
        </w:rPr>
        <w:t>applicationContext.getEnvironment().getProperty("common.name");</w:t>
      </w:r>
      <w:r>
        <w:rPr>
          <w:rFonts w:ascii="Consolas"/>
          <w:color w:val="333333"/>
          <w:w w:val="103"/>
          <w:sz w:val="17"/>
        </w:rPr>
        <w:t xml:space="preserve"> </w:t>
      </w:r>
      <w:r>
        <w:rPr>
          <w:rFonts w:ascii="Consolas"/>
          <w:color w:val="333333"/>
          <w:w w:val="105"/>
          <w:sz w:val="17"/>
        </w:rPr>
        <w:t>String age =</w:t>
      </w:r>
      <w:r>
        <w:rPr>
          <w:rFonts w:ascii="Consolas"/>
          <w:color w:val="333333"/>
          <w:spacing w:val="-27"/>
          <w:w w:val="105"/>
          <w:sz w:val="17"/>
        </w:rPr>
        <w:t xml:space="preserve"> </w:t>
      </w:r>
      <w:r>
        <w:rPr>
          <w:rFonts w:ascii="Consolas"/>
          <w:color w:val="333333"/>
          <w:w w:val="105"/>
          <w:sz w:val="17"/>
        </w:rPr>
        <w:t>applicationContext.getEnvironment().getProperty("common.age");</w:t>
      </w:r>
    </w:p>
    <w:p>
      <w:pPr>
        <w:spacing w:before="0" w:line="326" w:lineRule="auto"/>
        <w:ind w:left="1683" w:right="1622" w:firstLine="0"/>
        <w:jc w:val="left"/>
        <w:rPr>
          <w:rFonts w:ascii="Consolas" w:hAnsi="Consolas" w:eastAsia="Consolas" w:cs="Consolas"/>
          <w:sz w:val="17"/>
          <w:szCs w:val="17"/>
        </w:rPr>
      </w:pPr>
      <w:r>
        <w:rPr>
          <w:rFonts w:ascii="Consolas"/>
          <w:color w:val="333333"/>
          <w:w w:val="105"/>
          <w:sz w:val="17"/>
        </w:rPr>
        <w:t>String address =</w:t>
      </w:r>
      <w:r>
        <w:rPr>
          <w:rFonts w:ascii="Consolas"/>
          <w:color w:val="333333"/>
          <w:spacing w:val="4"/>
          <w:w w:val="105"/>
          <w:sz w:val="17"/>
        </w:rPr>
        <w:t xml:space="preserve"> </w:t>
      </w:r>
      <w:r>
        <w:rPr>
          <w:rFonts w:ascii="Consolas"/>
          <w:color w:val="333333"/>
          <w:w w:val="105"/>
          <w:sz w:val="17"/>
        </w:rPr>
        <w:t>applicationContext.getEnvironment().getProperty("common.address");</w:t>
      </w:r>
      <w:r>
        <w:rPr>
          <w:rFonts w:ascii="Consolas"/>
          <w:color w:val="333333"/>
          <w:w w:val="103"/>
          <w:sz w:val="17"/>
        </w:rPr>
        <w:t xml:space="preserve"> </w:t>
      </w:r>
      <w:r>
        <w:rPr>
          <w:rFonts w:ascii="Consolas"/>
          <w:color w:val="333333"/>
          <w:w w:val="105"/>
          <w:sz w:val="17"/>
        </w:rPr>
        <w:t>String birthday=</w:t>
      </w:r>
      <w:r>
        <w:rPr>
          <w:rFonts w:ascii="Consolas"/>
          <w:color w:val="333333"/>
          <w:spacing w:val="-8"/>
          <w:w w:val="105"/>
          <w:sz w:val="17"/>
        </w:rPr>
        <w:t xml:space="preserve"> </w:t>
      </w:r>
      <w:r>
        <w:rPr>
          <w:rFonts w:ascii="Consolas"/>
          <w:color w:val="333333"/>
          <w:w w:val="105"/>
          <w:sz w:val="17"/>
        </w:rPr>
        <w:t>applicationContext.getEnvironment().getProperty("common.birthday");</w:t>
      </w:r>
      <w:r>
        <w:rPr>
          <w:rFonts w:ascii="Consolas"/>
          <w:color w:val="333333"/>
          <w:w w:val="103"/>
          <w:sz w:val="17"/>
        </w:rPr>
        <w:t xml:space="preserve"> </w:t>
      </w:r>
      <w:r>
        <w:rPr>
          <w:rFonts w:ascii="Consolas"/>
          <w:color w:val="333333"/>
          <w:w w:val="105"/>
          <w:sz w:val="17"/>
        </w:rPr>
        <w:t>String fullname =</w:t>
      </w:r>
      <w:r>
        <w:rPr>
          <w:rFonts w:ascii="Consolas"/>
          <w:color w:val="333333"/>
          <w:spacing w:val="-43"/>
          <w:w w:val="105"/>
          <w:sz w:val="17"/>
        </w:rPr>
        <w:t xml:space="preserve"> </w:t>
      </w:r>
      <w:r>
        <w:rPr>
          <w:rFonts w:ascii="Consolas"/>
          <w:color w:val="333333"/>
          <w:w w:val="105"/>
          <w:sz w:val="17"/>
        </w:rPr>
        <w:t>applicationContext.getEnvironment().getProperty("common.fullname");</w:t>
      </w:r>
      <w:r>
        <w:rPr>
          <w:rFonts w:ascii="Consolas"/>
          <w:color w:val="333333"/>
          <w:w w:val="103"/>
          <w:sz w:val="17"/>
        </w:rPr>
        <w:t xml:space="preserve"> </w:t>
      </w:r>
      <w:r>
        <w:rPr>
          <w:rFonts w:ascii="Consolas"/>
          <w:color w:val="333333"/>
          <w:w w:val="105"/>
          <w:sz w:val="17"/>
        </w:rPr>
        <w:t>return</w:t>
      </w:r>
      <w:r>
        <w:rPr>
          <w:rFonts w:ascii="Consolas"/>
          <w:color w:val="333333"/>
          <w:spacing w:val="-26"/>
          <w:w w:val="105"/>
          <w:sz w:val="17"/>
        </w:rPr>
        <w:t xml:space="preserve"> </w:t>
      </w:r>
      <w:r>
        <w:rPr>
          <w:rFonts w:ascii="Consolas"/>
          <w:color w:val="333333"/>
          <w:w w:val="105"/>
          <w:sz w:val="17"/>
        </w:rPr>
        <w:t>name+"+"+</w:t>
      </w:r>
      <w:r>
        <w:rPr>
          <w:rFonts w:ascii="Consolas"/>
          <w:color w:val="333333"/>
          <w:spacing w:val="-26"/>
          <w:w w:val="105"/>
          <w:sz w:val="17"/>
        </w:rPr>
        <w:t xml:space="preserve"> </w:t>
      </w:r>
      <w:r>
        <w:rPr>
          <w:rFonts w:ascii="Consolas"/>
          <w:color w:val="333333"/>
          <w:w w:val="105"/>
          <w:sz w:val="17"/>
        </w:rPr>
        <w:t>age+"+"+address+"+"+</w:t>
      </w:r>
      <w:r>
        <w:rPr>
          <w:rFonts w:ascii="Consolas"/>
          <w:color w:val="333333"/>
          <w:spacing w:val="-26"/>
          <w:w w:val="105"/>
          <w:sz w:val="17"/>
        </w:rPr>
        <w:t xml:space="preserve"> </w:t>
      </w:r>
      <w:r>
        <w:rPr>
          <w:rFonts w:ascii="Consolas"/>
          <w:color w:val="333333"/>
          <w:w w:val="105"/>
          <w:sz w:val="17"/>
        </w:rPr>
        <w:t>birthday+"+"+</w:t>
      </w:r>
      <w:r>
        <w:rPr>
          <w:rFonts w:ascii="Consolas"/>
          <w:color w:val="333333"/>
          <w:spacing w:val="-26"/>
          <w:w w:val="105"/>
          <w:sz w:val="17"/>
        </w:rPr>
        <w:t xml:space="preserve"> </w:t>
      </w:r>
      <w:r>
        <w:rPr>
          <w:rFonts w:ascii="Consolas"/>
          <w:color w:val="333333"/>
          <w:w w:val="105"/>
          <w:sz w:val="17"/>
        </w:rPr>
        <w:t>fullname;</w:t>
      </w:r>
    </w:p>
    <w:p>
      <w:pPr>
        <w:spacing w:before="0" w:line="198" w:lineRule="exact"/>
        <w:ind w:left="1297" w:right="6366" w:firstLine="0"/>
        <w:jc w:val="left"/>
        <w:rPr>
          <w:rFonts w:ascii="Consolas" w:hAnsi="Consolas" w:eastAsia="Consolas" w:cs="Consolas"/>
          <w:sz w:val="17"/>
          <w:szCs w:val="17"/>
        </w:rPr>
      </w:pPr>
      <w:r>
        <w:rPr>
          <w:rFonts w:ascii="Consolas"/>
          <w:color w:val="333333"/>
          <w:w w:val="103"/>
          <w:sz w:val="17"/>
        </w:rPr>
        <w:t>}</w:t>
      </w:r>
    </w:p>
    <w:p>
      <w:pPr>
        <w:spacing w:before="3" w:line="240" w:lineRule="auto"/>
        <w:rPr>
          <w:rFonts w:ascii="Consolas" w:hAnsi="Consolas" w:eastAsia="Consolas" w:cs="Consolas"/>
          <w:sz w:val="28"/>
          <w:szCs w:val="28"/>
        </w:rPr>
      </w:pPr>
    </w:p>
    <w:p>
      <w:pPr>
        <w:pStyle w:val="6"/>
        <w:spacing w:line="307" w:lineRule="exact"/>
        <w:ind w:right="699"/>
        <w:jc w:val="left"/>
      </w:pPr>
      <w:r>
        <w:rPr>
          <w:color w:val="333333"/>
          <w:w w:val="110"/>
        </w:rPr>
        <w:t>重启应用，访问</w:t>
      </w:r>
      <w:r>
        <w:rPr>
          <w:rFonts w:ascii="Calibri" w:hAnsi="Calibri" w:eastAsia="Calibri" w:cs="Calibri"/>
          <w:color w:val="4183C4"/>
          <w:w w:val="110"/>
          <w:u w:val="single" w:color="4183C4"/>
        </w:rPr>
        <w:t>http://localhost:56011/conﬁgs2</w:t>
      </w:r>
      <w:r>
        <w:rPr>
          <w:color w:val="333333"/>
          <w:w w:val="110"/>
        </w:rPr>
        <w:t>，观察配置是否成功获取。</w:t>
      </w:r>
    </w:p>
    <w:p>
      <w:pPr>
        <w:pStyle w:val="6"/>
        <w:spacing w:before="130" w:line="240" w:lineRule="auto"/>
        <w:ind w:right="6366"/>
        <w:jc w:val="left"/>
      </w:pPr>
      <w:r>
        <w:rPr>
          <w:color w:val="333333"/>
          <w:w w:val="105"/>
        </w:rPr>
        <w:t>输出：</w:t>
      </w:r>
    </w:p>
    <w:p>
      <w:pPr>
        <w:spacing w:before="2" w:line="240" w:lineRule="auto"/>
        <w:rPr>
          <w:rFonts w:ascii="微软雅黑" w:hAnsi="微软雅黑" w:eastAsia="微软雅黑" w:cs="微软雅黑"/>
          <w:sz w:val="15"/>
          <w:szCs w:val="15"/>
        </w:rPr>
      </w:pPr>
    </w:p>
    <w:p>
      <w:pPr>
        <w:spacing w:line="478"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9"/>
          <w:sz w:val="20"/>
          <w:szCs w:val="20"/>
        </w:rPr>
        <w:pict>
          <v:shape id="_x0000_s1473" o:spid="_x0000_s1473" o:spt="202" type="#_x0000_t202" style="height:23.9pt;width:489.15pt;" filled="f" stroked="t" coordsize="21600,21600">
            <v:path/>
            <v:fill on="f" focussize="0,0"/>
            <v:stroke weight="0.750314960629921pt" color="#DDDDDD" dashstyle="dash"/>
            <v:imagedata o:title=""/>
            <o:lock v:ext="edit"/>
            <v:textbox inset="0mm,0mm,0mm,0mm">
              <w:txbxContent>
                <w:p>
                  <w:pPr>
                    <w:spacing w:before="145"/>
                    <w:ind w:left="232" w:right="0" w:firstLine="0"/>
                    <w:jc w:val="left"/>
                    <w:rPr>
                      <w:rFonts w:ascii="Consolas" w:hAnsi="Consolas" w:eastAsia="Consolas" w:cs="Consolas"/>
                      <w:sz w:val="17"/>
                      <w:szCs w:val="17"/>
                    </w:rPr>
                  </w:pPr>
                  <w:r>
                    <w:rPr>
                      <w:rFonts w:ascii="Consolas" w:hAnsi="Consolas" w:eastAsia="Consolas" w:cs="Consolas"/>
                      <w:color w:val="333333"/>
                      <w:w w:val="103"/>
                      <w:sz w:val="17"/>
                      <w:szCs w:val="17"/>
                    </w:rPr>
                    <w:t>service2</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config+12+beijing+1990‐1‐1+zhangsansanff</w:t>
                  </w:r>
                </w:p>
              </w:txbxContent>
            </v:textbox>
            <w10:wrap type="none"/>
            <w10:anchorlock/>
          </v:shape>
        </w:pict>
      </w:r>
    </w:p>
    <w:p>
      <w:pPr>
        <w:spacing w:before="0" w:line="240" w:lineRule="auto"/>
        <w:rPr>
          <w:rFonts w:ascii="微软雅黑" w:hAnsi="微软雅黑" w:eastAsia="微软雅黑" w:cs="微软雅黑"/>
          <w:sz w:val="20"/>
          <w:szCs w:val="20"/>
        </w:rPr>
      </w:pPr>
    </w:p>
    <w:p>
      <w:pPr>
        <w:spacing w:before="14" w:line="240" w:lineRule="auto"/>
        <w:rPr>
          <w:rFonts w:ascii="微软雅黑" w:hAnsi="微软雅黑" w:eastAsia="微软雅黑" w:cs="微软雅黑"/>
          <w:sz w:val="19"/>
          <w:szCs w:val="19"/>
        </w:rPr>
      </w:pPr>
    </w:p>
    <w:p>
      <w:pPr>
        <w:pStyle w:val="4"/>
        <w:spacing w:line="370" w:lineRule="exact"/>
        <w:ind w:right="6366"/>
        <w:jc w:val="left"/>
        <w:rPr>
          <w:rFonts w:ascii="微软雅黑" w:hAnsi="微软雅黑" w:eastAsia="微软雅黑" w:cs="微软雅黑"/>
          <w:b w:val="0"/>
          <w:bCs w:val="0"/>
        </w:rPr>
      </w:pPr>
      <w:bookmarkStart w:id="48" w:name="5.2.6 自定义共享 Data Id 配置"/>
      <w:bookmarkEnd w:id="48"/>
      <w:r>
        <w:rPr>
          <w:b/>
          <w:bCs/>
          <w:color w:val="333333"/>
        </w:rPr>
        <w:t>5.2.6</w:t>
      </w:r>
      <w:r>
        <w:rPr>
          <w:b/>
          <w:bCs/>
          <w:color w:val="333333"/>
          <w:spacing w:val="-44"/>
        </w:rPr>
        <w:t xml:space="preserve"> </w:t>
      </w:r>
      <w:r>
        <w:rPr>
          <w:rFonts w:ascii="微软雅黑" w:hAnsi="微软雅黑" w:eastAsia="微软雅黑" w:cs="微软雅黑"/>
          <w:color w:val="333333"/>
        </w:rPr>
        <w:t>自定义共享</w:t>
      </w:r>
      <w:r>
        <w:rPr>
          <w:rFonts w:ascii="微软雅黑" w:hAnsi="微软雅黑" w:eastAsia="微软雅黑" w:cs="微软雅黑"/>
          <w:color w:val="333333"/>
          <w:spacing w:val="-36"/>
        </w:rPr>
        <w:t xml:space="preserve"> </w:t>
      </w:r>
      <w:r>
        <w:rPr>
          <w:b/>
          <w:bCs/>
          <w:color w:val="333333"/>
        </w:rPr>
        <w:t>Data</w:t>
      </w:r>
      <w:r>
        <w:rPr>
          <w:b/>
          <w:bCs/>
          <w:color w:val="333333"/>
          <w:spacing w:val="-44"/>
        </w:rPr>
        <w:t xml:space="preserve"> </w:t>
      </w:r>
      <w:r>
        <w:rPr>
          <w:b/>
          <w:bCs/>
          <w:color w:val="333333"/>
        </w:rPr>
        <w:t>Id</w:t>
      </w:r>
      <w:r>
        <w:rPr>
          <w:b/>
          <w:bCs/>
          <w:color w:val="333333"/>
          <w:spacing w:val="-44"/>
        </w:rPr>
        <w:t xml:space="preserve"> </w:t>
      </w:r>
      <w:r>
        <w:rPr>
          <w:rFonts w:ascii="微软雅黑" w:hAnsi="微软雅黑" w:eastAsia="微软雅黑" w:cs="微软雅黑"/>
          <w:color w:val="333333"/>
        </w:rPr>
        <w:t>配置</w:t>
      </w:r>
    </w:p>
    <w:p>
      <w:pPr>
        <w:pStyle w:val="6"/>
        <w:spacing w:before="142" w:line="240" w:lineRule="auto"/>
        <w:ind w:right="699"/>
        <w:jc w:val="left"/>
      </w:pPr>
      <w:r>
        <w:rPr>
          <w:color w:val="333333"/>
          <w:w w:val="105"/>
        </w:rPr>
        <w:t>为了更加清晰的在多个应用间配置共享的</w:t>
      </w:r>
      <w:r>
        <w:rPr>
          <w:color w:val="333333"/>
          <w:spacing w:val="-36"/>
          <w:w w:val="105"/>
        </w:rPr>
        <w:t xml:space="preserve"> </w:t>
      </w:r>
      <w:r>
        <w:rPr>
          <w:rFonts w:ascii="Calibri" w:hAnsi="Calibri" w:eastAsia="Calibri" w:cs="Calibri"/>
          <w:color w:val="333333"/>
          <w:w w:val="105"/>
        </w:rPr>
        <w:t>Data</w:t>
      </w:r>
      <w:r>
        <w:rPr>
          <w:rFonts w:ascii="Calibri" w:hAnsi="Calibri" w:eastAsia="Calibri" w:cs="Calibri"/>
          <w:color w:val="333333"/>
          <w:spacing w:val="-22"/>
          <w:w w:val="105"/>
        </w:rPr>
        <w:t xml:space="preserve"> </w:t>
      </w:r>
      <w:r>
        <w:rPr>
          <w:rFonts w:ascii="Calibri" w:hAnsi="Calibri" w:eastAsia="Calibri" w:cs="Calibri"/>
          <w:color w:val="333333"/>
          <w:w w:val="105"/>
        </w:rPr>
        <w:t>Id</w:t>
      </w:r>
      <w:r>
        <w:rPr>
          <w:rFonts w:ascii="Calibri" w:hAnsi="Calibri" w:eastAsia="Calibri" w:cs="Calibri"/>
          <w:color w:val="333333"/>
          <w:spacing w:val="-22"/>
          <w:w w:val="105"/>
        </w:rPr>
        <w:t xml:space="preserve"> </w:t>
      </w:r>
      <w:r>
        <w:rPr>
          <w:color w:val="333333"/>
          <w:w w:val="105"/>
        </w:rPr>
        <w:t>，你可以通过以下的方式来配置：</w:t>
      </w:r>
    </w:p>
    <w:p>
      <w:pPr>
        <w:spacing w:before="15" w:line="240" w:lineRule="auto"/>
        <w:rPr>
          <w:rFonts w:ascii="微软雅黑" w:hAnsi="微软雅黑" w:eastAsia="微软雅黑" w:cs="微软雅黑"/>
          <w:sz w:val="14"/>
          <w:szCs w:val="14"/>
        </w:rPr>
      </w:pPr>
    </w:p>
    <w:p>
      <w:pPr>
        <w:spacing w:line="238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47"/>
          <w:sz w:val="20"/>
          <w:szCs w:val="20"/>
        </w:rPr>
        <w:pict>
          <v:shape id="_x0000_s1474" o:spid="_x0000_s1474" o:spt="202" type="#_x0000_t202" style="height:119.2pt;width:489.15pt;" filled="f" stroked="t" coordsize="21600,21600">
            <v:path/>
            <v:fill on="f" focussize="0,0"/>
            <v:stroke weight="0.750314960629921pt" color="#DDDDDD" dashstyle="dash"/>
            <v:imagedata o:title=""/>
            <o:lock v:ext="edit"/>
            <v:textbox inset="0mm,0mm,0mm,0mm">
              <w:txbxContent>
                <w:p>
                  <w:pPr>
                    <w:spacing w:before="158" w:line="324" w:lineRule="auto"/>
                    <w:ind w:left="365" w:right="8821" w:hanging="194"/>
                    <w:jc w:val="left"/>
                    <w:rPr>
                      <w:rFonts w:ascii="Consolas" w:hAnsi="Consolas" w:eastAsia="Consolas" w:cs="Consolas"/>
                      <w:sz w:val="17"/>
                      <w:szCs w:val="17"/>
                    </w:rPr>
                  </w:pPr>
                  <w:r>
                    <w:rPr>
                      <w:rFonts w:ascii="Consolas"/>
                      <w:color w:val="333333"/>
                      <w:w w:val="103"/>
                      <w:sz w:val="17"/>
                    </w:rPr>
                    <w:t>spring: cloud:</w:t>
                  </w:r>
                </w:p>
                <w:p>
                  <w:pPr>
                    <w:spacing w:before="1"/>
                    <w:ind w:left="558" w:right="0" w:firstLine="0"/>
                    <w:jc w:val="left"/>
                    <w:rPr>
                      <w:rFonts w:ascii="Consolas" w:hAnsi="Consolas" w:eastAsia="Consolas" w:cs="Consolas"/>
                      <w:sz w:val="17"/>
                      <w:szCs w:val="17"/>
                    </w:rPr>
                  </w:pPr>
                  <w:r>
                    <w:rPr>
                      <w:rFonts w:ascii="Consolas"/>
                      <w:color w:val="333333"/>
                      <w:w w:val="103"/>
                      <w:sz w:val="17"/>
                    </w:rPr>
                    <w:t>nacos:</w:t>
                  </w:r>
                </w:p>
                <w:p>
                  <w:pPr>
                    <w:spacing w:before="71"/>
                    <w:ind w:left="751" w:right="0" w:firstLine="0"/>
                    <w:jc w:val="left"/>
                    <w:rPr>
                      <w:rFonts w:ascii="Consolas" w:hAnsi="Consolas" w:eastAsia="Consolas" w:cs="Consolas"/>
                      <w:sz w:val="17"/>
                      <w:szCs w:val="17"/>
                    </w:rPr>
                  </w:pPr>
                  <w:r>
                    <w:rPr>
                      <w:rFonts w:ascii="Consolas"/>
                      <w:color w:val="333333"/>
                      <w:w w:val="103"/>
                      <w:sz w:val="17"/>
                    </w:rPr>
                    <w:t>config:</w:t>
                  </w:r>
                </w:p>
                <w:p>
                  <w:pPr>
                    <w:spacing w:before="71" w:line="326" w:lineRule="auto"/>
                    <w:ind w:left="1716" w:right="1388" w:hanging="773"/>
                    <w:jc w:val="left"/>
                    <w:rPr>
                      <w:rFonts w:ascii="Consolas" w:hAnsi="Consolas" w:eastAsia="Consolas" w:cs="Consolas"/>
                      <w:sz w:val="17"/>
                      <w:szCs w:val="17"/>
                    </w:rPr>
                  </w:pPr>
                  <w:r>
                    <w:rPr>
                      <w:rFonts w:ascii="Consolas" w:hAnsi="Consolas" w:eastAsia="Consolas" w:cs="Consolas"/>
                      <w:color w:val="333333"/>
                      <w:w w:val="103"/>
                      <w:sz w:val="17"/>
                      <w:szCs w:val="17"/>
                    </w:rPr>
                    <w:t>shared‐dataids:</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ext‐config‐common01.properties,ext‐config‐common02.properties refreshable‐dataids:</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ext‐config‐common01.properties</w:t>
                  </w:r>
                </w:p>
              </w:txbxContent>
            </v:textbox>
            <w10:wrap type="none"/>
            <w10:anchorlock/>
          </v:shape>
        </w:pict>
      </w:r>
    </w:p>
    <w:p>
      <w:pPr>
        <w:spacing w:before="13" w:line="240" w:lineRule="auto"/>
        <w:rPr>
          <w:rFonts w:ascii="微软雅黑" w:hAnsi="微软雅黑" w:eastAsia="微软雅黑" w:cs="微软雅黑"/>
          <w:sz w:val="11"/>
          <w:szCs w:val="11"/>
        </w:rPr>
      </w:pPr>
    </w:p>
    <w:p>
      <w:pPr>
        <w:pStyle w:val="6"/>
        <w:spacing w:line="306" w:lineRule="exact"/>
        <w:ind w:right="6366"/>
        <w:jc w:val="left"/>
      </w:pPr>
      <w:r>
        <w:rPr>
          <w:color w:val="333333"/>
          <w:w w:val="105"/>
        </w:rPr>
        <w:t>可以看到：</w:t>
      </w:r>
    </w:p>
    <w:p>
      <w:pPr>
        <w:spacing w:before="0" w:line="240" w:lineRule="auto"/>
        <w:rPr>
          <w:rFonts w:ascii="微软雅黑" w:hAnsi="微软雅黑" w:eastAsia="微软雅黑" w:cs="微软雅黑"/>
          <w:sz w:val="8"/>
          <w:szCs w:val="8"/>
        </w:rPr>
      </w:pPr>
    </w:p>
    <w:p>
      <w:pPr>
        <w:pStyle w:val="6"/>
        <w:tabs>
          <w:tab w:val="left" w:pos="6349"/>
        </w:tabs>
        <w:spacing w:line="295" w:lineRule="exact"/>
        <w:ind w:left="1497" w:right="699"/>
        <w:jc w:val="left"/>
      </w:pPr>
      <w:r>
        <w:pict>
          <v:shape id="_x0000_s1475" o:spid="_x0000_s1475" o:spt="202" type="#_x0000_t202" style="position:absolute;left:0pt;margin-left:96.75pt;margin-top:2.4pt;height:28.25pt;width:223.2pt;mso-position-horizontal-relative:page;z-index:251661312;mso-width-relative:page;mso-height-relative:page;" filled="f" stroked="f" coordsize="21600,21600">
            <v:path/>
            <v:fill on="f" focussize="0,0"/>
            <v:stroke on="f" joinstyle="miter"/>
            <v:imagedata o:title=""/>
            <o:lock v:ext="edit"/>
            <v:textbox inset="0mm,0mm,0mm,0mm">
              <w:txbxContent>
                <w:tbl>
                  <w:tblPr>
                    <w:tblStyle w:val="7"/>
                    <w:tblW w:w="0" w:type="auto"/>
                    <w:tblInd w:w="0" w:type="dxa"/>
                    <w:tblLayout w:type="fixed"/>
                    <w:tblCellMar>
                      <w:top w:w="0" w:type="dxa"/>
                      <w:left w:w="0" w:type="dxa"/>
                      <w:bottom w:w="0" w:type="dxa"/>
                      <w:right w:w="0" w:type="dxa"/>
                    </w:tblCellMar>
                  </w:tblPr>
                  <w:tblGrid>
                    <w:gridCol w:w="3960"/>
                    <w:gridCol w:w="480"/>
                  </w:tblGrid>
                  <w:tr>
                    <w:tblPrEx>
                      <w:tblCellMar>
                        <w:top w:w="0" w:type="dxa"/>
                        <w:left w:w="0" w:type="dxa"/>
                        <w:bottom w:w="0" w:type="dxa"/>
                        <w:right w:w="0" w:type="dxa"/>
                      </w:tblCellMar>
                    </w:tblPrEx>
                    <w:trPr>
                      <w:trHeight w:val="275" w:hRule="exact"/>
                    </w:trPr>
                    <w:tc>
                      <w:tcPr>
                        <w:tcW w:w="3960" w:type="dxa"/>
                        <w:tcBorders>
                          <w:top w:val="nil"/>
                          <w:left w:val="nil"/>
                          <w:bottom w:val="nil"/>
                          <w:right w:val="nil"/>
                        </w:tcBorders>
                      </w:tcPr>
                      <w:p>
                        <w:pPr>
                          <w:pStyle w:val="11"/>
                          <w:spacing w:before="41" w:line="240" w:lineRule="auto"/>
                          <w:ind w:left="69" w:right="0"/>
                          <w:jc w:val="left"/>
                          <w:rPr>
                            <w:rFonts w:ascii="Consolas" w:hAnsi="Consolas" w:eastAsia="Consolas" w:cs="Consolas"/>
                            <w:sz w:val="17"/>
                            <w:szCs w:val="17"/>
                          </w:rPr>
                        </w:pPr>
                        <w:r>
                          <w:rPr>
                            <w:rFonts w:ascii="Consolas"/>
                            <w:color w:val="333333"/>
                            <w:w w:val="103"/>
                            <w:sz w:val="17"/>
                          </w:rPr>
                          <w:t>spring.cloud.nacos.config.share</w:t>
                        </w:r>
                        <w:r>
                          <w:rPr>
                            <w:rFonts w:ascii="Consolas"/>
                            <w:color w:val="333333"/>
                            <w:spacing w:val="-1"/>
                            <w:w w:val="103"/>
                            <w:sz w:val="17"/>
                          </w:rPr>
                          <w:t>d</w:t>
                        </w:r>
                        <w:r>
                          <w:rPr>
                            <w:rFonts w:ascii="Calibri"/>
                            <w:color w:val="333333"/>
                            <w:spacing w:val="-1"/>
                            <w:w w:val="108"/>
                            <w:sz w:val="17"/>
                          </w:rPr>
                          <w:t>-</w:t>
                        </w:r>
                        <w:r>
                          <w:rPr>
                            <w:rFonts w:ascii="Consolas"/>
                            <w:color w:val="333333"/>
                            <w:w w:val="103"/>
                            <w:sz w:val="17"/>
                          </w:rPr>
                          <w:t>dataids</w:t>
                        </w:r>
                      </w:p>
                    </w:tc>
                    <w:tc>
                      <w:tcPr>
                        <w:tcW w:w="480" w:type="dxa"/>
                        <w:tcBorders>
                          <w:top w:val="nil"/>
                          <w:left w:val="nil"/>
                          <w:bottom w:val="nil"/>
                          <w:right w:val="nil"/>
                        </w:tcBorders>
                      </w:tcPr>
                      <w:p>
                        <w:pPr>
                          <w:pStyle w:val="11"/>
                          <w:spacing w:line="251" w:lineRule="exact"/>
                          <w:ind w:left="55" w:right="0"/>
                          <w:jc w:val="left"/>
                          <w:rPr>
                            <w:rFonts w:ascii="微软雅黑" w:hAnsi="微软雅黑" w:eastAsia="微软雅黑" w:cs="微软雅黑"/>
                            <w:sz w:val="19"/>
                            <w:szCs w:val="19"/>
                          </w:rPr>
                        </w:pPr>
                        <w:r>
                          <w:rPr>
                            <w:rFonts w:ascii="微软雅黑" w:hAnsi="微软雅黑" w:eastAsia="微软雅黑" w:cs="微软雅黑"/>
                            <w:color w:val="333333"/>
                            <w:w w:val="102"/>
                            <w:sz w:val="19"/>
                            <w:szCs w:val="19"/>
                          </w:rPr>
                          <w:t>来支</w:t>
                        </w:r>
                      </w:p>
                    </w:tc>
                  </w:tr>
                  <w:tr>
                    <w:tblPrEx>
                      <w:tblCellMar>
                        <w:top w:w="0" w:type="dxa"/>
                        <w:left w:w="0" w:type="dxa"/>
                        <w:bottom w:w="0" w:type="dxa"/>
                        <w:right w:w="0" w:type="dxa"/>
                      </w:tblCellMar>
                    </w:tblPrEx>
                    <w:trPr>
                      <w:trHeight w:val="275" w:hRule="exact"/>
                    </w:trPr>
                    <w:tc>
                      <w:tcPr>
                        <w:tcW w:w="4441" w:type="dxa"/>
                        <w:gridSpan w:val="2"/>
                        <w:tcBorders>
                          <w:top w:val="nil"/>
                          <w:left w:val="nil"/>
                          <w:bottom w:val="nil"/>
                          <w:right w:val="nil"/>
                        </w:tcBorders>
                      </w:tcPr>
                      <w:p>
                        <w:pPr>
                          <w:pStyle w:val="11"/>
                          <w:spacing w:before="64" w:line="240" w:lineRule="auto"/>
                          <w:ind w:left="69" w:right="0"/>
                          <w:jc w:val="left"/>
                          <w:rPr>
                            <w:rFonts w:ascii="Consolas" w:hAnsi="Consolas" w:eastAsia="Consolas" w:cs="Consolas"/>
                            <w:sz w:val="17"/>
                            <w:szCs w:val="17"/>
                          </w:rPr>
                        </w:pPr>
                        <w:r>
                          <w:rPr>
                            <w:rFonts w:ascii="Consolas"/>
                            <w:color w:val="333333"/>
                            <w:w w:val="103"/>
                            <w:sz w:val="17"/>
                          </w:rPr>
                          <w:t>spring.cloud.nacos.config.refreshabl</w:t>
                        </w:r>
                        <w:r>
                          <w:rPr>
                            <w:rFonts w:ascii="Consolas"/>
                            <w:color w:val="333333"/>
                            <w:spacing w:val="-1"/>
                            <w:w w:val="103"/>
                            <w:sz w:val="17"/>
                          </w:rPr>
                          <w:t>e</w:t>
                        </w:r>
                        <w:r>
                          <w:rPr>
                            <w:rFonts w:ascii="Calibri"/>
                            <w:color w:val="333333"/>
                            <w:spacing w:val="-1"/>
                            <w:w w:val="108"/>
                            <w:sz w:val="17"/>
                          </w:rPr>
                          <w:t>-</w:t>
                        </w:r>
                        <w:r>
                          <w:rPr>
                            <w:rFonts w:ascii="Consolas"/>
                            <w:color w:val="333333"/>
                            <w:w w:val="103"/>
                            <w:sz w:val="17"/>
                          </w:rPr>
                          <w:t>dataids</w:t>
                        </w:r>
                      </w:p>
                    </w:tc>
                  </w:tr>
                </w:tbl>
                <w:p/>
              </w:txbxContent>
            </v:textbox>
          </v:shape>
        </w:pict>
      </w:r>
      <w:r>
        <w:rPr>
          <w:color w:val="333333"/>
        </w:rPr>
        <w:t>通过</w:t>
      </w:r>
      <w:r>
        <w:rPr>
          <w:color w:val="333333"/>
        </w:rPr>
        <w:tab/>
      </w:r>
      <w:r>
        <w:rPr>
          <w:color w:val="333333"/>
          <w:w w:val="105"/>
          <w:position w:val="1"/>
        </w:rPr>
        <w:t xml:space="preserve">持多个共享 </w:t>
      </w:r>
      <w:r>
        <w:rPr>
          <w:rFonts w:ascii="Calibri" w:hAnsi="Calibri" w:eastAsia="Calibri" w:cs="Calibri"/>
          <w:color w:val="333333"/>
          <w:w w:val="105"/>
          <w:position w:val="1"/>
        </w:rPr>
        <w:t>Data Id</w:t>
      </w:r>
      <w:r>
        <w:rPr>
          <w:rFonts w:ascii="Calibri" w:hAnsi="Calibri" w:eastAsia="Calibri" w:cs="Calibri"/>
          <w:color w:val="333333"/>
          <w:spacing w:val="-17"/>
          <w:w w:val="105"/>
          <w:position w:val="1"/>
        </w:rPr>
        <w:t xml:space="preserve"> </w:t>
      </w:r>
      <w:r>
        <w:rPr>
          <w:color w:val="333333"/>
          <w:w w:val="105"/>
          <w:position w:val="1"/>
        </w:rPr>
        <w:t>的配置，多个之间用逗号隔开。</w:t>
      </w:r>
    </w:p>
    <w:p>
      <w:pPr>
        <w:pStyle w:val="6"/>
        <w:tabs>
          <w:tab w:val="left" w:pos="6441"/>
        </w:tabs>
        <w:spacing w:line="313" w:lineRule="exact"/>
        <w:ind w:left="1497" w:right="699"/>
        <w:jc w:val="left"/>
      </w:pPr>
      <w:r>
        <w:rPr>
          <w:color w:val="333333"/>
        </w:rPr>
        <w:t>通过</w:t>
      </w:r>
      <w:r>
        <w:rPr>
          <w:color w:val="333333"/>
        </w:rPr>
        <w:tab/>
      </w:r>
      <w:r>
        <w:rPr>
          <w:color w:val="333333"/>
          <w:w w:val="105"/>
        </w:rPr>
        <w:t xml:space="preserve">来支持哪些共享配置的 </w:t>
      </w:r>
      <w:r>
        <w:rPr>
          <w:rFonts w:ascii="Calibri" w:hAnsi="Calibri" w:eastAsia="Calibri" w:cs="Calibri"/>
          <w:color w:val="333333"/>
          <w:w w:val="105"/>
        </w:rPr>
        <w:t>Data Id</w:t>
      </w:r>
      <w:r>
        <w:rPr>
          <w:rFonts w:ascii="Calibri" w:hAnsi="Calibri" w:eastAsia="Calibri" w:cs="Calibri"/>
          <w:color w:val="333333"/>
          <w:spacing w:val="-13"/>
          <w:w w:val="105"/>
        </w:rPr>
        <w:t xml:space="preserve"> </w:t>
      </w:r>
      <w:r>
        <w:rPr>
          <w:color w:val="333333"/>
          <w:w w:val="105"/>
        </w:rPr>
        <w:t>在配置变化时，应</w:t>
      </w:r>
    </w:p>
    <w:p>
      <w:pPr>
        <w:pStyle w:val="6"/>
        <w:spacing w:before="4" w:line="300" w:lineRule="exact"/>
        <w:ind w:left="1497" w:right="699"/>
        <w:jc w:val="left"/>
      </w:pPr>
      <w:r>
        <w:rPr>
          <w:color w:val="333333"/>
          <w:w w:val="105"/>
        </w:rPr>
        <w:t>用中是否可动态刷新，</w:t>
      </w:r>
      <w:r>
        <w:rPr>
          <w:color w:val="333333"/>
          <w:spacing w:val="-40"/>
          <w:w w:val="105"/>
        </w:rPr>
        <w:t xml:space="preserve"> </w:t>
      </w:r>
      <w:r>
        <w:rPr>
          <w:color w:val="333333"/>
          <w:w w:val="105"/>
        </w:rPr>
        <w:t>感知到最新的配置值，多个</w:t>
      </w:r>
      <w:r>
        <w:rPr>
          <w:color w:val="333333"/>
          <w:spacing w:val="-40"/>
          <w:w w:val="105"/>
        </w:rPr>
        <w:t xml:space="preserve"> </w:t>
      </w:r>
      <w:r>
        <w:rPr>
          <w:rFonts w:ascii="Calibri" w:hAnsi="Calibri" w:eastAsia="Calibri" w:cs="Calibri"/>
          <w:color w:val="333333"/>
          <w:w w:val="105"/>
        </w:rPr>
        <w:t>Data</w:t>
      </w:r>
      <w:r>
        <w:rPr>
          <w:rFonts w:ascii="Calibri" w:hAnsi="Calibri" w:eastAsia="Calibri" w:cs="Calibri"/>
          <w:color w:val="333333"/>
          <w:spacing w:val="-26"/>
          <w:w w:val="105"/>
        </w:rPr>
        <w:t xml:space="preserve"> </w:t>
      </w:r>
      <w:r>
        <w:rPr>
          <w:rFonts w:ascii="Calibri" w:hAnsi="Calibri" w:eastAsia="Calibri" w:cs="Calibri"/>
          <w:color w:val="333333"/>
          <w:w w:val="105"/>
        </w:rPr>
        <w:t>Id</w:t>
      </w:r>
      <w:r>
        <w:rPr>
          <w:rFonts w:ascii="Calibri" w:hAnsi="Calibri" w:eastAsia="Calibri" w:cs="Calibri"/>
          <w:color w:val="333333"/>
          <w:spacing w:val="-26"/>
          <w:w w:val="105"/>
        </w:rPr>
        <w:t xml:space="preserve"> </w:t>
      </w:r>
      <w:r>
        <w:rPr>
          <w:color w:val="333333"/>
          <w:w w:val="105"/>
        </w:rPr>
        <w:t>之间用逗号隔开。如果没有明确配置，默认情况</w:t>
      </w:r>
      <w:r>
        <w:rPr>
          <w:color w:val="333333"/>
          <w:w w:val="102"/>
        </w:rPr>
        <w:t xml:space="preserve"> </w:t>
      </w:r>
      <w:r>
        <w:rPr>
          <w:color w:val="333333"/>
          <w:w w:val="105"/>
        </w:rPr>
        <w:t xml:space="preserve">下所有共享配置的 </w:t>
      </w:r>
      <w:r>
        <w:rPr>
          <w:rFonts w:ascii="Calibri" w:hAnsi="Calibri" w:eastAsia="Calibri" w:cs="Calibri"/>
          <w:color w:val="333333"/>
          <w:w w:val="105"/>
        </w:rPr>
        <w:t>Data Id</w:t>
      </w:r>
      <w:r>
        <w:rPr>
          <w:rFonts w:ascii="Calibri" w:hAnsi="Calibri" w:eastAsia="Calibri" w:cs="Calibri"/>
          <w:color w:val="333333"/>
          <w:spacing w:val="-9"/>
          <w:w w:val="105"/>
        </w:rPr>
        <w:t xml:space="preserve"> </w:t>
      </w:r>
      <w:r>
        <w:rPr>
          <w:color w:val="333333"/>
          <w:w w:val="105"/>
        </w:rPr>
        <w:t>都不支持动态刷新。</w:t>
      </w:r>
    </w:p>
    <w:p>
      <w:pPr>
        <w:spacing w:before="11" w:line="240" w:lineRule="auto"/>
        <w:rPr>
          <w:rFonts w:ascii="微软雅黑" w:hAnsi="微软雅黑" w:eastAsia="微软雅黑" w:cs="微软雅黑"/>
          <w:sz w:val="8"/>
          <w:szCs w:val="8"/>
        </w:rPr>
      </w:pPr>
    </w:p>
    <w:p>
      <w:pPr>
        <w:spacing w:after="0" w:line="240" w:lineRule="auto"/>
        <w:rPr>
          <w:rFonts w:ascii="微软雅黑" w:hAnsi="微软雅黑" w:eastAsia="微软雅黑" w:cs="微软雅黑"/>
          <w:sz w:val="8"/>
          <w:szCs w:val="8"/>
        </w:rPr>
        <w:sectPr>
          <w:headerReference r:id="rId61" w:type="default"/>
          <w:footerReference r:id="rId62" w:type="default"/>
          <w:pgSz w:w="11900" w:h="16820"/>
          <w:pgMar w:top="1220" w:right="0" w:bottom="820" w:left="0" w:header="0" w:footer="634" w:gutter="0"/>
          <w:cols w:space="720" w:num="1"/>
        </w:sectPr>
      </w:pPr>
    </w:p>
    <w:p>
      <w:pPr>
        <w:pStyle w:val="6"/>
        <w:spacing w:line="307" w:lineRule="exact"/>
        <w:ind w:left="1332" w:right="0"/>
        <w:jc w:val="left"/>
      </w:pPr>
      <w:r>
        <w:rPr>
          <w:rFonts w:ascii="Calibri" w:hAnsi="Calibri" w:eastAsia="Calibri" w:cs="Calibri"/>
          <w:color w:val="777777"/>
          <w:w w:val="105"/>
        </w:rPr>
        <w:t>Note</w:t>
      </w:r>
      <w:r>
        <w:rPr>
          <w:color w:val="777777"/>
          <w:w w:val="105"/>
        </w:rPr>
        <w:t>：通过</w:t>
      </w:r>
    </w:p>
    <w:p>
      <w:pPr>
        <w:pStyle w:val="6"/>
        <w:spacing w:line="307" w:lineRule="exact"/>
        <w:ind w:left="1332" w:right="0"/>
        <w:jc w:val="left"/>
      </w:pPr>
      <w:r>
        <w:rPr>
          <w:w w:val="105"/>
        </w:rPr>
        <w:br w:type="column"/>
      </w:r>
      <w:r>
        <w:rPr>
          <w:color w:val="777777"/>
          <w:w w:val="105"/>
        </w:rPr>
        <w:t xml:space="preserve">来支持多个共享配置的 </w:t>
      </w:r>
      <w:r>
        <w:rPr>
          <w:rFonts w:ascii="Calibri" w:hAnsi="Calibri" w:eastAsia="Calibri" w:cs="Calibri"/>
          <w:color w:val="777777"/>
          <w:w w:val="105"/>
        </w:rPr>
        <w:t xml:space="preserve">Data Id </w:t>
      </w:r>
      <w:r>
        <w:rPr>
          <w:color w:val="777777"/>
          <w:w w:val="105"/>
        </w:rPr>
        <w:t>时，</w:t>
      </w:r>
      <w:r>
        <w:rPr>
          <w:color w:val="777777"/>
          <w:spacing w:val="-17"/>
          <w:w w:val="105"/>
        </w:rPr>
        <w:t xml:space="preserve"> </w:t>
      </w:r>
      <w:r>
        <w:rPr>
          <w:color w:val="777777"/>
          <w:w w:val="105"/>
        </w:rPr>
        <w:t>多个共享配</w:t>
      </w:r>
    </w:p>
    <w:p>
      <w:pPr>
        <w:spacing w:after="0" w:line="307" w:lineRule="exact"/>
        <w:jc w:val="left"/>
        <w:sectPr>
          <w:type w:val="continuous"/>
          <w:pgSz w:w="11900" w:h="16820"/>
          <w:pgMar w:top="1120" w:right="0" w:bottom="820" w:left="0" w:header="720" w:footer="720" w:gutter="0"/>
          <w:cols w:equalWidth="0" w:num="2">
            <w:col w:w="2361" w:space="2739"/>
            <w:col w:w="6800"/>
          </w:cols>
        </w:sectPr>
      </w:pPr>
    </w:p>
    <w:p>
      <w:pPr>
        <w:pStyle w:val="6"/>
        <w:spacing w:line="299" w:lineRule="exact"/>
        <w:ind w:left="1332" w:right="699"/>
        <w:jc w:val="left"/>
      </w:pPr>
      <w:r>
        <w:pict>
          <v:shape id="_x0000_s1476" o:spid="_x0000_s1476" o:spt="202" type="#_x0000_t202" style="position:absolute;left:0pt;margin-left:0pt;margin-top:798.25pt;height:42.75pt;width: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477" o:spid="_x0000_s1477" o:spt="203" style="position:absolute;left:0pt;margin-left:0pt;margin-top:0pt;height:769.85pt;width:595pt;mso-position-horizontal-relative:page;mso-position-vertical-relative:page;z-index:-251652096;mso-width-relative:page;mso-height-relative:page;" coordsize="11900,15397">
            <o:lock v:ext="edit"/>
            <v:group id="_x0000_s1478" o:spid="_x0000_s1478" o:spt="203" style="position:absolute;left:1080;top:11699;height:601;width:2;" coordorigin="1080,11699" coordsize="2,601">
              <o:lock v:ext="edit"/>
              <v:shape id="_x0000_s1479" o:spid="_x0000_s1479" style="position:absolute;left:1080;top:11699;height:601;width:2;" filled="f" stroked="t" coordorigin="1080,11699" coordsize="0,601" path="m1080,11699l1080,12300e">
                <v:path arrowok="t"/>
                <v:fill on="f" focussize="0,0"/>
                <v:stroke weight="3.00125984251969pt" color="#DDDDDD"/>
                <v:imagedata o:title=""/>
                <o:lock v:ext="edit"/>
              </v:shape>
            </v:group>
            <v:group id="_x0000_s1480" o:spid="_x0000_s1480" o:spt="203" style="position:absolute;left:1080;top:12450;height:901;width:2;" coordorigin="1080,12450" coordsize="2,901">
              <o:lock v:ext="edit"/>
              <v:shape id="_x0000_s1481" o:spid="_x0000_s1481" style="position:absolute;left:1080;top:12450;height:901;width:2;" filled="f" stroked="t" coordorigin="1080,12450" coordsize="0,901" path="m1080,12450l1080,13350e">
                <v:path arrowok="t"/>
                <v:fill on="f" focussize="0,0"/>
                <v:stroke weight="3.00125984251969pt" color="#DDDDDD"/>
                <v:imagedata o:title=""/>
                <o:lock v:ext="edit"/>
              </v:shape>
            </v:group>
            <v:group id="_x0000_s1482" o:spid="_x0000_s1482" o:spt="203" style="position:absolute;left:1080;top:13515;height:601;width:2;" coordorigin="1080,13515" coordsize="2,601">
              <o:lock v:ext="edit"/>
              <v:shape id="_x0000_s1483" o:spid="_x0000_s1483" style="position:absolute;left:1080;top:13515;height:601;width:2;" filled="f" stroked="t" coordorigin="1080,13515" coordsize="0,601" path="m1080,13515l1080,14115e">
                <v:path arrowok="t"/>
                <v:fill on="f" focussize="0,0"/>
                <v:stroke weight="3.00125984251969pt" color="#DDDDDD"/>
                <v:imagedata o:title=""/>
                <o:lock v:ext="edit"/>
              </v:shape>
            </v:group>
            <v:group id="_x0000_s1484" o:spid="_x0000_s1484" o:spt="203" style="position:absolute;left:1058;top:1127;height:2642;width:9785;" coordorigin="1058,1127" coordsize="9785,2642">
              <o:lock v:ext="edit"/>
              <v:shape id="_x0000_s1485" o:spid="_x0000_s1485" style="position:absolute;left:1058;top:1127;height:2642;width:9785;" filled="f" stroked="t" coordorigin="1058,1127" coordsize="9785,2642" path="m1058,3731l1058,1165,1063,1142,1079,1130,10805,1127,10827,1133,10840,1149,10842,3731,10837,3754,10821,3766,1095,3769,1073,3763,1060,3747,1058,3731xe">
                <v:path arrowok="t"/>
                <v:fill on="f" focussize="0,0"/>
                <v:stroke weight="0.750314960629921pt" color="#DDDDDD"/>
                <v:imagedata o:title=""/>
                <o:lock v:ext="edit"/>
              </v:shape>
              <v:shape id="_x0000_s1486" o:spid="_x0000_s1486" o:spt="75" type="#_x0000_t75" style="position:absolute;left:0;top:0;height:1132;width:11900;" filled="f" stroked="f" coordsize="21600,21600">
                <v:path/>
                <v:fill on="f" focussize="0,0"/>
                <v:stroke on="f"/>
                <v:imagedata r:id="rId74" o:title=""/>
                <o:lock v:ext="edit" aspectratio="t"/>
              </v:shape>
            </v:group>
            <v:group id="_x0000_s1487" o:spid="_x0000_s1487" o:spt="203" style="position:absolute;left:1973;top:13520;height:256;width:4442;" coordorigin="1973,13520" coordsize="4442,256">
              <o:lock v:ext="edit"/>
              <v:shape id="_x0000_s1488" o:spid="_x0000_s1488" style="position:absolute;left:1973;top:13520;height:256;width:4442;" filled="f" stroked="t" coordorigin="1973,13520" coordsize="4442,256" path="m1973,13738l1973,13558,1979,13535,1995,13522,6377,13520,6400,13525,6413,13541,6415,13738,6409,13761,6393,13773,2011,13775,1988,13770,1975,13754,1973,13738xe">
                <v:path arrowok="t"/>
                <v:fill on="f" focussize="0,0"/>
                <v:stroke weight="0.750236220472441pt" color="#DDDDDD"/>
                <v:imagedata o:title=""/>
                <o:lock v:ext="edit"/>
              </v:shape>
              <v:shape id="_x0000_s1489" o:spid="_x0000_s1489" o:spt="75" type="#_x0000_t75" style="position:absolute;left:0;top:1423;height:13974;width:11900;" filled="f" stroked="f" coordsize="21600,21600">
                <v:path/>
                <v:fill on="f" focussize="0,0"/>
                <v:stroke on="f"/>
                <v:imagedata r:id="rId70" o:title=""/>
                <o:lock v:ext="edit" aspectratio="t"/>
              </v:shape>
            </v:group>
          </v:group>
        </w:pict>
      </w:r>
      <w:r>
        <w:pict>
          <v:shape id="_x0000_s1490" o:spid="_x0000_s1490" o:spt="202" type="#_x0000_t202" style="position:absolute;left:0pt;margin-left:121.15pt;margin-top:-12.6pt;height:12.65pt;width:197.3pt;mso-position-horizontal-relative:page;z-index:-251652096;mso-width-relative:page;mso-height-relative:page;" filled="f" stroked="t" coordsize="21600,21600">
            <v:path/>
            <v:fill on="f" focussize="0,0"/>
            <v:stroke weight="0.750314960629921pt" color="#DDDDDD" dashstyle="dash"/>
            <v:imagedata o:title=""/>
            <o:lock v:ext="edit"/>
            <v:textbox inset="0mm,0mm,0mm,0mm">
              <w:txbxContent>
                <w:p>
                  <w:pPr>
                    <w:spacing w:before="32" w:line="206" w:lineRule="exact"/>
                    <w:ind w:left="55" w:right="0" w:firstLine="0"/>
                    <w:jc w:val="left"/>
                    <w:rPr>
                      <w:rFonts w:ascii="Consolas" w:hAnsi="Consolas" w:eastAsia="Consolas" w:cs="Consolas"/>
                      <w:sz w:val="17"/>
                      <w:szCs w:val="17"/>
                    </w:rPr>
                  </w:pPr>
                  <w:r>
                    <w:rPr>
                      <w:rFonts w:ascii="Consolas"/>
                      <w:color w:val="777777"/>
                      <w:w w:val="103"/>
                      <w:sz w:val="17"/>
                    </w:rPr>
                    <w:t>spring.cloud.nacos.config.share</w:t>
                  </w:r>
                  <w:r>
                    <w:rPr>
                      <w:rFonts w:ascii="Consolas"/>
                      <w:color w:val="777777"/>
                      <w:spacing w:val="-1"/>
                      <w:w w:val="103"/>
                      <w:sz w:val="17"/>
                    </w:rPr>
                    <w:t>d</w:t>
                  </w:r>
                  <w:r>
                    <w:rPr>
                      <w:rFonts w:ascii="Calibri"/>
                      <w:color w:val="777777"/>
                      <w:spacing w:val="-1"/>
                      <w:w w:val="108"/>
                      <w:sz w:val="17"/>
                    </w:rPr>
                    <w:t>-</w:t>
                  </w:r>
                  <w:r>
                    <w:rPr>
                      <w:rFonts w:ascii="Consolas"/>
                      <w:color w:val="777777"/>
                      <w:w w:val="103"/>
                      <w:sz w:val="17"/>
                    </w:rPr>
                    <w:t>dataids</w:t>
                  </w:r>
                </w:p>
              </w:txbxContent>
            </v:textbox>
          </v:shape>
        </w:pict>
      </w:r>
      <w:r>
        <w:rPr>
          <w:color w:val="777777"/>
          <w:w w:val="105"/>
        </w:rPr>
        <w:t>置间的一个优先级的关系我们约定：按照配置出现的先后顺序，即后面的优先级要高于前面。</w:t>
      </w:r>
    </w:p>
    <w:p>
      <w:pPr>
        <w:spacing w:before="6" w:line="240" w:lineRule="auto"/>
        <w:rPr>
          <w:rFonts w:ascii="微软雅黑" w:hAnsi="微软雅黑" w:eastAsia="微软雅黑" w:cs="微软雅黑"/>
          <w:sz w:val="8"/>
          <w:szCs w:val="8"/>
        </w:rPr>
      </w:pPr>
    </w:p>
    <w:p>
      <w:pPr>
        <w:pStyle w:val="6"/>
        <w:tabs>
          <w:tab w:val="left" w:pos="10061"/>
        </w:tabs>
        <w:spacing w:line="293" w:lineRule="exact"/>
        <w:ind w:left="1332" w:right="699"/>
        <w:jc w:val="left"/>
      </w:pPr>
      <w:r>
        <w:pict>
          <v:shape id="_x0000_s1491" o:spid="_x0000_s1491" o:spt="202" type="#_x0000_t202" style="position:absolute;left:0pt;margin-left:120.75pt;margin-top:2.4pt;height:28.4pt;width:390.5pt;mso-position-horizontal-relative:page;z-index:251661312;mso-width-relative:page;mso-height-relative:page;" filled="f" stroked="f" coordsize="21600,21600">
            <v:path/>
            <v:fill on="f" focussize="0,0"/>
            <v:stroke on="f" joinstyle="miter"/>
            <v:imagedata o:title=""/>
            <o:lock v:ext="edit"/>
            <v:textbox inset="0mm,0mm,0mm,0mm">
              <w:txbxContent>
                <w:tbl>
                  <w:tblPr>
                    <w:tblStyle w:val="7"/>
                    <w:tblW w:w="0" w:type="auto"/>
                    <w:tblInd w:w="0" w:type="dxa"/>
                    <w:tblLayout w:type="fixed"/>
                    <w:tblCellMar>
                      <w:top w:w="0" w:type="dxa"/>
                      <w:left w:w="0" w:type="dxa"/>
                      <w:bottom w:w="0" w:type="dxa"/>
                      <w:right w:w="0" w:type="dxa"/>
                    </w:tblCellMar>
                  </w:tblPr>
                  <w:tblGrid>
                    <w:gridCol w:w="3826"/>
                    <w:gridCol w:w="119"/>
                    <w:gridCol w:w="3841"/>
                  </w:tblGrid>
                  <w:tr>
                    <w:tblPrEx>
                      <w:tblCellMar>
                        <w:top w:w="0" w:type="dxa"/>
                        <w:left w:w="0" w:type="dxa"/>
                        <w:bottom w:w="0" w:type="dxa"/>
                        <w:right w:w="0" w:type="dxa"/>
                      </w:tblCellMar>
                    </w:tblPrEx>
                    <w:trPr>
                      <w:trHeight w:val="276" w:hRule="exact"/>
                    </w:trPr>
                    <w:tc>
                      <w:tcPr>
                        <w:tcW w:w="3945" w:type="dxa"/>
                        <w:gridSpan w:val="2"/>
                        <w:tcBorders>
                          <w:top w:val="nil"/>
                          <w:left w:val="nil"/>
                          <w:bottom w:val="nil"/>
                          <w:right w:val="nil"/>
                        </w:tcBorders>
                      </w:tcPr>
                      <w:p>
                        <w:pPr>
                          <w:pStyle w:val="11"/>
                          <w:spacing w:before="38" w:line="240" w:lineRule="auto"/>
                          <w:ind w:left="62" w:right="0"/>
                          <w:jc w:val="left"/>
                          <w:rPr>
                            <w:rFonts w:ascii="Consolas" w:hAnsi="Consolas" w:eastAsia="Consolas" w:cs="Consolas"/>
                            <w:sz w:val="17"/>
                            <w:szCs w:val="17"/>
                          </w:rPr>
                        </w:pPr>
                        <w:r>
                          <w:rPr>
                            <w:rFonts w:ascii="Consolas"/>
                            <w:color w:val="777777"/>
                            <w:w w:val="103"/>
                            <w:sz w:val="17"/>
                          </w:rPr>
                          <w:t>spring.cloud.nacos.config.share</w:t>
                        </w:r>
                        <w:r>
                          <w:rPr>
                            <w:rFonts w:ascii="Consolas"/>
                            <w:color w:val="777777"/>
                            <w:spacing w:val="-1"/>
                            <w:w w:val="103"/>
                            <w:sz w:val="17"/>
                          </w:rPr>
                          <w:t>d</w:t>
                        </w:r>
                        <w:r>
                          <w:rPr>
                            <w:rFonts w:ascii="Calibri"/>
                            <w:color w:val="777777"/>
                            <w:spacing w:val="-1"/>
                            <w:w w:val="108"/>
                            <w:sz w:val="17"/>
                          </w:rPr>
                          <w:t>-</w:t>
                        </w:r>
                        <w:r>
                          <w:rPr>
                            <w:rFonts w:ascii="Consolas"/>
                            <w:color w:val="777777"/>
                            <w:w w:val="103"/>
                            <w:sz w:val="17"/>
                          </w:rPr>
                          <w:t>dataids</w:t>
                        </w:r>
                      </w:p>
                    </w:tc>
                    <w:tc>
                      <w:tcPr>
                        <w:tcW w:w="3841" w:type="dxa"/>
                        <w:tcBorders>
                          <w:top w:val="nil"/>
                          <w:left w:val="nil"/>
                          <w:bottom w:val="nil"/>
                          <w:right w:val="nil"/>
                        </w:tcBorders>
                      </w:tcPr>
                      <w:p>
                        <w:pPr>
                          <w:pStyle w:val="11"/>
                          <w:spacing w:line="251" w:lineRule="exact"/>
                          <w:ind w:left="63" w:right="0"/>
                          <w:jc w:val="left"/>
                          <w:rPr>
                            <w:rFonts w:ascii="微软雅黑" w:hAnsi="微软雅黑" w:eastAsia="微软雅黑" w:cs="微软雅黑"/>
                            <w:sz w:val="19"/>
                            <w:szCs w:val="19"/>
                          </w:rPr>
                        </w:pPr>
                        <w:r>
                          <w:rPr>
                            <w:rFonts w:ascii="微软雅黑" w:hAnsi="微软雅黑" w:eastAsia="微软雅黑" w:cs="微软雅黑"/>
                            <w:color w:val="777777"/>
                            <w:w w:val="102"/>
                            <w:sz w:val="19"/>
                            <w:szCs w:val="19"/>
                          </w:rPr>
                          <w:t>来配置时，</w:t>
                        </w:r>
                        <w:r>
                          <w:rPr>
                            <w:rFonts w:ascii="Calibri" w:hAnsi="Calibri" w:eastAsia="Calibri" w:cs="Calibri"/>
                            <w:color w:val="777777"/>
                            <w:w w:val="121"/>
                            <w:sz w:val="19"/>
                            <w:szCs w:val="19"/>
                          </w:rPr>
                          <w:t>D</w:t>
                        </w:r>
                        <w:r>
                          <w:rPr>
                            <w:rFonts w:ascii="Calibri" w:hAnsi="Calibri" w:eastAsia="Calibri" w:cs="Calibri"/>
                            <w:color w:val="777777"/>
                            <w:w w:val="119"/>
                            <w:sz w:val="19"/>
                            <w:szCs w:val="19"/>
                          </w:rPr>
                          <w:t>a</w:t>
                        </w:r>
                        <w:r>
                          <w:rPr>
                            <w:rFonts w:ascii="Calibri" w:hAnsi="Calibri" w:eastAsia="Calibri" w:cs="Calibri"/>
                            <w:color w:val="777777"/>
                            <w:w w:val="108"/>
                            <w:sz w:val="19"/>
                            <w:szCs w:val="19"/>
                          </w:rPr>
                          <w:t>t</w:t>
                        </w:r>
                        <w:r>
                          <w:rPr>
                            <w:rFonts w:ascii="Calibri" w:hAnsi="Calibri" w:eastAsia="Calibri" w:cs="Calibri"/>
                            <w:color w:val="777777"/>
                            <w:w w:val="119"/>
                            <w:sz w:val="19"/>
                            <w:szCs w:val="19"/>
                          </w:rPr>
                          <w:t>a</w:t>
                        </w:r>
                        <w:r>
                          <w:rPr>
                            <w:rFonts w:ascii="Calibri" w:hAnsi="Calibri" w:eastAsia="Calibri" w:cs="Calibri"/>
                            <w:color w:val="777777"/>
                            <w:spacing w:val="7"/>
                            <w:sz w:val="19"/>
                            <w:szCs w:val="19"/>
                          </w:rPr>
                          <w:t xml:space="preserve"> </w:t>
                        </w:r>
                        <w:r>
                          <w:rPr>
                            <w:rFonts w:ascii="Calibri" w:hAnsi="Calibri" w:eastAsia="Calibri" w:cs="Calibri"/>
                            <w:color w:val="777777"/>
                            <w:w w:val="113"/>
                            <w:sz w:val="19"/>
                            <w:szCs w:val="19"/>
                          </w:rPr>
                          <w:t>I</w:t>
                        </w:r>
                        <w:r>
                          <w:rPr>
                            <w:rFonts w:ascii="Calibri" w:hAnsi="Calibri" w:eastAsia="Calibri" w:cs="Calibri"/>
                            <w:color w:val="777777"/>
                            <w:w w:val="119"/>
                            <w:sz w:val="19"/>
                            <w:szCs w:val="19"/>
                          </w:rPr>
                          <w:t>d</w:t>
                        </w:r>
                        <w:r>
                          <w:rPr>
                            <w:rFonts w:ascii="Calibri" w:hAnsi="Calibri" w:eastAsia="Calibri" w:cs="Calibri"/>
                            <w:color w:val="777777"/>
                            <w:spacing w:val="7"/>
                            <w:sz w:val="19"/>
                            <w:szCs w:val="19"/>
                          </w:rPr>
                          <w:t xml:space="preserve"> </w:t>
                        </w:r>
                        <w:r>
                          <w:rPr>
                            <w:rFonts w:ascii="微软雅黑" w:hAnsi="微软雅黑" w:eastAsia="微软雅黑" w:cs="微软雅黑"/>
                            <w:color w:val="777777"/>
                            <w:w w:val="102"/>
                            <w:sz w:val="19"/>
                            <w:szCs w:val="19"/>
                          </w:rPr>
                          <w:t>必须带文件扩展名，文</w:t>
                        </w:r>
                      </w:p>
                    </w:tc>
                  </w:tr>
                  <w:tr>
                    <w:tblPrEx>
                      <w:tblCellMar>
                        <w:top w:w="0" w:type="dxa"/>
                        <w:left w:w="0" w:type="dxa"/>
                        <w:bottom w:w="0" w:type="dxa"/>
                        <w:right w:w="0" w:type="dxa"/>
                      </w:tblCellMar>
                    </w:tblPrEx>
                    <w:trPr>
                      <w:trHeight w:val="276" w:hRule="exact"/>
                    </w:trPr>
                    <w:tc>
                      <w:tcPr>
                        <w:tcW w:w="3826" w:type="dxa"/>
                        <w:tcBorders>
                          <w:top w:val="nil"/>
                          <w:left w:val="nil"/>
                          <w:bottom w:val="nil"/>
                          <w:right w:val="nil"/>
                        </w:tcBorders>
                      </w:tcPr>
                      <w:p>
                        <w:pPr>
                          <w:pStyle w:val="11"/>
                          <w:spacing w:line="275" w:lineRule="exact"/>
                          <w:ind w:left="-116" w:right="0"/>
                          <w:jc w:val="left"/>
                          <w:rPr>
                            <w:rFonts w:ascii="微软雅黑" w:hAnsi="微软雅黑" w:eastAsia="微软雅黑" w:cs="微软雅黑"/>
                            <w:sz w:val="19"/>
                            <w:szCs w:val="19"/>
                          </w:rPr>
                        </w:pPr>
                        <w:r>
                          <w:rPr>
                            <w:rFonts w:ascii="微软雅黑" w:hAnsi="微软雅黑" w:eastAsia="微软雅黑" w:cs="微软雅黑"/>
                            <w:color w:val="777777"/>
                            <w:w w:val="102"/>
                            <w:sz w:val="19"/>
                            <w:szCs w:val="19"/>
                          </w:rPr>
                          <w:t>持</w:t>
                        </w:r>
                        <w:r>
                          <w:rPr>
                            <w:rFonts w:ascii="微软雅黑" w:hAnsi="微软雅黑" w:eastAsia="微软雅黑" w:cs="微软雅黑"/>
                            <w:color w:val="777777"/>
                            <w:spacing w:val="-6"/>
                            <w:sz w:val="19"/>
                            <w:szCs w:val="19"/>
                          </w:rPr>
                          <w:t xml:space="preserve"> </w:t>
                        </w:r>
                        <w:r>
                          <w:rPr>
                            <w:rFonts w:ascii="Calibri" w:hAnsi="Calibri" w:eastAsia="Calibri" w:cs="Calibri"/>
                            <w:color w:val="777777"/>
                            <w:w w:val="119"/>
                            <w:sz w:val="19"/>
                            <w:szCs w:val="19"/>
                          </w:rPr>
                          <w:t>p</w:t>
                        </w:r>
                        <w:r>
                          <w:rPr>
                            <w:rFonts w:ascii="Calibri" w:hAnsi="Calibri" w:eastAsia="Calibri" w:cs="Calibri"/>
                            <w:color w:val="777777"/>
                            <w:spacing w:val="-4"/>
                            <w:w w:val="120"/>
                            <w:sz w:val="19"/>
                            <w:szCs w:val="19"/>
                          </w:rPr>
                          <w:t>r</w:t>
                        </w:r>
                        <w:r>
                          <w:rPr>
                            <w:rFonts w:ascii="Calibri" w:hAnsi="Calibri" w:eastAsia="Calibri" w:cs="Calibri"/>
                            <w:color w:val="777777"/>
                            <w:w w:val="117"/>
                            <w:sz w:val="19"/>
                            <w:szCs w:val="19"/>
                          </w:rPr>
                          <w:t>o</w:t>
                        </w:r>
                        <w:r>
                          <w:rPr>
                            <w:rFonts w:ascii="Calibri" w:hAnsi="Calibri" w:eastAsia="Calibri" w:cs="Calibri"/>
                            <w:color w:val="777777"/>
                            <w:w w:val="119"/>
                            <w:sz w:val="19"/>
                            <w:szCs w:val="19"/>
                          </w:rPr>
                          <w:t>p</w:t>
                        </w:r>
                        <w:r>
                          <w:rPr>
                            <w:rFonts w:ascii="Calibri" w:hAnsi="Calibri" w:eastAsia="Calibri" w:cs="Calibri"/>
                            <w:color w:val="777777"/>
                            <w:w w:val="115"/>
                            <w:sz w:val="19"/>
                            <w:szCs w:val="19"/>
                          </w:rPr>
                          <w:t>e</w:t>
                        </w:r>
                        <w:r>
                          <w:rPr>
                            <w:rFonts w:ascii="Calibri" w:hAnsi="Calibri" w:eastAsia="Calibri" w:cs="Calibri"/>
                            <w:color w:val="777777"/>
                            <w:w w:val="120"/>
                            <w:sz w:val="19"/>
                            <w:szCs w:val="19"/>
                          </w:rPr>
                          <w:t>r</w:t>
                        </w:r>
                        <w:r>
                          <w:rPr>
                            <w:rFonts w:ascii="Calibri" w:hAnsi="Calibri" w:eastAsia="Calibri" w:cs="Calibri"/>
                            <w:color w:val="777777"/>
                            <w:w w:val="108"/>
                            <w:sz w:val="19"/>
                            <w:szCs w:val="19"/>
                          </w:rPr>
                          <w:t>t</w:t>
                        </w:r>
                        <w:r>
                          <w:rPr>
                            <w:rFonts w:ascii="Calibri" w:hAnsi="Calibri" w:eastAsia="Calibri" w:cs="Calibri"/>
                            <w:color w:val="777777"/>
                            <w:w w:val="113"/>
                            <w:sz w:val="19"/>
                            <w:szCs w:val="19"/>
                          </w:rPr>
                          <w:t>i</w:t>
                        </w:r>
                        <w:r>
                          <w:rPr>
                            <w:rFonts w:ascii="Calibri" w:hAnsi="Calibri" w:eastAsia="Calibri" w:cs="Calibri"/>
                            <w:color w:val="777777"/>
                            <w:w w:val="115"/>
                            <w:sz w:val="19"/>
                            <w:szCs w:val="19"/>
                          </w:rPr>
                          <w:t>e</w:t>
                        </w:r>
                        <w:r>
                          <w:rPr>
                            <w:rFonts w:ascii="Calibri" w:hAnsi="Calibri" w:eastAsia="Calibri" w:cs="Calibri"/>
                            <w:color w:val="777777"/>
                            <w:w w:val="125"/>
                            <w:sz w:val="19"/>
                            <w:szCs w:val="19"/>
                          </w:rPr>
                          <w:t>s</w:t>
                        </w:r>
                        <w:r>
                          <w:rPr>
                            <w:rFonts w:ascii="微软雅黑" w:hAnsi="微软雅黑" w:eastAsia="微软雅黑" w:cs="微软雅黑"/>
                            <w:color w:val="777777"/>
                            <w:w w:val="102"/>
                            <w:sz w:val="19"/>
                            <w:szCs w:val="19"/>
                          </w:rPr>
                          <w:t>，也可以支持</w:t>
                        </w:r>
                        <w:r>
                          <w:rPr>
                            <w:rFonts w:ascii="微软雅黑" w:hAnsi="微软雅黑" w:eastAsia="微软雅黑" w:cs="微软雅黑"/>
                            <w:color w:val="777777"/>
                            <w:spacing w:val="-6"/>
                            <w:sz w:val="19"/>
                            <w:szCs w:val="19"/>
                          </w:rPr>
                          <w:t xml:space="preserve"> </w:t>
                        </w:r>
                        <w:r>
                          <w:rPr>
                            <w:rFonts w:ascii="Calibri" w:hAnsi="Calibri" w:eastAsia="Calibri" w:cs="Calibri"/>
                            <w:color w:val="777777"/>
                            <w:w w:val="114"/>
                            <w:sz w:val="19"/>
                            <w:szCs w:val="19"/>
                          </w:rPr>
                          <w:t>y</w:t>
                        </w:r>
                        <w:r>
                          <w:rPr>
                            <w:rFonts w:ascii="Calibri" w:hAnsi="Calibri" w:eastAsia="Calibri" w:cs="Calibri"/>
                            <w:color w:val="777777"/>
                            <w:w w:val="119"/>
                            <w:sz w:val="19"/>
                            <w:szCs w:val="19"/>
                          </w:rPr>
                          <w:t>am</w:t>
                        </w:r>
                        <w:r>
                          <w:rPr>
                            <w:rFonts w:ascii="Calibri" w:hAnsi="Calibri" w:eastAsia="Calibri" w:cs="Calibri"/>
                            <w:color w:val="777777"/>
                            <w:w w:val="113"/>
                            <w:sz w:val="19"/>
                            <w:szCs w:val="19"/>
                          </w:rPr>
                          <w:t>l</w:t>
                        </w:r>
                        <w:r>
                          <w:rPr>
                            <w:rFonts w:ascii="Calibri" w:hAnsi="Calibri" w:eastAsia="Calibri" w:cs="Calibri"/>
                            <w:color w:val="777777"/>
                            <w:w w:val="97"/>
                            <w:sz w:val="19"/>
                            <w:szCs w:val="19"/>
                          </w:rPr>
                          <w:t>/</w:t>
                        </w:r>
                        <w:r>
                          <w:rPr>
                            <w:rFonts w:ascii="Calibri" w:hAnsi="Calibri" w:eastAsia="Calibri" w:cs="Calibri"/>
                            <w:color w:val="777777"/>
                            <w:w w:val="114"/>
                            <w:sz w:val="19"/>
                            <w:szCs w:val="19"/>
                          </w:rPr>
                          <w:t>y</w:t>
                        </w:r>
                        <w:r>
                          <w:rPr>
                            <w:rFonts w:ascii="Calibri" w:hAnsi="Calibri" w:eastAsia="Calibri" w:cs="Calibri"/>
                            <w:color w:val="777777"/>
                            <w:w w:val="119"/>
                            <w:sz w:val="19"/>
                            <w:szCs w:val="19"/>
                          </w:rPr>
                          <w:t>m</w:t>
                        </w:r>
                        <w:r>
                          <w:rPr>
                            <w:rFonts w:ascii="Calibri" w:hAnsi="Calibri" w:eastAsia="Calibri" w:cs="Calibri"/>
                            <w:color w:val="777777"/>
                            <w:w w:val="113"/>
                            <w:sz w:val="19"/>
                            <w:szCs w:val="19"/>
                          </w:rPr>
                          <w:t>l</w:t>
                        </w:r>
                        <w:r>
                          <w:rPr>
                            <w:rFonts w:ascii="微软雅黑" w:hAnsi="微软雅黑" w:eastAsia="微软雅黑" w:cs="微软雅黑"/>
                            <w:color w:val="777777"/>
                            <w:w w:val="102"/>
                            <w:sz w:val="19"/>
                            <w:szCs w:val="19"/>
                          </w:rPr>
                          <w:t>。</w:t>
                        </w:r>
                        <w:r>
                          <w:rPr>
                            <w:rFonts w:ascii="微软雅黑" w:hAnsi="微软雅黑" w:eastAsia="微软雅黑" w:cs="微软雅黑"/>
                            <w:color w:val="777777"/>
                            <w:spacing w:val="-6"/>
                            <w:sz w:val="19"/>
                            <w:szCs w:val="19"/>
                          </w:rPr>
                          <w:t xml:space="preserve"> </w:t>
                        </w:r>
                        <w:r>
                          <w:rPr>
                            <w:rFonts w:ascii="微软雅黑" w:hAnsi="微软雅黑" w:eastAsia="微软雅黑" w:cs="微软雅黑"/>
                            <w:color w:val="777777"/>
                            <w:w w:val="102"/>
                            <w:sz w:val="19"/>
                            <w:szCs w:val="19"/>
                          </w:rPr>
                          <w:t>此时</w:t>
                        </w:r>
                      </w:p>
                    </w:tc>
                    <w:tc>
                      <w:tcPr>
                        <w:tcW w:w="3960" w:type="dxa"/>
                        <w:gridSpan w:val="2"/>
                        <w:tcBorders>
                          <w:top w:val="nil"/>
                          <w:left w:val="nil"/>
                          <w:bottom w:val="nil"/>
                          <w:right w:val="nil"/>
                        </w:tcBorders>
                      </w:tcPr>
                      <w:p>
                        <w:pPr>
                          <w:pStyle w:val="11"/>
                          <w:spacing w:before="63" w:line="240" w:lineRule="auto"/>
                          <w:ind w:left="66" w:right="0"/>
                          <w:jc w:val="left"/>
                          <w:rPr>
                            <w:rFonts w:ascii="Consolas" w:hAnsi="Consolas" w:eastAsia="Consolas" w:cs="Consolas"/>
                            <w:sz w:val="17"/>
                            <w:szCs w:val="17"/>
                          </w:rPr>
                        </w:pPr>
                        <w:r>
                          <w:rPr>
                            <w:rFonts w:ascii="Consolas"/>
                            <w:color w:val="777777"/>
                            <w:w w:val="103"/>
                            <w:sz w:val="17"/>
                          </w:rPr>
                          <w:t>spring.cloud.nacos.config.fil</w:t>
                        </w:r>
                        <w:r>
                          <w:rPr>
                            <w:rFonts w:ascii="Consolas"/>
                            <w:color w:val="777777"/>
                            <w:spacing w:val="-1"/>
                            <w:w w:val="103"/>
                            <w:sz w:val="17"/>
                          </w:rPr>
                          <w:t>e</w:t>
                        </w:r>
                        <w:r>
                          <w:rPr>
                            <w:rFonts w:ascii="Calibri"/>
                            <w:color w:val="777777"/>
                            <w:spacing w:val="-1"/>
                            <w:w w:val="108"/>
                            <w:sz w:val="17"/>
                          </w:rPr>
                          <w:t>-</w:t>
                        </w:r>
                        <w:r>
                          <w:rPr>
                            <w:rFonts w:ascii="Consolas"/>
                            <w:color w:val="777777"/>
                            <w:w w:val="103"/>
                            <w:sz w:val="17"/>
                          </w:rPr>
                          <w:t>extension</w:t>
                        </w:r>
                      </w:p>
                    </w:tc>
                  </w:tr>
                </w:tbl>
                <w:p/>
              </w:txbxContent>
            </v:textbox>
          </v:shape>
        </w:pict>
      </w:r>
      <w:r>
        <w:rPr>
          <w:rFonts w:ascii="Calibri" w:hAnsi="Calibri" w:eastAsia="Calibri" w:cs="Calibri"/>
          <w:color w:val="777777"/>
          <w:w w:val="105"/>
        </w:rPr>
        <w:t>Note</w:t>
      </w:r>
      <w:r>
        <w:rPr>
          <w:color w:val="777777"/>
          <w:w w:val="105"/>
        </w:rPr>
        <w:t>：通过</w:t>
      </w:r>
      <w:r>
        <w:rPr>
          <w:color w:val="777777"/>
          <w:w w:val="105"/>
        </w:rPr>
        <w:tab/>
      </w:r>
      <w:r>
        <w:rPr>
          <w:color w:val="777777"/>
          <w:w w:val="105"/>
        </w:rPr>
        <w:t>件扩</w:t>
      </w:r>
    </w:p>
    <w:p>
      <w:pPr>
        <w:pStyle w:val="6"/>
        <w:tabs>
          <w:tab w:val="left" w:pos="10262"/>
        </w:tabs>
        <w:spacing w:line="300" w:lineRule="exact"/>
        <w:ind w:left="1332" w:right="699"/>
        <w:jc w:val="left"/>
      </w:pPr>
      <w:r>
        <w:rPr>
          <w:color w:val="777777"/>
        </w:rPr>
        <w:t>展名既可支</w:t>
      </w:r>
      <w:r>
        <w:rPr>
          <w:color w:val="777777"/>
        </w:rPr>
        <w:tab/>
      </w:r>
      <w:r>
        <w:rPr>
          <w:color w:val="777777"/>
          <w:w w:val="105"/>
        </w:rPr>
        <w:t>的</w:t>
      </w:r>
    </w:p>
    <w:p>
      <w:pPr>
        <w:pStyle w:val="6"/>
        <w:spacing w:line="315" w:lineRule="exact"/>
        <w:ind w:left="1332" w:right="699"/>
        <w:jc w:val="left"/>
      </w:pPr>
      <w:r>
        <w:rPr>
          <w:color w:val="777777"/>
          <w:w w:val="105"/>
        </w:rPr>
        <w:t xml:space="preserve">配置对自定义扩展配置的 </w:t>
      </w:r>
      <w:r>
        <w:rPr>
          <w:rFonts w:ascii="Calibri" w:hAnsi="Calibri" w:eastAsia="Calibri" w:cs="Calibri"/>
          <w:color w:val="777777"/>
          <w:w w:val="105"/>
        </w:rPr>
        <w:t>Data Id</w:t>
      </w:r>
      <w:r>
        <w:rPr>
          <w:rFonts w:ascii="Calibri" w:hAnsi="Calibri" w:eastAsia="Calibri" w:cs="Calibri"/>
          <w:color w:val="777777"/>
          <w:spacing w:val="-26"/>
          <w:w w:val="105"/>
        </w:rPr>
        <w:t xml:space="preserve"> </w:t>
      </w:r>
      <w:r>
        <w:rPr>
          <w:color w:val="777777"/>
          <w:w w:val="105"/>
        </w:rPr>
        <w:t>文件扩展名没有影响。</w:t>
      </w:r>
    </w:p>
    <w:p>
      <w:pPr>
        <w:spacing w:before="2" w:line="240" w:lineRule="auto"/>
        <w:rPr>
          <w:rFonts w:ascii="微软雅黑" w:hAnsi="微软雅黑" w:eastAsia="微软雅黑" w:cs="微软雅黑"/>
          <w:sz w:val="9"/>
          <w:szCs w:val="9"/>
        </w:rPr>
      </w:pPr>
    </w:p>
    <w:p>
      <w:pPr>
        <w:spacing w:before="18" w:line="300" w:lineRule="exact"/>
        <w:ind w:left="1332" w:right="699" w:firstLine="0"/>
        <w:jc w:val="left"/>
        <w:rPr>
          <w:rFonts w:ascii="微软雅黑" w:hAnsi="微软雅黑" w:eastAsia="微软雅黑" w:cs="微软雅黑"/>
          <w:sz w:val="19"/>
          <w:szCs w:val="19"/>
        </w:rPr>
      </w:pPr>
      <w:r>
        <w:rPr>
          <w:rFonts w:ascii="Calibri" w:hAnsi="Calibri" w:eastAsia="Calibri" w:cs="Calibri"/>
          <w:color w:val="777777"/>
          <w:w w:val="105"/>
          <w:sz w:val="19"/>
          <w:szCs w:val="19"/>
        </w:rPr>
        <w:t>Note</w:t>
      </w:r>
      <w:r>
        <w:rPr>
          <w:rFonts w:ascii="微软雅黑" w:hAnsi="微软雅黑" w:eastAsia="微软雅黑" w:cs="微软雅黑"/>
          <w:color w:val="777777"/>
          <w:w w:val="105"/>
          <w:sz w:val="19"/>
          <w:szCs w:val="19"/>
        </w:rPr>
        <w:t xml:space="preserve">： </w:t>
      </w:r>
      <w:r>
        <w:rPr>
          <w:rFonts w:ascii="Consolas" w:hAnsi="Consolas" w:eastAsia="Consolas" w:cs="Consolas"/>
          <w:color w:val="777777"/>
          <w:w w:val="105"/>
          <w:sz w:val="17"/>
          <w:szCs w:val="17"/>
        </w:rPr>
        <w:t>spring.cloud.nacos.config.refreshable</w:t>
      </w:r>
      <w:r>
        <w:rPr>
          <w:rFonts w:ascii="Calibri" w:hAnsi="Calibri" w:eastAsia="Calibri" w:cs="Calibri"/>
          <w:color w:val="777777"/>
          <w:w w:val="105"/>
          <w:sz w:val="17"/>
          <w:szCs w:val="17"/>
        </w:rPr>
        <w:t>-</w:t>
      </w:r>
      <w:r>
        <w:rPr>
          <w:rFonts w:ascii="Consolas" w:hAnsi="Consolas" w:eastAsia="Consolas" w:cs="Consolas"/>
          <w:color w:val="777777"/>
          <w:w w:val="105"/>
          <w:sz w:val="17"/>
          <w:szCs w:val="17"/>
        </w:rPr>
        <w:t xml:space="preserve">dataids </w:t>
      </w:r>
      <w:r>
        <w:rPr>
          <w:rFonts w:ascii="微软雅黑" w:hAnsi="微软雅黑" w:eastAsia="微软雅黑" w:cs="微软雅黑"/>
          <w:color w:val="777777"/>
          <w:w w:val="105"/>
          <w:sz w:val="19"/>
          <w:szCs w:val="19"/>
        </w:rPr>
        <w:t>给出哪些需要支持动态刷新时，</w:t>
      </w:r>
      <w:r>
        <w:rPr>
          <w:rFonts w:ascii="Calibri" w:hAnsi="Calibri" w:eastAsia="Calibri" w:cs="Calibri"/>
          <w:color w:val="777777"/>
          <w:w w:val="105"/>
          <w:sz w:val="19"/>
          <w:szCs w:val="19"/>
        </w:rPr>
        <w:t>Data Id</w:t>
      </w:r>
      <w:r>
        <w:rPr>
          <w:rFonts w:ascii="Calibri" w:hAnsi="Calibri" w:eastAsia="Calibri" w:cs="Calibri"/>
          <w:color w:val="777777"/>
          <w:spacing w:val="9"/>
          <w:w w:val="105"/>
          <w:sz w:val="19"/>
          <w:szCs w:val="19"/>
        </w:rPr>
        <w:t xml:space="preserve"> </w:t>
      </w:r>
      <w:r>
        <w:rPr>
          <w:rFonts w:ascii="微软雅黑" w:hAnsi="微软雅黑" w:eastAsia="微软雅黑" w:cs="微软雅黑"/>
          <w:color w:val="777777"/>
          <w:w w:val="105"/>
          <w:sz w:val="19"/>
          <w:szCs w:val="19"/>
        </w:rPr>
        <w:t>的值也</w:t>
      </w:r>
      <w:r>
        <w:rPr>
          <w:rFonts w:ascii="微软雅黑" w:hAnsi="微软雅黑" w:eastAsia="微软雅黑" w:cs="微软雅黑"/>
          <w:color w:val="777777"/>
          <w:w w:val="102"/>
          <w:sz w:val="19"/>
          <w:szCs w:val="19"/>
        </w:rPr>
        <w:t xml:space="preserve"> </w:t>
      </w:r>
      <w:r>
        <w:rPr>
          <w:rFonts w:ascii="微软雅黑" w:hAnsi="微软雅黑" w:eastAsia="微软雅黑" w:cs="微软雅黑"/>
          <w:color w:val="777777"/>
          <w:w w:val="105"/>
          <w:sz w:val="19"/>
          <w:szCs w:val="19"/>
        </w:rPr>
        <w:t>必须明确给出文件扩展名。</w:t>
      </w:r>
    </w:p>
    <w:p>
      <w:pPr>
        <w:pStyle w:val="6"/>
        <w:spacing w:before="111" w:line="240" w:lineRule="auto"/>
        <w:ind w:right="6366"/>
        <w:jc w:val="left"/>
      </w:pPr>
      <w:r>
        <w:rPr>
          <w:color w:val="333333"/>
          <w:w w:val="105"/>
        </w:rPr>
        <w:t>测试输出：</w:t>
      </w:r>
    </w:p>
    <w:p>
      <w:pPr>
        <w:spacing w:before="16" w:line="240" w:lineRule="auto"/>
        <w:rPr>
          <w:rFonts w:ascii="微软雅黑" w:hAnsi="微软雅黑" w:eastAsia="微软雅黑" w:cs="微软雅黑"/>
          <w:sz w:val="14"/>
          <w:szCs w:val="14"/>
        </w:rPr>
      </w:pPr>
    </w:p>
    <w:p>
      <w:pPr>
        <w:spacing w:line="492"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9"/>
          <w:sz w:val="20"/>
          <w:szCs w:val="20"/>
        </w:rPr>
        <w:pict>
          <v:shape id="_x0000_s1492" o:spid="_x0000_s1492" o:spt="202" type="#_x0000_t202" style="height:24.65pt;width:489.15pt;" filled="f" stroked="t" coordsize="21600,21600">
            <v:path/>
            <v:fill on="f" focussize="0,0"/>
            <v:stroke weight="0.750236220472441pt" color="#DDDDDD" dashstyle="dash"/>
            <v:imagedata o:title=""/>
            <o:lock v:ext="edit"/>
            <v:textbox inset="0mm,0mm,0mm,0mm">
              <w:txbxContent>
                <w:p>
                  <w:pPr>
                    <w:spacing w:before="159"/>
                    <w:ind w:left="172" w:right="0" w:firstLine="0"/>
                    <w:jc w:val="left"/>
                    <w:rPr>
                      <w:rFonts w:ascii="Consolas" w:hAnsi="Consolas" w:eastAsia="Consolas" w:cs="Consolas"/>
                      <w:sz w:val="17"/>
                      <w:szCs w:val="17"/>
                    </w:rPr>
                  </w:pPr>
                  <w:r>
                    <w:rPr>
                      <w:rFonts w:ascii="Consolas"/>
                      <w:color w:val="333333"/>
                      <w:w w:val="103"/>
                      <w:sz w:val="17"/>
                    </w:rPr>
                    <w:t>service2</w:t>
                  </w:r>
                  <w:r>
                    <w:rPr>
                      <w:rFonts w:ascii="Consolas"/>
                      <w:color w:val="333333"/>
                      <w:spacing w:val="3"/>
                      <w:sz w:val="17"/>
                    </w:rPr>
                    <w:t xml:space="preserve"> </w:t>
                  </w:r>
                  <w:r>
                    <w:rPr>
                      <w:rFonts w:ascii="Consolas"/>
                      <w:color w:val="333333"/>
                      <w:w w:val="103"/>
                      <w:sz w:val="17"/>
                    </w:rPr>
                    <w:t>config+12+beijing+null+null</w:t>
                  </w:r>
                </w:p>
              </w:txbxContent>
            </v:textbox>
            <w10:wrap type="none"/>
            <w10:anchorlock/>
          </v:shape>
        </w:pict>
      </w:r>
    </w:p>
    <w:p>
      <w:pPr>
        <w:spacing w:after="0" w:line="492" w:lineRule="exact"/>
        <w:rPr>
          <w:rFonts w:ascii="微软雅黑" w:hAnsi="微软雅黑" w:eastAsia="微软雅黑" w:cs="微软雅黑"/>
          <w:sz w:val="20"/>
          <w:szCs w:val="20"/>
        </w:rPr>
        <w:sectPr>
          <w:type w:val="continuous"/>
          <w:pgSz w:w="11900" w:h="16820"/>
          <w:pgMar w:top="1120" w:right="0" w:bottom="820" w:left="0" w:header="720" w:footer="720" w:gutter="0"/>
          <w:cols w:space="720" w:num="1"/>
        </w:sectPr>
      </w:pPr>
    </w:p>
    <w:p>
      <w:pPr>
        <w:pStyle w:val="6"/>
        <w:spacing w:line="264" w:lineRule="exact"/>
        <w:ind w:right="6366"/>
        <w:jc w:val="left"/>
        <w:rPr>
          <w:rFonts w:ascii="Calibri" w:hAnsi="Calibri" w:eastAsia="Calibri" w:cs="Calibri"/>
        </w:rPr>
      </w:pPr>
      <w:r>
        <w:pict>
          <v:shape id="_x0000_s1495" o:spid="_x0000_s1495" o:spt="75" type="#_x0000_t75" style="position:absolute;left:0pt;margin-left:-364.8pt;margin-top:31.65pt;height:698.65pt;width:594.95pt;mso-position-horizontal-relative:page;mso-position-vertical-relative:page;z-index:-251652096;mso-width-relative:page;mso-height-relative:page;" filled="f" stroked="f" coordsize="21600,21600">
            <v:path/>
            <v:fill on="f" focussize="0,0"/>
            <v:stroke on="f"/>
            <v:imagedata r:id="rId70" o:title=""/>
            <o:lock v:ext="edit" aspectratio="t"/>
          </v:shape>
        </w:pict>
      </w:r>
      <w:r>
        <w:rPr>
          <w:color w:val="333333"/>
          <w:w w:val="105"/>
        </w:rPr>
        <w:t>为什么后边两个值为</w:t>
      </w:r>
      <w:r>
        <w:rPr>
          <w:rFonts w:ascii="Calibri" w:hAnsi="Calibri" w:eastAsia="Calibri" w:cs="Calibri"/>
          <w:color w:val="333333"/>
          <w:w w:val="105"/>
        </w:rPr>
        <w:t>null?</w:t>
      </w:r>
    </w:p>
    <w:p>
      <w:pPr>
        <w:pStyle w:val="6"/>
        <w:spacing w:before="120" w:line="315" w:lineRule="exact"/>
        <w:ind w:right="699"/>
        <w:jc w:val="left"/>
      </w:pPr>
      <w:r>
        <w:rPr>
          <w:color w:val="333333"/>
          <w:w w:val="115"/>
        </w:rPr>
        <w:t>共享</w:t>
      </w:r>
      <w:r>
        <w:rPr>
          <w:rFonts w:ascii="Calibri" w:hAnsi="Calibri" w:eastAsia="Calibri" w:cs="Calibri"/>
          <w:color w:val="333333"/>
          <w:w w:val="115"/>
        </w:rPr>
        <w:t>DataId</w:t>
      </w:r>
      <w:r>
        <w:rPr>
          <w:color w:val="333333"/>
          <w:w w:val="115"/>
        </w:rPr>
        <w:t>的配置使用默认的</w:t>
      </w:r>
      <w:r>
        <w:rPr>
          <w:rFonts w:ascii="Calibri" w:hAnsi="Calibri" w:eastAsia="Calibri" w:cs="Calibri"/>
          <w:color w:val="333333"/>
          <w:w w:val="115"/>
        </w:rPr>
        <w:t>group</w:t>
      </w:r>
      <w:r>
        <w:rPr>
          <w:color w:val="333333"/>
          <w:w w:val="115"/>
        </w:rPr>
        <w:t>即</w:t>
      </w:r>
      <w:r>
        <w:rPr>
          <w:rFonts w:ascii="Calibri" w:hAnsi="Calibri" w:eastAsia="Calibri" w:cs="Calibri"/>
          <w:color w:val="333333"/>
          <w:w w:val="115"/>
        </w:rPr>
        <w:t>DEFAULT_GROUP</w:t>
      </w:r>
      <w:r>
        <w:rPr>
          <w:color w:val="333333"/>
          <w:w w:val="115"/>
        </w:rPr>
        <w:t>，</w:t>
      </w:r>
      <w:r>
        <w:rPr>
          <w:rFonts w:ascii="Calibri" w:hAnsi="Calibri" w:eastAsia="Calibri" w:cs="Calibri"/>
          <w:color w:val="333333"/>
          <w:w w:val="115"/>
        </w:rPr>
        <w:t>ext-conﬁg-common02.properties</w:t>
      </w:r>
      <w:r>
        <w:rPr>
          <w:color w:val="333333"/>
          <w:w w:val="115"/>
        </w:rPr>
        <w:t>不属于</w:t>
      </w:r>
    </w:p>
    <w:p>
      <w:pPr>
        <w:pStyle w:val="6"/>
        <w:spacing w:line="315" w:lineRule="exact"/>
        <w:ind w:right="6366"/>
        <w:jc w:val="left"/>
      </w:pPr>
      <w:r>
        <w:rPr>
          <w:rFonts w:ascii="Calibri" w:hAnsi="Calibri" w:eastAsia="Calibri" w:cs="Calibri"/>
          <w:color w:val="333333"/>
          <w:w w:val="115"/>
        </w:rPr>
        <w:t>DEFAULT_GROUP</w:t>
      </w:r>
      <w:r>
        <w:rPr>
          <w:color w:val="333333"/>
          <w:w w:val="115"/>
        </w:rPr>
        <w:t>。</w:t>
      </w:r>
    </w:p>
    <w:p>
      <w:pPr>
        <w:pStyle w:val="6"/>
        <w:spacing w:before="174" w:line="300" w:lineRule="exact"/>
        <w:ind w:right="699"/>
        <w:jc w:val="left"/>
      </w:pPr>
      <w:r>
        <w:rPr>
          <w:color w:val="333333"/>
          <w:w w:val="110"/>
        </w:rPr>
        <w:t>共享</w:t>
      </w:r>
      <w:r>
        <w:rPr>
          <w:rFonts w:ascii="Calibri" w:hAnsi="Calibri" w:eastAsia="Calibri" w:cs="Calibri"/>
          <w:color w:val="333333"/>
          <w:w w:val="110"/>
        </w:rPr>
        <w:t>DataId</w:t>
      </w:r>
      <w:r>
        <w:rPr>
          <w:color w:val="333333"/>
          <w:w w:val="110"/>
        </w:rPr>
        <w:t>的配置相比扩展的</w:t>
      </w:r>
      <w:r>
        <w:rPr>
          <w:color w:val="333333"/>
          <w:spacing w:val="-34"/>
          <w:w w:val="110"/>
        </w:rPr>
        <w:t xml:space="preserve"> </w:t>
      </w:r>
      <w:r>
        <w:rPr>
          <w:rFonts w:ascii="Calibri" w:hAnsi="Calibri" w:eastAsia="Calibri" w:cs="Calibri"/>
          <w:color w:val="333333"/>
          <w:w w:val="110"/>
        </w:rPr>
        <w:t>Data</w:t>
      </w:r>
      <w:r>
        <w:rPr>
          <w:rFonts w:ascii="Calibri" w:hAnsi="Calibri" w:eastAsia="Calibri" w:cs="Calibri"/>
          <w:color w:val="333333"/>
          <w:spacing w:val="-20"/>
          <w:w w:val="110"/>
        </w:rPr>
        <w:t xml:space="preserve"> </w:t>
      </w:r>
      <w:r>
        <w:rPr>
          <w:rFonts w:ascii="Calibri" w:hAnsi="Calibri" w:eastAsia="Calibri" w:cs="Calibri"/>
          <w:color w:val="333333"/>
          <w:w w:val="110"/>
        </w:rPr>
        <w:t>Id</w:t>
      </w:r>
      <w:r>
        <w:rPr>
          <w:rFonts w:ascii="Calibri" w:hAnsi="Calibri" w:eastAsia="Calibri" w:cs="Calibri"/>
          <w:color w:val="333333"/>
          <w:spacing w:val="-20"/>
          <w:w w:val="110"/>
        </w:rPr>
        <w:t xml:space="preserve"> </w:t>
      </w:r>
      <w:r>
        <w:rPr>
          <w:color w:val="333333"/>
          <w:w w:val="110"/>
        </w:rPr>
        <w:t>配置，它把</w:t>
      </w:r>
      <w:r>
        <w:rPr>
          <w:rFonts w:ascii="Calibri" w:hAnsi="Calibri" w:eastAsia="Calibri" w:cs="Calibri"/>
          <w:color w:val="333333"/>
          <w:w w:val="110"/>
        </w:rPr>
        <w:t>group</w:t>
      </w:r>
      <w:r>
        <w:rPr>
          <w:color w:val="333333"/>
          <w:w w:val="110"/>
        </w:rPr>
        <w:t>固定为</w:t>
      </w:r>
      <w:r>
        <w:rPr>
          <w:rFonts w:ascii="Calibri" w:hAnsi="Calibri" w:eastAsia="Calibri" w:cs="Calibri"/>
          <w:color w:val="333333"/>
          <w:w w:val="110"/>
        </w:rPr>
        <w:t>DEFAULT_GROUP</w:t>
      </w:r>
      <w:r>
        <w:rPr>
          <w:color w:val="333333"/>
          <w:w w:val="110"/>
        </w:rPr>
        <w:t>，建议使用扩展的</w:t>
      </w:r>
      <w:r>
        <w:rPr>
          <w:color w:val="333333"/>
          <w:spacing w:val="-34"/>
          <w:w w:val="110"/>
        </w:rPr>
        <w:t xml:space="preserve"> </w:t>
      </w:r>
      <w:r>
        <w:rPr>
          <w:rFonts w:ascii="Calibri" w:hAnsi="Calibri" w:eastAsia="Calibri" w:cs="Calibri"/>
          <w:color w:val="333333"/>
          <w:w w:val="110"/>
        </w:rPr>
        <w:t>Data</w:t>
      </w:r>
      <w:r>
        <w:rPr>
          <w:rFonts w:ascii="Calibri" w:hAnsi="Calibri" w:eastAsia="Calibri" w:cs="Calibri"/>
          <w:color w:val="333333"/>
          <w:spacing w:val="-20"/>
          <w:w w:val="110"/>
        </w:rPr>
        <w:t xml:space="preserve"> </w:t>
      </w:r>
      <w:r>
        <w:rPr>
          <w:rFonts w:ascii="Calibri" w:hAnsi="Calibri" w:eastAsia="Calibri" w:cs="Calibri"/>
          <w:color w:val="333333"/>
          <w:w w:val="110"/>
        </w:rPr>
        <w:t>Id</w:t>
      </w:r>
      <w:r>
        <w:rPr>
          <w:rFonts w:ascii="Calibri" w:hAnsi="Calibri" w:eastAsia="Calibri" w:cs="Calibri"/>
          <w:color w:val="333333"/>
          <w:spacing w:val="-20"/>
          <w:w w:val="110"/>
        </w:rPr>
        <w:t xml:space="preserve"> </w:t>
      </w:r>
      <w:r>
        <w:rPr>
          <w:color w:val="333333"/>
          <w:w w:val="110"/>
        </w:rPr>
        <w:t>配</w:t>
      </w:r>
      <w:r>
        <w:rPr>
          <w:color w:val="333333"/>
          <w:w w:val="102"/>
        </w:rPr>
        <w:t xml:space="preserve"> </w:t>
      </w:r>
      <w:r>
        <w:rPr>
          <w:color w:val="333333"/>
          <w:w w:val="105"/>
        </w:rPr>
        <w:t xml:space="preserve">置，因为扩展的 </w:t>
      </w:r>
      <w:r>
        <w:rPr>
          <w:rFonts w:ascii="Calibri" w:hAnsi="Calibri" w:eastAsia="Calibri" w:cs="Calibri"/>
          <w:color w:val="333333"/>
          <w:w w:val="105"/>
        </w:rPr>
        <w:t xml:space="preserve">Data Id </w:t>
      </w:r>
      <w:r>
        <w:rPr>
          <w:rFonts w:ascii="Calibri" w:hAnsi="Calibri" w:eastAsia="Calibri" w:cs="Calibri"/>
          <w:color w:val="333333"/>
          <w:spacing w:val="4"/>
          <w:w w:val="105"/>
        </w:rPr>
        <w:t xml:space="preserve"> </w:t>
      </w:r>
      <w:r>
        <w:rPr>
          <w:color w:val="333333"/>
          <w:w w:val="105"/>
        </w:rPr>
        <w:t>配置也可以实现共享</w:t>
      </w:r>
      <w:r>
        <w:rPr>
          <w:rFonts w:ascii="Calibri" w:hAnsi="Calibri" w:eastAsia="Calibri" w:cs="Calibri"/>
          <w:color w:val="333333"/>
          <w:w w:val="105"/>
        </w:rPr>
        <w:t>DataId</w:t>
      </w:r>
      <w:r>
        <w:rPr>
          <w:color w:val="333333"/>
          <w:w w:val="105"/>
        </w:rPr>
        <w:t>配置。</w:t>
      </w:r>
    </w:p>
    <w:p>
      <w:pPr>
        <w:spacing w:before="0" w:line="240" w:lineRule="auto"/>
        <w:rPr>
          <w:rFonts w:ascii="微软雅黑" w:hAnsi="微软雅黑" w:eastAsia="微软雅黑" w:cs="微软雅黑"/>
          <w:sz w:val="20"/>
          <w:szCs w:val="20"/>
        </w:rPr>
      </w:pPr>
    </w:p>
    <w:p>
      <w:pPr>
        <w:spacing w:before="11" w:line="240" w:lineRule="auto"/>
        <w:rPr>
          <w:rFonts w:ascii="微软雅黑" w:hAnsi="微软雅黑" w:eastAsia="微软雅黑" w:cs="微软雅黑"/>
          <w:sz w:val="12"/>
          <w:szCs w:val="12"/>
        </w:rPr>
      </w:pPr>
    </w:p>
    <w:p>
      <w:pPr>
        <w:pStyle w:val="4"/>
        <w:spacing w:line="240" w:lineRule="auto"/>
        <w:ind w:right="6366"/>
        <w:jc w:val="left"/>
        <w:rPr>
          <w:rFonts w:ascii="微软雅黑" w:hAnsi="微软雅黑" w:eastAsia="微软雅黑" w:cs="微软雅黑"/>
          <w:b w:val="0"/>
          <w:bCs w:val="0"/>
        </w:rPr>
      </w:pPr>
      <w:bookmarkStart w:id="49" w:name="5.2.7 配置的优先级"/>
      <w:bookmarkEnd w:id="49"/>
      <w:r>
        <w:rPr>
          <w:b/>
          <w:bCs/>
          <w:color w:val="333333"/>
          <w:w w:val="95"/>
        </w:rPr>
        <w:t>5.2.7</w:t>
      </w:r>
      <w:r>
        <w:rPr>
          <w:b/>
          <w:bCs/>
          <w:color w:val="333333"/>
          <w:spacing w:val="30"/>
          <w:w w:val="95"/>
        </w:rPr>
        <w:t xml:space="preserve"> </w:t>
      </w:r>
      <w:r>
        <w:rPr>
          <w:rFonts w:ascii="微软雅黑" w:hAnsi="微软雅黑" w:eastAsia="微软雅黑" w:cs="微软雅黑"/>
          <w:color w:val="333333"/>
          <w:w w:val="95"/>
        </w:rPr>
        <w:t>配置的优先级</w:t>
      </w:r>
    </w:p>
    <w:p>
      <w:pPr>
        <w:pStyle w:val="6"/>
        <w:spacing w:before="142" w:line="240" w:lineRule="auto"/>
        <w:ind w:right="699"/>
        <w:jc w:val="left"/>
      </w:pPr>
      <w:r>
        <w:rPr>
          <w:rFonts w:ascii="Calibri" w:hAnsi="Calibri" w:eastAsia="Calibri" w:cs="Calibri"/>
          <w:color w:val="333333"/>
          <w:w w:val="110"/>
        </w:rPr>
        <w:t xml:space="preserve">Spring Cloud Alibaba Nacos Conﬁg </w:t>
      </w:r>
      <w:r>
        <w:rPr>
          <w:color w:val="333333"/>
          <w:w w:val="110"/>
        </w:rPr>
        <w:t xml:space="preserve">目前提供了三种配置能力从 </w:t>
      </w:r>
      <w:r>
        <w:rPr>
          <w:rFonts w:ascii="Calibri" w:hAnsi="Calibri" w:eastAsia="Calibri" w:cs="Calibri"/>
          <w:color w:val="333333"/>
          <w:w w:val="110"/>
        </w:rPr>
        <w:t>Nacos</w:t>
      </w:r>
      <w:r>
        <w:rPr>
          <w:rFonts w:ascii="Calibri" w:hAnsi="Calibri" w:eastAsia="Calibri" w:cs="Calibri"/>
          <w:color w:val="333333"/>
          <w:spacing w:val="-14"/>
          <w:w w:val="110"/>
        </w:rPr>
        <w:t xml:space="preserve"> </w:t>
      </w:r>
      <w:r>
        <w:rPr>
          <w:color w:val="333333"/>
          <w:w w:val="110"/>
        </w:rPr>
        <w:t>拉取相关的配置。</w:t>
      </w:r>
    </w:p>
    <w:p>
      <w:pPr>
        <w:spacing w:before="3" w:line="240" w:lineRule="auto"/>
        <w:rPr>
          <w:rFonts w:ascii="微软雅黑" w:hAnsi="微软雅黑" w:eastAsia="微软雅黑" w:cs="微软雅黑"/>
          <w:sz w:val="9"/>
          <w:szCs w:val="9"/>
        </w:rPr>
      </w:pPr>
    </w:p>
    <w:p>
      <w:pPr>
        <w:spacing w:after="0" w:line="240" w:lineRule="auto"/>
        <w:rPr>
          <w:rFonts w:ascii="微软雅黑" w:hAnsi="微软雅黑" w:eastAsia="微软雅黑" w:cs="微软雅黑"/>
          <w:sz w:val="9"/>
          <w:szCs w:val="9"/>
        </w:rPr>
        <w:sectPr>
          <w:headerReference r:id="rId63" w:type="default"/>
          <w:pgSz w:w="11900" w:h="16820"/>
          <w:pgMar w:top="1120" w:right="0" w:bottom="820" w:left="0" w:header="0" w:footer="634" w:gutter="0"/>
          <w:cols w:space="720" w:num="1"/>
        </w:sectPr>
      </w:pPr>
    </w:p>
    <w:p>
      <w:pPr>
        <w:pStyle w:val="6"/>
        <w:spacing w:line="291" w:lineRule="exact"/>
        <w:ind w:left="1497" w:right="0"/>
        <w:jc w:val="left"/>
      </w:pPr>
      <w:r>
        <w:pict>
          <v:shape id="_x0000_s1493" o:spid="_x0000_s1493" o:spt="202" type="#_x0000_t202" style="position:absolute;left:0pt;margin-left:108pt;margin-top:2.25pt;height:43.1pt;width:371.75pt;mso-position-horizontal-relative:page;z-index:251661312;mso-width-relative:page;mso-height-relative:page;" filled="f" stroked="f" coordsize="21600,21600">
            <v:path/>
            <v:fill on="f" focussize="0,0"/>
            <v:stroke on="f" joinstyle="miter"/>
            <v:imagedata o:title=""/>
            <o:lock v:ext="edit"/>
            <v:textbox inset="0mm,0mm,0mm,0mm">
              <w:txbxContent>
                <w:tbl>
                  <w:tblPr>
                    <w:tblStyle w:val="7"/>
                    <w:tblW w:w="0" w:type="auto"/>
                    <w:tblInd w:w="0" w:type="dxa"/>
                    <w:tblLayout w:type="fixed"/>
                    <w:tblCellMar>
                      <w:top w:w="0" w:type="dxa"/>
                      <w:left w:w="0" w:type="dxa"/>
                      <w:bottom w:w="0" w:type="dxa"/>
                      <w:right w:w="0" w:type="dxa"/>
                    </w:tblCellMar>
                  </w:tblPr>
                  <w:tblGrid>
                    <w:gridCol w:w="2821"/>
                    <w:gridCol w:w="1139"/>
                    <w:gridCol w:w="630"/>
                    <w:gridCol w:w="2821"/>
                  </w:tblGrid>
                  <w:tr>
                    <w:tblPrEx>
                      <w:tblCellMar>
                        <w:top w:w="0" w:type="dxa"/>
                        <w:left w:w="0" w:type="dxa"/>
                        <w:bottom w:w="0" w:type="dxa"/>
                        <w:right w:w="0" w:type="dxa"/>
                      </w:tblCellMar>
                    </w:tblPrEx>
                    <w:trPr>
                      <w:trHeight w:val="274" w:hRule="exact"/>
                    </w:trPr>
                    <w:tc>
                      <w:tcPr>
                        <w:tcW w:w="3960" w:type="dxa"/>
                        <w:gridSpan w:val="2"/>
                        <w:tcBorders>
                          <w:top w:val="nil"/>
                          <w:left w:val="nil"/>
                          <w:bottom w:val="nil"/>
                          <w:right w:val="nil"/>
                        </w:tcBorders>
                      </w:tcPr>
                      <w:p>
                        <w:pPr>
                          <w:pStyle w:val="11"/>
                          <w:spacing w:before="41" w:line="240" w:lineRule="auto"/>
                          <w:ind w:left="70" w:right="0"/>
                          <w:jc w:val="left"/>
                          <w:rPr>
                            <w:rFonts w:ascii="Consolas" w:hAnsi="Consolas" w:eastAsia="Consolas" w:cs="Consolas"/>
                            <w:sz w:val="17"/>
                            <w:szCs w:val="17"/>
                          </w:rPr>
                        </w:pPr>
                        <w:r>
                          <w:rPr>
                            <w:rFonts w:ascii="Consolas"/>
                            <w:color w:val="333333"/>
                            <w:w w:val="103"/>
                            <w:sz w:val="17"/>
                          </w:rPr>
                          <w:t>spring.cloud.nacos.config.share</w:t>
                        </w:r>
                        <w:r>
                          <w:rPr>
                            <w:rFonts w:ascii="Consolas"/>
                            <w:color w:val="333333"/>
                            <w:spacing w:val="-1"/>
                            <w:w w:val="103"/>
                            <w:sz w:val="17"/>
                          </w:rPr>
                          <w:t>d</w:t>
                        </w:r>
                        <w:r>
                          <w:rPr>
                            <w:rFonts w:ascii="Calibri"/>
                            <w:color w:val="333333"/>
                            <w:spacing w:val="-1"/>
                            <w:w w:val="108"/>
                            <w:sz w:val="17"/>
                          </w:rPr>
                          <w:t>-</w:t>
                        </w:r>
                        <w:r>
                          <w:rPr>
                            <w:rFonts w:ascii="Consolas"/>
                            <w:color w:val="333333"/>
                            <w:w w:val="103"/>
                            <w:sz w:val="17"/>
                          </w:rPr>
                          <w:t>dataids</w:t>
                        </w:r>
                      </w:p>
                    </w:tc>
                    <w:tc>
                      <w:tcPr>
                        <w:tcW w:w="3451" w:type="dxa"/>
                        <w:gridSpan w:val="2"/>
                        <w:tcBorders>
                          <w:top w:val="nil"/>
                          <w:left w:val="nil"/>
                          <w:bottom w:val="nil"/>
                          <w:right w:val="nil"/>
                        </w:tcBorders>
                      </w:tcPr>
                      <w:p>
                        <w:pPr>
                          <w:pStyle w:val="11"/>
                          <w:spacing w:line="252" w:lineRule="exact"/>
                          <w:ind w:left="56" w:right="0"/>
                          <w:jc w:val="left"/>
                          <w:rPr>
                            <w:rFonts w:ascii="微软雅黑" w:hAnsi="微软雅黑" w:eastAsia="微软雅黑" w:cs="微软雅黑"/>
                            <w:sz w:val="19"/>
                            <w:szCs w:val="19"/>
                          </w:rPr>
                        </w:pPr>
                        <w:r>
                          <w:rPr>
                            <w:rFonts w:ascii="微软雅黑" w:hAnsi="微软雅黑" w:eastAsia="微软雅黑" w:cs="微软雅黑"/>
                            <w:color w:val="333333"/>
                            <w:w w:val="102"/>
                            <w:sz w:val="19"/>
                            <w:szCs w:val="19"/>
                          </w:rPr>
                          <w:t>支持多个共享</w:t>
                        </w:r>
                        <w:r>
                          <w:rPr>
                            <w:rFonts w:ascii="微软雅黑" w:hAnsi="微软雅黑" w:eastAsia="微软雅黑" w:cs="微软雅黑"/>
                            <w:color w:val="333333"/>
                            <w:spacing w:val="-6"/>
                            <w:sz w:val="19"/>
                            <w:szCs w:val="19"/>
                          </w:rPr>
                          <w:t xml:space="preserve"> </w:t>
                        </w:r>
                        <w:r>
                          <w:rPr>
                            <w:rFonts w:ascii="Calibri" w:hAnsi="Calibri" w:eastAsia="Calibri" w:cs="Calibri"/>
                            <w:color w:val="333333"/>
                            <w:w w:val="121"/>
                            <w:sz w:val="19"/>
                            <w:szCs w:val="19"/>
                          </w:rPr>
                          <w:t>D</w:t>
                        </w:r>
                        <w:r>
                          <w:rPr>
                            <w:rFonts w:ascii="Calibri" w:hAnsi="Calibri" w:eastAsia="Calibri" w:cs="Calibri"/>
                            <w:color w:val="333333"/>
                            <w:w w:val="119"/>
                            <w:sz w:val="19"/>
                            <w:szCs w:val="19"/>
                          </w:rPr>
                          <w:t>a</w:t>
                        </w:r>
                        <w:r>
                          <w:rPr>
                            <w:rFonts w:ascii="Calibri" w:hAnsi="Calibri" w:eastAsia="Calibri" w:cs="Calibri"/>
                            <w:color w:val="333333"/>
                            <w:w w:val="108"/>
                            <w:sz w:val="19"/>
                            <w:szCs w:val="19"/>
                          </w:rPr>
                          <w:t>t</w:t>
                        </w:r>
                        <w:r>
                          <w:rPr>
                            <w:rFonts w:ascii="Calibri" w:hAnsi="Calibri" w:eastAsia="Calibri" w:cs="Calibri"/>
                            <w:color w:val="333333"/>
                            <w:w w:val="119"/>
                            <w:sz w:val="19"/>
                            <w:szCs w:val="19"/>
                          </w:rPr>
                          <w:t>a</w:t>
                        </w:r>
                        <w:r>
                          <w:rPr>
                            <w:rFonts w:ascii="Calibri" w:hAnsi="Calibri" w:eastAsia="Calibri" w:cs="Calibri"/>
                            <w:color w:val="333333"/>
                            <w:spacing w:val="7"/>
                            <w:sz w:val="19"/>
                            <w:szCs w:val="19"/>
                          </w:rPr>
                          <w:t xml:space="preserve"> </w:t>
                        </w:r>
                        <w:r>
                          <w:rPr>
                            <w:rFonts w:ascii="Calibri" w:hAnsi="Calibri" w:eastAsia="Calibri" w:cs="Calibri"/>
                            <w:color w:val="333333"/>
                            <w:w w:val="113"/>
                            <w:sz w:val="19"/>
                            <w:szCs w:val="19"/>
                          </w:rPr>
                          <w:t>I</w:t>
                        </w:r>
                        <w:r>
                          <w:rPr>
                            <w:rFonts w:ascii="Calibri" w:hAnsi="Calibri" w:eastAsia="Calibri" w:cs="Calibri"/>
                            <w:color w:val="333333"/>
                            <w:w w:val="119"/>
                            <w:sz w:val="19"/>
                            <w:szCs w:val="19"/>
                          </w:rPr>
                          <w:t>d</w:t>
                        </w:r>
                        <w:r>
                          <w:rPr>
                            <w:rFonts w:ascii="Calibri" w:hAnsi="Calibri" w:eastAsia="Calibri" w:cs="Calibri"/>
                            <w:color w:val="333333"/>
                            <w:spacing w:val="7"/>
                            <w:sz w:val="19"/>
                            <w:szCs w:val="19"/>
                          </w:rPr>
                          <w:t xml:space="preserve"> </w:t>
                        </w:r>
                        <w:r>
                          <w:rPr>
                            <w:rFonts w:ascii="微软雅黑" w:hAnsi="微软雅黑" w:eastAsia="微软雅黑" w:cs="微软雅黑"/>
                            <w:color w:val="333333"/>
                            <w:w w:val="102"/>
                            <w:sz w:val="19"/>
                            <w:szCs w:val="19"/>
                          </w:rPr>
                          <w:t>的配置</w:t>
                        </w:r>
                      </w:p>
                    </w:tc>
                  </w:tr>
                  <w:tr>
                    <w:tblPrEx>
                      <w:tblCellMar>
                        <w:top w:w="0" w:type="dxa"/>
                        <w:left w:w="0" w:type="dxa"/>
                        <w:bottom w:w="0" w:type="dxa"/>
                        <w:right w:w="0" w:type="dxa"/>
                      </w:tblCellMar>
                    </w:tblPrEx>
                    <w:trPr>
                      <w:trHeight w:val="297" w:hRule="exact"/>
                    </w:trPr>
                    <w:tc>
                      <w:tcPr>
                        <w:tcW w:w="4591" w:type="dxa"/>
                        <w:gridSpan w:val="3"/>
                        <w:tcBorders>
                          <w:top w:val="nil"/>
                          <w:left w:val="nil"/>
                          <w:bottom w:val="nil"/>
                          <w:right w:val="nil"/>
                        </w:tcBorders>
                      </w:tcPr>
                      <w:p>
                        <w:pPr>
                          <w:pStyle w:val="11"/>
                          <w:spacing w:before="62" w:line="240" w:lineRule="auto"/>
                          <w:ind w:left="73" w:right="0"/>
                          <w:jc w:val="left"/>
                          <w:rPr>
                            <w:rFonts w:ascii="Consolas" w:hAnsi="Consolas" w:eastAsia="Consolas" w:cs="Consolas"/>
                            <w:sz w:val="17"/>
                            <w:szCs w:val="17"/>
                          </w:rPr>
                        </w:pPr>
                        <w:r>
                          <w:rPr>
                            <w:rFonts w:ascii="Consolas"/>
                            <w:color w:val="333333"/>
                            <w:w w:val="103"/>
                            <w:sz w:val="17"/>
                          </w:rPr>
                          <w:t>spring.cloud.nacos.config.ex</w:t>
                        </w:r>
                        <w:r>
                          <w:rPr>
                            <w:rFonts w:ascii="Consolas"/>
                            <w:color w:val="333333"/>
                            <w:spacing w:val="-1"/>
                            <w:w w:val="103"/>
                            <w:sz w:val="17"/>
                          </w:rPr>
                          <w:t>t</w:t>
                        </w:r>
                        <w:r>
                          <w:rPr>
                            <w:rFonts w:ascii="Calibri"/>
                            <w:color w:val="333333"/>
                            <w:spacing w:val="-1"/>
                            <w:w w:val="108"/>
                            <w:sz w:val="17"/>
                          </w:rPr>
                          <w:t>-</w:t>
                        </w:r>
                        <w:r>
                          <w:rPr>
                            <w:rFonts w:ascii="Consolas"/>
                            <w:color w:val="333333"/>
                            <w:w w:val="103"/>
                            <w:sz w:val="17"/>
                          </w:rPr>
                          <w:t>config[n].dat</w:t>
                        </w:r>
                        <w:r>
                          <w:rPr>
                            <w:rFonts w:ascii="Consolas"/>
                            <w:color w:val="333333"/>
                            <w:spacing w:val="-1"/>
                            <w:w w:val="103"/>
                            <w:sz w:val="17"/>
                          </w:rPr>
                          <w:t>a</w:t>
                        </w:r>
                        <w:r>
                          <w:rPr>
                            <w:rFonts w:ascii="Calibri"/>
                            <w:color w:val="333333"/>
                            <w:spacing w:val="-1"/>
                            <w:w w:val="108"/>
                            <w:sz w:val="17"/>
                          </w:rPr>
                          <w:t>-</w:t>
                        </w:r>
                        <w:r>
                          <w:rPr>
                            <w:rFonts w:ascii="Consolas"/>
                            <w:color w:val="333333"/>
                            <w:w w:val="103"/>
                            <w:sz w:val="17"/>
                          </w:rPr>
                          <w:t>id</w:t>
                        </w:r>
                      </w:p>
                    </w:tc>
                    <w:tc>
                      <w:tcPr>
                        <w:tcW w:w="2821" w:type="dxa"/>
                        <w:tcBorders>
                          <w:top w:val="nil"/>
                          <w:left w:val="nil"/>
                          <w:bottom w:val="nil"/>
                          <w:right w:val="nil"/>
                        </w:tcBorders>
                      </w:tcPr>
                      <w:p>
                        <w:pPr>
                          <w:pStyle w:val="11"/>
                          <w:spacing w:line="273" w:lineRule="exact"/>
                          <w:ind w:left="64" w:right="0"/>
                          <w:jc w:val="left"/>
                          <w:rPr>
                            <w:rFonts w:ascii="微软雅黑" w:hAnsi="微软雅黑" w:eastAsia="微软雅黑" w:cs="微软雅黑"/>
                            <w:sz w:val="19"/>
                            <w:szCs w:val="19"/>
                          </w:rPr>
                        </w:pPr>
                        <w:r>
                          <w:rPr>
                            <w:rFonts w:ascii="微软雅黑" w:hAnsi="微软雅黑" w:eastAsia="微软雅黑" w:cs="微软雅黑"/>
                            <w:color w:val="333333"/>
                            <w:w w:val="102"/>
                            <w:sz w:val="19"/>
                            <w:szCs w:val="19"/>
                          </w:rPr>
                          <w:t>的方式支持多个扩展</w:t>
                        </w:r>
                        <w:r>
                          <w:rPr>
                            <w:rFonts w:ascii="微软雅黑" w:hAnsi="微软雅黑" w:eastAsia="微软雅黑" w:cs="微软雅黑"/>
                            <w:color w:val="333333"/>
                            <w:spacing w:val="-6"/>
                            <w:sz w:val="19"/>
                            <w:szCs w:val="19"/>
                          </w:rPr>
                          <w:t xml:space="preserve"> </w:t>
                        </w:r>
                        <w:r>
                          <w:rPr>
                            <w:rFonts w:ascii="Calibri" w:hAnsi="Calibri" w:eastAsia="Calibri" w:cs="Calibri"/>
                            <w:color w:val="333333"/>
                            <w:w w:val="121"/>
                            <w:sz w:val="19"/>
                            <w:szCs w:val="19"/>
                          </w:rPr>
                          <w:t>D</w:t>
                        </w:r>
                        <w:r>
                          <w:rPr>
                            <w:rFonts w:ascii="Calibri" w:hAnsi="Calibri" w:eastAsia="Calibri" w:cs="Calibri"/>
                            <w:color w:val="333333"/>
                            <w:w w:val="119"/>
                            <w:sz w:val="19"/>
                            <w:szCs w:val="19"/>
                          </w:rPr>
                          <w:t>a</w:t>
                        </w:r>
                        <w:r>
                          <w:rPr>
                            <w:rFonts w:ascii="Calibri" w:hAnsi="Calibri" w:eastAsia="Calibri" w:cs="Calibri"/>
                            <w:color w:val="333333"/>
                            <w:w w:val="108"/>
                            <w:sz w:val="19"/>
                            <w:szCs w:val="19"/>
                          </w:rPr>
                          <w:t>t</w:t>
                        </w:r>
                        <w:r>
                          <w:rPr>
                            <w:rFonts w:ascii="Calibri" w:hAnsi="Calibri" w:eastAsia="Calibri" w:cs="Calibri"/>
                            <w:color w:val="333333"/>
                            <w:w w:val="119"/>
                            <w:sz w:val="19"/>
                            <w:szCs w:val="19"/>
                          </w:rPr>
                          <w:t>a</w:t>
                        </w:r>
                        <w:r>
                          <w:rPr>
                            <w:rFonts w:ascii="Calibri" w:hAnsi="Calibri" w:eastAsia="Calibri" w:cs="Calibri"/>
                            <w:color w:val="333333"/>
                            <w:spacing w:val="7"/>
                            <w:sz w:val="19"/>
                            <w:szCs w:val="19"/>
                          </w:rPr>
                          <w:t xml:space="preserve"> </w:t>
                        </w:r>
                        <w:r>
                          <w:rPr>
                            <w:rFonts w:ascii="Calibri" w:hAnsi="Calibri" w:eastAsia="Calibri" w:cs="Calibri"/>
                            <w:color w:val="333333"/>
                            <w:w w:val="113"/>
                            <w:sz w:val="19"/>
                            <w:szCs w:val="19"/>
                          </w:rPr>
                          <w:t>I</w:t>
                        </w:r>
                        <w:r>
                          <w:rPr>
                            <w:rFonts w:ascii="Calibri" w:hAnsi="Calibri" w:eastAsia="Calibri" w:cs="Calibri"/>
                            <w:color w:val="333333"/>
                            <w:w w:val="119"/>
                            <w:sz w:val="19"/>
                            <w:szCs w:val="19"/>
                          </w:rPr>
                          <w:t>d</w:t>
                        </w:r>
                        <w:r>
                          <w:rPr>
                            <w:rFonts w:ascii="Calibri" w:hAnsi="Calibri" w:eastAsia="Calibri" w:cs="Calibri"/>
                            <w:color w:val="333333"/>
                            <w:spacing w:val="7"/>
                            <w:sz w:val="19"/>
                            <w:szCs w:val="19"/>
                          </w:rPr>
                          <w:t xml:space="preserve"> </w:t>
                        </w:r>
                        <w:r>
                          <w:rPr>
                            <w:rFonts w:ascii="微软雅黑" w:hAnsi="微软雅黑" w:eastAsia="微软雅黑" w:cs="微软雅黑"/>
                            <w:color w:val="333333"/>
                            <w:w w:val="102"/>
                            <w:sz w:val="19"/>
                            <w:szCs w:val="19"/>
                          </w:rPr>
                          <w:t>的</w:t>
                        </w:r>
                      </w:p>
                    </w:tc>
                  </w:tr>
                  <w:tr>
                    <w:tblPrEx>
                      <w:tblCellMar>
                        <w:top w:w="0" w:type="dxa"/>
                        <w:left w:w="0" w:type="dxa"/>
                        <w:bottom w:w="0" w:type="dxa"/>
                        <w:right w:w="0" w:type="dxa"/>
                      </w:tblCellMar>
                    </w:tblPrEx>
                    <w:trPr>
                      <w:trHeight w:val="276" w:hRule="exact"/>
                    </w:trPr>
                    <w:tc>
                      <w:tcPr>
                        <w:tcW w:w="2821" w:type="dxa"/>
                        <w:tcBorders>
                          <w:top w:val="nil"/>
                          <w:left w:val="nil"/>
                          <w:bottom w:val="nil"/>
                          <w:right w:val="nil"/>
                        </w:tcBorders>
                      </w:tcPr>
                      <w:p>
                        <w:pPr>
                          <w:pStyle w:val="11"/>
                          <w:spacing w:line="275" w:lineRule="exact"/>
                          <w:ind w:left="32" w:right="0"/>
                          <w:jc w:val="left"/>
                          <w:rPr>
                            <w:rFonts w:ascii="微软雅黑" w:hAnsi="微软雅黑" w:eastAsia="微软雅黑" w:cs="微软雅黑"/>
                            <w:sz w:val="19"/>
                            <w:szCs w:val="19"/>
                          </w:rPr>
                        </w:pPr>
                        <w:r>
                          <w:rPr>
                            <w:rFonts w:ascii="微软雅黑" w:hAnsi="微软雅黑" w:eastAsia="微软雅黑" w:cs="微软雅黑"/>
                            <w:color w:val="333333"/>
                            <w:w w:val="102"/>
                            <w:sz w:val="19"/>
                            <w:szCs w:val="19"/>
                          </w:rPr>
                          <w:t>同时配置时，他的优先级关系是</w:t>
                        </w:r>
                      </w:p>
                    </w:tc>
                    <w:tc>
                      <w:tcPr>
                        <w:tcW w:w="4591" w:type="dxa"/>
                        <w:gridSpan w:val="3"/>
                        <w:tcBorders>
                          <w:top w:val="nil"/>
                          <w:left w:val="nil"/>
                          <w:bottom w:val="nil"/>
                          <w:right w:val="nil"/>
                        </w:tcBorders>
                      </w:tcPr>
                      <w:p>
                        <w:pPr>
                          <w:pStyle w:val="11"/>
                          <w:spacing w:before="63" w:line="240" w:lineRule="auto"/>
                          <w:ind w:left="67" w:right="0"/>
                          <w:jc w:val="left"/>
                          <w:rPr>
                            <w:rFonts w:ascii="Consolas" w:hAnsi="Consolas" w:eastAsia="Consolas" w:cs="Consolas"/>
                            <w:sz w:val="17"/>
                            <w:szCs w:val="17"/>
                          </w:rPr>
                        </w:pPr>
                        <w:r>
                          <w:rPr>
                            <w:rFonts w:ascii="Consolas"/>
                            <w:color w:val="333333"/>
                            <w:w w:val="103"/>
                            <w:sz w:val="17"/>
                          </w:rPr>
                          <w:t>spring.cloud.nacos.config.ex</w:t>
                        </w:r>
                        <w:r>
                          <w:rPr>
                            <w:rFonts w:ascii="Consolas"/>
                            <w:color w:val="333333"/>
                            <w:spacing w:val="-1"/>
                            <w:w w:val="103"/>
                            <w:sz w:val="17"/>
                          </w:rPr>
                          <w:t>t</w:t>
                        </w:r>
                        <w:r>
                          <w:rPr>
                            <w:rFonts w:ascii="Calibri"/>
                            <w:color w:val="333333"/>
                            <w:spacing w:val="-1"/>
                            <w:w w:val="108"/>
                            <w:sz w:val="17"/>
                          </w:rPr>
                          <w:t>-</w:t>
                        </w:r>
                        <w:r>
                          <w:rPr>
                            <w:rFonts w:ascii="Consolas"/>
                            <w:color w:val="333333"/>
                            <w:w w:val="103"/>
                            <w:sz w:val="17"/>
                          </w:rPr>
                          <w:t>config[n].dat</w:t>
                        </w:r>
                        <w:r>
                          <w:rPr>
                            <w:rFonts w:ascii="Consolas"/>
                            <w:color w:val="333333"/>
                            <w:spacing w:val="-1"/>
                            <w:w w:val="103"/>
                            <w:sz w:val="17"/>
                          </w:rPr>
                          <w:t>a</w:t>
                        </w:r>
                        <w:r>
                          <w:rPr>
                            <w:rFonts w:ascii="Calibri"/>
                            <w:color w:val="333333"/>
                            <w:spacing w:val="-1"/>
                            <w:w w:val="108"/>
                            <w:sz w:val="17"/>
                          </w:rPr>
                          <w:t>-</w:t>
                        </w:r>
                        <w:r>
                          <w:rPr>
                            <w:rFonts w:ascii="Consolas"/>
                            <w:color w:val="333333"/>
                            <w:w w:val="103"/>
                            <w:sz w:val="17"/>
                          </w:rPr>
                          <w:t>id</w:t>
                        </w:r>
                      </w:p>
                    </w:tc>
                  </w:tr>
                </w:tbl>
                <w:p/>
              </w:txbxContent>
            </v:textbox>
          </v:shape>
        </w:pict>
      </w:r>
      <w:r>
        <w:rPr>
          <w:rFonts w:ascii="Calibri" w:hAnsi="Calibri" w:eastAsia="Calibri" w:cs="Calibri"/>
          <w:color w:val="333333"/>
          <w:w w:val="105"/>
        </w:rPr>
        <w:t>A:</w:t>
      </w:r>
      <w:r>
        <w:rPr>
          <w:rFonts w:ascii="Calibri" w:hAnsi="Calibri" w:eastAsia="Calibri" w:cs="Calibri"/>
          <w:color w:val="333333"/>
          <w:spacing w:val="2"/>
          <w:w w:val="105"/>
        </w:rPr>
        <w:t xml:space="preserve"> </w:t>
      </w:r>
      <w:r>
        <w:rPr>
          <w:color w:val="333333"/>
          <w:w w:val="105"/>
        </w:rPr>
        <w:t>通过</w:t>
      </w:r>
    </w:p>
    <w:p>
      <w:pPr>
        <w:pStyle w:val="6"/>
        <w:spacing w:line="314" w:lineRule="exact"/>
        <w:ind w:left="1497" w:right="0"/>
        <w:jc w:val="left"/>
      </w:pPr>
      <w:r>
        <w:rPr>
          <w:rFonts w:ascii="Calibri" w:hAnsi="Calibri" w:eastAsia="Calibri" w:cs="Calibri"/>
          <w:color w:val="333333"/>
          <w:w w:val="105"/>
        </w:rPr>
        <w:t>B:</w:t>
      </w:r>
      <w:r>
        <w:rPr>
          <w:rFonts w:ascii="Calibri" w:hAnsi="Calibri" w:eastAsia="Calibri" w:cs="Calibri"/>
          <w:color w:val="333333"/>
          <w:spacing w:val="12"/>
          <w:w w:val="105"/>
        </w:rPr>
        <w:t xml:space="preserve"> </w:t>
      </w:r>
      <w:r>
        <w:rPr>
          <w:color w:val="333333"/>
          <w:w w:val="105"/>
        </w:rPr>
        <w:t>通过</w:t>
      </w:r>
    </w:p>
    <w:p>
      <w:pPr>
        <w:pStyle w:val="6"/>
        <w:spacing w:before="63" w:line="217" w:lineRule="exact"/>
        <w:ind w:left="1497" w:right="0"/>
        <w:jc w:val="left"/>
        <w:rPr>
          <w:rFonts w:ascii="Calibri" w:hAnsi="Calibri" w:eastAsia="Calibri" w:cs="Calibri"/>
        </w:rPr>
      </w:pPr>
      <w:r>
        <w:rPr>
          <w:rFonts w:ascii="Calibri"/>
          <w:color w:val="333333"/>
          <w:w w:val="115"/>
        </w:rPr>
        <w:t>Data</w:t>
      </w:r>
      <w:r>
        <w:rPr>
          <w:rFonts w:ascii="Calibri"/>
          <w:color w:val="333333"/>
          <w:spacing w:val="15"/>
          <w:w w:val="115"/>
        </w:rPr>
        <w:t xml:space="preserve"> </w:t>
      </w:r>
      <w:r>
        <w:rPr>
          <w:rFonts w:ascii="Calibri"/>
          <w:color w:val="333333"/>
          <w:w w:val="115"/>
        </w:rPr>
        <w:t>Id</w:t>
      </w:r>
    </w:p>
    <w:p>
      <w:pPr>
        <w:pStyle w:val="6"/>
        <w:spacing w:line="299" w:lineRule="exact"/>
        <w:ind w:left="1497" w:right="0"/>
        <w:jc w:val="left"/>
      </w:pPr>
      <w:r>
        <w:rPr>
          <w:color w:val="333333"/>
          <w:w w:val="105"/>
        </w:rPr>
        <w:t>大，优先级越高。</w:t>
      </w:r>
    </w:p>
    <w:p>
      <w:pPr>
        <w:pStyle w:val="6"/>
        <w:spacing w:line="315" w:lineRule="exact"/>
        <w:ind w:right="0" w:firstLine="450"/>
        <w:jc w:val="left"/>
      </w:pPr>
      <w:r>
        <w:rPr>
          <w:rFonts w:ascii="Calibri" w:hAnsi="Calibri" w:eastAsia="Calibri" w:cs="Calibri"/>
          <w:color w:val="333333"/>
          <w:w w:val="105"/>
        </w:rPr>
        <w:t>C:</w:t>
      </w:r>
      <w:r>
        <w:rPr>
          <w:rFonts w:ascii="Calibri" w:hAnsi="Calibri" w:eastAsia="Calibri" w:cs="Calibri"/>
          <w:color w:val="333333"/>
          <w:spacing w:val="-2"/>
          <w:w w:val="105"/>
        </w:rPr>
        <w:t xml:space="preserve"> </w:t>
      </w:r>
      <w:r>
        <w:rPr>
          <w:color w:val="333333"/>
          <w:w w:val="105"/>
        </w:rPr>
        <w:t>通过内部相关规则</w:t>
      </w:r>
      <w:r>
        <w:rPr>
          <w:rFonts w:ascii="Calibri" w:hAnsi="Calibri" w:eastAsia="Calibri" w:cs="Calibri"/>
          <w:color w:val="333333"/>
          <w:w w:val="105"/>
        </w:rPr>
        <w:t>(</w:t>
      </w:r>
      <w:r>
        <w:rPr>
          <w:color w:val="333333"/>
          <w:w w:val="105"/>
        </w:rPr>
        <w:t>应用名、扩展名</w:t>
      </w:r>
      <w:r>
        <w:rPr>
          <w:color w:val="333333"/>
          <w:spacing w:val="-15"/>
          <w:w w:val="105"/>
        </w:rPr>
        <w:t xml:space="preserve"> </w:t>
      </w:r>
      <w:r>
        <w:rPr>
          <w:rFonts w:ascii="Calibri" w:hAnsi="Calibri" w:eastAsia="Calibri" w:cs="Calibri"/>
          <w:color w:val="333333"/>
          <w:w w:val="105"/>
        </w:rPr>
        <w:t>)</w:t>
      </w:r>
      <w:r>
        <w:rPr>
          <w:color w:val="333333"/>
          <w:w w:val="105"/>
        </w:rPr>
        <w:t>自动生成相关的</w:t>
      </w:r>
      <w:r>
        <w:rPr>
          <w:color w:val="333333"/>
          <w:spacing w:val="-15"/>
          <w:w w:val="105"/>
        </w:rPr>
        <w:t xml:space="preserve"> </w:t>
      </w:r>
      <w:r>
        <w:rPr>
          <w:rFonts w:ascii="Calibri" w:hAnsi="Calibri" w:eastAsia="Calibri" w:cs="Calibri"/>
          <w:color w:val="333333"/>
          <w:w w:val="105"/>
        </w:rPr>
        <w:t>Data</w:t>
      </w:r>
      <w:r>
        <w:rPr>
          <w:rFonts w:ascii="Calibri" w:hAnsi="Calibri" w:eastAsia="Calibri" w:cs="Calibri"/>
          <w:color w:val="333333"/>
          <w:spacing w:val="-2"/>
          <w:w w:val="105"/>
        </w:rPr>
        <w:t xml:space="preserve"> </w:t>
      </w:r>
      <w:r>
        <w:rPr>
          <w:rFonts w:ascii="Calibri" w:hAnsi="Calibri" w:eastAsia="Calibri" w:cs="Calibri"/>
          <w:color w:val="333333"/>
          <w:w w:val="105"/>
        </w:rPr>
        <w:t>Id</w:t>
      </w:r>
      <w:r>
        <w:rPr>
          <w:rFonts w:ascii="Calibri" w:hAnsi="Calibri" w:eastAsia="Calibri" w:cs="Calibri"/>
          <w:color w:val="333333"/>
          <w:spacing w:val="-2"/>
          <w:w w:val="105"/>
        </w:rPr>
        <w:t xml:space="preserve"> </w:t>
      </w:r>
      <w:r>
        <w:rPr>
          <w:color w:val="333333"/>
          <w:w w:val="105"/>
        </w:rPr>
        <w:t>配置</w:t>
      </w:r>
    </w:p>
    <w:p>
      <w:pPr>
        <w:pStyle w:val="6"/>
        <w:spacing w:before="118" w:line="240" w:lineRule="auto"/>
        <w:ind w:right="0"/>
        <w:jc w:val="left"/>
        <w:rPr>
          <w:rFonts w:ascii="Calibri" w:hAnsi="Calibri" w:eastAsia="Calibri" w:cs="Calibri"/>
        </w:rPr>
      </w:pPr>
      <w:r>
        <w:rPr>
          <w:color w:val="333333"/>
          <w:w w:val="105"/>
        </w:rPr>
        <w:t>当三种方式共同使用时，他们的一个优先级关系是</w:t>
      </w:r>
      <w:r>
        <w:rPr>
          <w:rFonts w:ascii="Calibri" w:hAnsi="Calibri" w:eastAsia="Calibri" w:cs="Calibri"/>
          <w:color w:val="333333"/>
          <w:w w:val="105"/>
        </w:rPr>
        <w:t>:C &gt; B</w:t>
      </w:r>
      <w:r>
        <w:rPr>
          <w:rFonts w:ascii="Calibri" w:hAnsi="Calibri" w:eastAsia="Calibri" w:cs="Calibri"/>
          <w:color w:val="333333"/>
          <w:spacing w:val="-18"/>
          <w:w w:val="105"/>
        </w:rPr>
        <w:t xml:space="preserve"> </w:t>
      </w:r>
      <w:r>
        <w:rPr>
          <w:rFonts w:ascii="Calibri" w:hAnsi="Calibri" w:eastAsia="Calibri" w:cs="Calibri"/>
          <w:color w:val="333333"/>
          <w:w w:val="105"/>
        </w:rPr>
        <w:t>&gt;A</w:t>
      </w:r>
    </w:p>
    <w:p>
      <w:pPr>
        <w:spacing w:before="0" w:line="240" w:lineRule="auto"/>
        <w:rPr>
          <w:rFonts w:ascii="Calibri" w:hAnsi="Calibri" w:eastAsia="Calibri" w:cs="Calibri"/>
          <w:sz w:val="20"/>
          <w:szCs w:val="20"/>
        </w:rPr>
      </w:pPr>
    </w:p>
    <w:p>
      <w:pPr>
        <w:spacing w:before="12" w:line="240" w:lineRule="auto"/>
        <w:rPr>
          <w:rFonts w:ascii="Calibri" w:hAnsi="Calibri" w:eastAsia="Calibri" w:cs="Calibri"/>
          <w:sz w:val="27"/>
          <w:szCs w:val="27"/>
        </w:rPr>
      </w:pPr>
    </w:p>
    <w:p>
      <w:pPr>
        <w:pStyle w:val="6"/>
        <w:spacing w:line="240" w:lineRule="auto"/>
        <w:ind w:right="0"/>
        <w:jc w:val="left"/>
      </w:pPr>
      <w:r>
        <w:rPr>
          <w:color w:val="333333"/>
          <w:w w:val="110"/>
        </w:rPr>
        <w:t>测试，屏蔽共享</w:t>
      </w:r>
      <w:r>
        <w:rPr>
          <w:rFonts w:ascii="Calibri" w:hAnsi="Calibri" w:eastAsia="Calibri" w:cs="Calibri"/>
          <w:color w:val="333333"/>
          <w:w w:val="110"/>
        </w:rPr>
        <w:t>dataId</w:t>
      </w:r>
      <w:r>
        <w:rPr>
          <w:color w:val="333333"/>
          <w:w w:val="110"/>
        </w:rPr>
        <w:t>，放开</w:t>
      </w:r>
      <w:r>
        <w:rPr>
          <w:rFonts w:ascii="Calibri" w:hAnsi="Calibri" w:eastAsia="Calibri" w:cs="Calibri"/>
          <w:color w:val="333333"/>
          <w:w w:val="110"/>
        </w:rPr>
        <w:t>ext-conﬁg</w:t>
      </w:r>
      <w:r>
        <w:rPr>
          <w:color w:val="333333"/>
          <w:w w:val="110"/>
        </w:rPr>
        <w:t>，如下：</w:t>
      </w:r>
    </w:p>
    <w:p>
      <w:pPr>
        <w:spacing w:before="0" w:line="240" w:lineRule="auto"/>
        <w:rPr>
          <w:rFonts w:ascii="微软雅黑" w:hAnsi="微软雅黑" w:eastAsia="微软雅黑" w:cs="微软雅黑"/>
          <w:sz w:val="18"/>
          <w:szCs w:val="18"/>
        </w:rPr>
      </w:pPr>
      <w:r>
        <w:br w:type="column"/>
      </w:r>
    </w:p>
    <w:p>
      <w:pPr>
        <w:pStyle w:val="6"/>
        <w:spacing w:line="298" w:lineRule="exact"/>
        <w:ind w:left="1157" w:right="1062" w:hanging="111"/>
        <w:jc w:val="left"/>
      </w:pPr>
      <w:r>
        <w:rPr>
          <w:color w:val="333333"/>
          <w:w w:val="105"/>
        </w:rPr>
        <w:t>配置，多个</w:t>
      </w:r>
      <w:r>
        <w:rPr>
          <w:color w:val="333333"/>
          <w:w w:val="102"/>
        </w:rPr>
        <w:t xml:space="preserve"> </w:t>
      </w:r>
      <w:r>
        <w:rPr>
          <w:color w:val="333333"/>
          <w:w w:val="105"/>
        </w:rPr>
        <w:t xml:space="preserve">其中 </w:t>
      </w:r>
      <w:r>
        <w:rPr>
          <w:rFonts w:ascii="Calibri" w:hAnsi="Calibri" w:eastAsia="Calibri" w:cs="Calibri"/>
          <w:color w:val="333333"/>
          <w:w w:val="105"/>
        </w:rPr>
        <w:t>n</w:t>
      </w:r>
      <w:r>
        <w:rPr>
          <w:rFonts w:ascii="Calibri" w:hAnsi="Calibri" w:eastAsia="Calibri" w:cs="Calibri"/>
          <w:color w:val="333333"/>
          <w:spacing w:val="-12"/>
          <w:w w:val="105"/>
        </w:rPr>
        <w:t xml:space="preserve"> </w:t>
      </w:r>
      <w:r>
        <w:rPr>
          <w:color w:val="333333"/>
          <w:w w:val="105"/>
        </w:rPr>
        <w:t>的值越</w:t>
      </w:r>
    </w:p>
    <w:p>
      <w:pPr>
        <w:spacing w:after="0" w:line="298" w:lineRule="exact"/>
        <w:jc w:val="left"/>
        <w:sectPr>
          <w:type w:val="continuous"/>
          <w:pgSz w:w="11900" w:h="16820"/>
          <w:pgMar w:top="1120" w:right="0" w:bottom="820" w:left="0" w:header="720" w:footer="720" w:gutter="0"/>
          <w:cols w:equalWidth="0" w:num="2">
            <w:col w:w="7325" w:space="1156"/>
            <w:col w:w="3419"/>
          </w:cols>
        </w:sectPr>
      </w:pPr>
    </w:p>
    <w:p>
      <w:pPr>
        <w:spacing w:before="14" w:line="240" w:lineRule="auto"/>
        <w:rPr>
          <w:rFonts w:ascii="微软雅黑" w:hAnsi="微软雅黑" w:eastAsia="微软雅黑" w:cs="微软雅黑"/>
          <w:sz w:val="14"/>
          <w:szCs w:val="14"/>
        </w:rPr>
      </w:pPr>
      <w:r>
        <w:pict>
          <v:shape id="_x0000_s1494" o:spid="_x0000_s1494" o:spt="202" type="#_x0000_t202" style="position:absolute;left:0pt;margin-left:0pt;margin-top:798.25pt;height:42.75pt;width: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p>
    <w:p>
      <w:pPr>
        <w:spacing w:line="7245"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144"/>
          <w:sz w:val="20"/>
          <w:szCs w:val="20"/>
        </w:rPr>
        <w:pict>
          <v:shape id="_x0000_s1496" o:spid="_x0000_s1496" o:spt="202" type="#_x0000_t202" style="height:362.3pt;width:489.15pt;" filled="f" stroked="t" coordsize="21600,21600">
            <v:path/>
            <v:fill on="f" focussize="0,0"/>
            <v:stroke weight="0.750314960629921pt" color="#DDDDDD" dashstyle="dash"/>
            <v:imagedata o:title=""/>
            <o:lock v:ext="edit"/>
            <v:textbox inset="0mm,0mm,0mm,0mm">
              <w:txbxContent>
                <w:p>
                  <w:pPr>
                    <w:spacing w:before="159" w:line="324" w:lineRule="auto"/>
                    <w:ind w:left="365" w:right="8242" w:hanging="194"/>
                    <w:jc w:val="left"/>
                    <w:rPr>
                      <w:rFonts w:ascii="Consolas" w:hAnsi="Consolas" w:eastAsia="Consolas" w:cs="Consolas"/>
                      <w:sz w:val="17"/>
                      <w:szCs w:val="17"/>
                    </w:rPr>
                  </w:pPr>
                  <w:r>
                    <w:rPr>
                      <w:rFonts w:ascii="Consolas"/>
                      <w:color w:val="333333"/>
                      <w:w w:val="103"/>
                      <w:sz w:val="17"/>
                    </w:rPr>
                    <w:t>spring: application:</w:t>
                  </w:r>
                </w:p>
                <w:p>
                  <w:pPr>
                    <w:spacing w:before="1" w:line="326" w:lineRule="auto"/>
                    <w:ind w:left="365" w:right="7856" w:firstLine="193"/>
                    <w:jc w:val="left"/>
                    <w:rPr>
                      <w:rFonts w:ascii="Consolas" w:hAnsi="Consolas" w:eastAsia="Consolas" w:cs="Consolas"/>
                      <w:sz w:val="17"/>
                      <w:szCs w:val="17"/>
                    </w:rPr>
                  </w:pPr>
                  <w:r>
                    <w:rPr>
                      <w:rFonts w:ascii="Consolas"/>
                      <w:color w:val="333333"/>
                      <w:w w:val="103"/>
                      <w:sz w:val="17"/>
                    </w:rPr>
                    <w:t>name:</w:t>
                  </w:r>
                  <w:r>
                    <w:rPr>
                      <w:rFonts w:ascii="Consolas"/>
                      <w:color w:val="333333"/>
                      <w:spacing w:val="3"/>
                      <w:sz w:val="17"/>
                    </w:rPr>
                    <w:t xml:space="preserve"> </w:t>
                  </w:r>
                  <w:r>
                    <w:rPr>
                      <w:rFonts w:ascii="Consolas"/>
                      <w:color w:val="333333"/>
                      <w:w w:val="103"/>
                      <w:sz w:val="17"/>
                    </w:rPr>
                    <w:t>service2 cloud:</w:t>
                  </w:r>
                </w:p>
                <w:p>
                  <w:pPr>
                    <w:spacing w:before="0" w:line="198" w:lineRule="exact"/>
                    <w:ind w:left="558" w:right="0" w:firstLine="0"/>
                    <w:jc w:val="left"/>
                    <w:rPr>
                      <w:rFonts w:ascii="Consolas" w:hAnsi="Consolas" w:eastAsia="Consolas" w:cs="Consolas"/>
                      <w:sz w:val="17"/>
                      <w:szCs w:val="17"/>
                    </w:rPr>
                  </w:pPr>
                  <w:r>
                    <w:rPr>
                      <w:rFonts w:ascii="Consolas"/>
                      <w:color w:val="333333"/>
                      <w:w w:val="103"/>
                      <w:sz w:val="17"/>
                    </w:rPr>
                    <w:t>nacos:</w:t>
                  </w:r>
                </w:p>
                <w:p>
                  <w:pPr>
                    <w:spacing w:before="71" w:line="188" w:lineRule="exact"/>
                    <w:ind w:left="751" w:right="0" w:firstLine="0"/>
                    <w:jc w:val="left"/>
                    <w:rPr>
                      <w:rFonts w:ascii="Consolas" w:hAnsi="Consolas" w:eastAsia="Consolas" w:cs="Consolas"/>
                      <w:sz w:val="17"/>
                      <w:szCs w:val="17"/>
                    </w:rPr>
                  </w:pPr>
                  <w:r>
                    <w:rPr>
                      <w:rFonts w:ascii="Consolas"/>
                      <w:color w:val="333333"/>
                      <w:w w:val="103"/>
                      <w:sz w:val="17"/>
                    </w:rPr>
                    <w:t>config:</w:t>
                  </w:r>
                </w:p>
                <w:p>
                  <w:pPr>
                    <w:spacing w:before="0" w:line="283" w:lineRule="exact"/>
                    <w:ind w:left="944" w:right="0" w:firstLine="0"/>
                    <w:jc w:val="left"/>
                    <w:rPr>
                      <w:rFonts w:ascii="微软雅黑" w:hAnsi="微软雅黑" w:eastAsia="微软雅黑" w:cs="微软雅黑"/>
                      <w:sz w:val="17"/>
                      <w:szCs w:val="17"/>
                    </w:rPr>
                  </w:pPr>
                  <w:r>
                    <w:rPr>
                      <w:rFonts w:ascii="Consolas" w:hAnsi="Consolas" w:eastAsia="Consolas" w:cs="Consolas"/>
                      <w:color w:val="333333"/>
                      <w:w w:val="103"/>
                      <w:sz w:val="17"/>
                      <w:szCs w:val="17"/>
                    </w:rPr>
                    <w:t>server‐addr:</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127.0.0.1:8848</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微软雅黑" w:hAnsi="微软雅黑" w:eastAsia="微软雅黑" w:cs="微软雅黑"/>
                      <w:color w:val="333333"/>
                      <w:w w:val="103"/>
                      <w:sz w:val="17"/>
                      <w:szCs w:val="17"/>
                    </w:rPr>
                    <w:t>配置中心地址</w:t>
                  </w:r>
                </w:p>
                <w:p>
                  <w:pPr>
                    <w:spacing w:before="69" w:line="188" w:lineRule="exact"/>
                    <w:ind w:left="944" w:right="0" w:firstLine="0"/>
                    <w:jc w:val="left"/>
                    <w:rPr>
                      <w:rFonts w:ascii="Consolas" w:hAnsi="Consolas" w:eastAsia="Consolas" w:cs="Consolas"/>
                      <w:sz w:val="17"/>
                      <w:szCs w:val="17"/>
                    </w:rPr>
                  </w:pPr>
                  <w:r>
                    <w:rPr>
                      <w:rFonts w:ascii="Consolas" w:hAnsi="Consolas" w:eastAsia="Consolas" w:cs="Consolas"/>
                      <w:color w:val="333333"/>
                      <w:w w:val="103"/>
                      <w:sz w:val="17"/>
                      <w:szCs w:val="17"/>
                    </w:rPr>
                    <w:t>file‐extension:</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yaml</w:t>
                  </w:r>
                </w:p>
                <w:p>
                  <w:pPr>
                    <w:spacing w:before="0" w:line="283" w:lineRule="exact"/>
                    <w:ind w:left="944" w:right="0" w:firstLine="0"/>
                    <w:jc w:val="left"/>
                    <w:rPr>
                      <w:rFonts w:ascii="微软雅黑" w:hAnsi="微软雅黑" w:eastAsia="微软雅黑" w:cs="微软雅黑"/>
                      <w:sz w:val="17"/>
                      <w:szCs w:val="17"/>
                    </w:rPr>
                  </w:pPr>
                  <w:r>
                    <w:rPr>
                      <w:rFonts w:ascii="Consolas" w:hAnsi="Consolas" w:eastAsia="Consolas" w:cs="Consolas"/>
                      <w:color w:val="333333"/>
                      <w:w w:val="103"/>
                      <w:sz w:val="17"/>
                      <w:szCs w:val="17"/>
                    </w:rPr>
                    <w:t>namespace:</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c67e4a97‐a698‐4d6d‐9bb1‐cfac5f5b51c4</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微软雅黑" w:hAnsi="微软雅黑" w:eastAsia="微软雅黑" w:cs="微软雅黑"/>
                      <w:color w:val="333333"/>
                      <w:w w:val="103"/>
                      <w:sz w:val="17"/>
                      <w:szCs w:val="17"/>
                    </w:rPr>
                    <w:t>开发环境</w:t>
                  </w:r>
                </w:p>
                <w:p>
                  <w:pPr>
                    <w:spacing w:before="69"/>
                    <w:ind w:left="944" w:right="0" w:firstLine="0"/>
                    <w:jc w:val="left"/>
                    <w:rPr>
                      <w:rFonts w:ascii="Consolas" w:hAnsi="Consolas" w:eastAsia="Consolas" w:cs="Consolas"/>
                      <w:sz w:val="17"/>
                      <w:szCs w:val="17"/>
                    </w:rPr>
                  </w:pPr>
                  <w:r>
                    <w:rPr>
                      <w:rFonts w:ascii="Consolas"/>
                      <w:color w:val="333333"/>
                      <w:w w:val="103"/>
                      <w:sz w:val="17"/>
                    </w:rPr>
                    <w:t>group:</w:t>
                  </w:r>
                  <w:r>
                    <w:rPr>
                      <w:rFonts w:ascii="Consolas"/>
                      <w:color w:val="333333"/>
                      <w:spacing w:val="3"/>
                      <w:sz w:val="17"/>
                    </w:rPr>
                    <w:t xml:space="preserve"> </w:t>
                  </w:r>
                  <w:r>
                    <w:rPr>
                      <w:rFonts w:ascii="Consolas"/>
                      <w:color w:val="333333"/>
                      <w:w w:val="103"/>
                      <w:sz w:val="17"/>
                    </w:rPr>
                    <w:t>TEST_GROUP</w:t>
                  </w:r>
                </w:p>
                <w:p>
                  <w:pPr>
                    <w:tabs>
                      <w:tab w:val="left" w:pos="1040"/>
                    </w:tabs>
                    <w:spacing w:before="71"/>
                    <w:ind w:left="172" w:right="0" w:firstLine="0"/>
                    <w:jc w:val="left"/>
                    <w:rPr>
                      <w:rFonts w:ascii="Consolas" w:hAnsi="Consolas" w:eastAsia="Consolas" w:cs="Consolas"/>
                      <w:sz w:val="17"/>
                      <w:szCs w:val="17"/>
                    </w:rPr>
                  </w:pPr>
                  <w:r>
                    <w:rPr>
                      <w:rFonts w:ascii="Consolas" w:hAnsi="Consolas" w:eastAsia="Consolas" w:cs="Consolas"/>
                      <w:color w:val="333333"/>
                      <w:w w:val="103"/>
                      <w:sz w:val="17"/>
                      <w:szCs w:val="17"/>
                    </w:rPr>
                    <w:t>#</w:t>
                  </w:r>
                  <w:r>
                    <w:rPr>
                      <w:rFonts w:ascii="Consolas" w:hAnsi="Consolas" w:eastAsia="Consolas" w:cs="Consolas"/>
                      <w:color w:val="333333"/>
                      <w:sz w:val="17"/>
                      <w:szCs w:val="17"/>
                    </w:rPr>
                    <w:tab/>
                  </w:r>
                  <w:r>
                    <w:rPr>
                      <w:rFonts w:ascii="Consolas" w:hAnsi="Consolas" w:eastAsia="Consolas" w:cs="Consolas"/>
                      <w:color w:val="333333"/>
                      <w:w w:val="103"/>
                      <w:sz w:val="17"/>
                      <w:szCs w:val="17"/>
                    </w:rPr>
                    <w:t>shared‐dataids:</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ext‐config‐common01.properties,ext‐config‐common02.properties</w:t>
                  </w:r>
                </w:p>
                <w:p>
                  <w:pPr>
                    <w:spacing w:before="71" w:line="188" w:lineRule="exact"/>
                    <w:ind w:left="944" w:right="0" w:firstLine="0"/>
                    <w:jc w:val="left"/>
                    <w:rPr>
                      <w:rFonts w:ascii="Consolas" w:hAnsi="Consolas" w:eastAsia="Consolas" w:cs="Consolas"/>
                      <w:sz w:val="17"/>
                      <w:szCs w:val="17"/>
                    </w:rPr>
                  </w:pPr>
                  <w:r>
                    <w:rPr>
                      <w:rFonts w:ascii="Consolas"/>
                      <w:color w:val="333333"/>
                      <w:w w:val="103"/>
                      <w:sz w:val="17"/>
                    </w:rPr>
                    <w:t>#</w:t>
                  </w:r>
                  <w:r>
                    <w:rPr>
                      <w:rFonts w:ascii="Consolas"/>
                      <w:color w:val="333333"/>
                      <w:spacing w:val="3"/>
                      <w:sz w:val="17"/>
                    </w:rPr>
                    <w:t xml:space="preserve"> </w:t>
                  </w:r>
                  <w:r>
                    <w:rPr>
                      <w:rFonts w:ascii="Consolas"/>
                      <w:color w:val="333333"/>
                      <w:w w:val="103"/>
                      <w:sz w:val="17"/>
                    </w:rPr>
                    <w:t>config</w:t>
                  </w:r>
                  <w:r>
                    <w:rPr>
                      <w:rFonts w:ascii="Consolas"/>
                      <w:color w:val="333333"/>
                      <w:spacing w:val="3"/>
                      <w:sz w:val="17"/>
                    </w:rPr>
                    <w:t xml:space="preserve"> </w:t>
                  </w:r>
                  <w:r>
                    <w:rPr>
                      <w:rFonts w:ascii="Consolas"/>
                      <w:color w:val="333333"/>
                      <w:w w:val="103"/>
                      <w:sz w:val="17"/>
                    </w:rPr>
                    <w:t>external</w:t>
                  </w:r>
                  <w:r>
                    <w:rPr>
                      <w:rFonts w:ascii="Consolas"/>
                      <w:color w:val="333333"/>
                      <w:spacing w:val="3"/>
                      <w:sz w:val="17"/>
                    </w:rPr>
                    <w:t xml:space="preserve"> </w:t>
                  </w:r>
                  <w:r>
                    <w:rPr>
                      <w:rFonts w:ascii="Consolas"/>
                      <w:color w:val="333333"/>
                      <w:w w:val="103"/>
                      <w:sz w:val="17"/>
                    </w:rPr>
                    <w:t>configuration</w:t>
                  </w:r>
                </w:p>
                <w:p>
                  <w:pPr>
                    <w:spacing w:before="0" w:line="297" w:lineRule="auto"/>
                    <w:ind w:left="944" w:right="3502" w:firstLine="0"/>
                    <w:jc w:val="left"/>
                    <w:rPr>
                      <w:rFonts w:ascii="Consolas" w:hAnsi="Consolas" w:eastAsia="Consolas" w:cs="Consolas"/>
                      <w:sz w:val="17"/>
                      <w:szCs w:val="17"/>
                    </w:rPr>
                  </w:pP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1</w:t>
                  </w:r>
                  <w:r>
                    <w:rPr>
                      <w:rFonts w:ascii="微软雅黑" w:hAnsi="微软雅黑" w:eastAsia="微软雅黑" w:cs="微软雅黑"/>
                      <w:color w:val="333333"/>
                      <w:w w:val="103"/>
                      <w:sz w:val="17"/>
                      <w:szCs w:val="17"/>
                    </w:rPr>
                    <w:t>、</w:t>
                  </w:r>
                  <w:r>
                    <w:rPr>
                      <w:rFonts w:ascii="Consolas" w:hAnsi="Consolas" w:eastAsia="Consolas" w:cs="Consolas"/>
                      <w:color w:val="333333"/>
                      <w:w w:val="103"/>
                      <w:sz w:val="17"/>
                      <w:szCs w:val="17"/>
                    </w:rPr>
                    <w:t>Data</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Id</w:t>
                  </w:r>
                  <w:r>
                    <w:rPr>
                      <w:rFonts w:ascii="Consolas" w:hAnsi="Consolas" w:eastAsia="Consolas" w:cs="Consolas"/>
                      <w:color w:val="333333"/>
                      <w:spacing w:val="3"/>
                      <w:sz w:val="17"/>
                      <w:szCs w:val="17"/>
                    </w:rPr>
                    <w:t xml:space="preserve"> </w:t>
                  </w:r>
                  <w:r>
                    <w:rPr>
                      <w:rFonts w:ascii="微软雅黑" w:hAnsi="微软雅黑" w:eastAsia="微软雅黑" w:cs="微软雅黑"/>
                      <w:color w:val="333333"/>
                      <w:w w:val="103"/>
                      <w:sz w:val="17"/>
                      <w:szCs w:val="17"/>
                    </w:rPr>
                    <w:t>在默认的组</w:t>
                  </w:r>
                  <w:r>
                    <w:rPr>
                      <w:rFonts w:ascii="微软雅黑" w:hAnsi="微软雅黑" w:eastAsia="微软雅黑" w:cs="微软雅黑"/>
                      <w:color w:val="333333"/>
                      <w:sz w:val="17"/>
                      <w:szCs w:val="17"/>
                    </w:rPr>
                    <w:t xml:space="preserve"> </w:t>
                  </w:r>
                  <w:r>
                    <w:rPr>
                      <w:rFonts w:ascii="微软雅黑" w:hAnsi="微软雅黑" w:eastAsia="微软雅黑" w:cs="微软雅黑"/>
                      <w:color w:val="333333"/>
                      <w:spacing w:val="-5"/>
                      <w:sz w:val="17"/>
                      <w:szCs w:val="17"/>
                    </w:rPr>
                    <w:t xml:space="preserve"> </w:t>
                  </w:r>
                  <w:r>
                    <w:rPr>
                      <w:rFonts w:ascii="Consolas" w:hAnsi="Consolas" w:eastAsia="Consolas" w:cs="Consolas"/>
                      <w:color w:val="333333"/>
                      <w:w w:val="103"/>
                      <w:sz w:val="17"/>
                      <w:szCs w:val="17"/>
                    </w:rPr>
                    <w:t>DEFAULT_GROUP,</w:t>
                  </w:r>
                  <w:r>
                    <w:rPr>
                      <w:rFonts w:ascii="微软雅黑" w:hAnsi="微软雅黑" w:eastAsia="微软雅黑" w:cs="微软雅黑"/>
                      <w:color w:val="333333"/>
                      <w:w w:val="103"/>
                      <w:sz w:val="17"/>
                      <w:szCs w:val="17"/>
                    </w:rPr>
                    <w:t xml:space="preserve">不支持配置的动态刷新 </w:t>
                  </w:r>
                  <w:r>
                    <w:rPr>
                      <w:rFonts w:ascii="Consolas" w:hAnsi="Consolas" w:eastAsia="Consolas" w:cs="Consolas"/>
                      <w:color w:val="333333"/>
                      <w:w w:val="103"/>
                      <w:sz w:val="17"/>
                      <w:szCs w:val="17"/>
                    </w:rPr>
                    <w:t>ext‐config[0]:</w:t>
                  </w:r>
                </w:p>
                <w:p>
                  <w:pPr>
                    <w:spacing w:before="23"/>
                    <w:ind w:left="1137" w:right="0" w:firstLine="0"/>
                    <w:jc w:val="left"/>
                    <w:rPr>
                      <w:rFonts w:ascii="Consolas" w:hAnsi="Consolas" w:eastAsia="Consolas" w:cs="Consolas"/>
                      <w:sz w:val="17"/>
                      <w:szCs w:val="17"/>
                    </w:rPr>
                  </w:pPr>
                  <w:r>
                    <w:rPr>
                      <w:rFonts w:ascii="Consolas" w:hAnsi="Consolas" w:eastAsia="Consolas" w:cs="Consolas"/>
                      <w:color w:val="333333"/>
                      <w:w w:val="103"/>
                      <w:sz w:val="17"/>
                      <w:szCs w:val="17"/>
                    </w:rPr>
                    <w:t>data‐id:</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ext‐config‐common01.properties</w:t>
                  </w:r>
                </w:p>
                <w:p>
                  <w:pPr>
                    <w:spacing w:before="7" w:line="240" w:lineRule="auto"/>
                    <w:rPr>
                      <w:rFonts w:ascii="微软雅黑" w:hAnsi="微软雅黑" w:eastAsia="微软雅黑" w:cs="微软雅黑"/>
                      <w:sz w:val="14"/>
                      <w:szCs w:val="14"/>
                    </w:rPr>
                  </w:pPr>
                </w:p>
                <w:p>
                  <w:pPr>
                    <w:spacing w:before="0"/>
                    <w:ind w:left="944" w:right="0" w:firstLine="0"/>
                    <w:jc w:val="left"/>
                    <w:rPr>
                      <w:rFonts w:ascii="微软雅黑" w:hAnsi="微软雅黑" w:eastAsia="微软雅黑" w:cs="微软雅黑"/>
                      <w:sz w:val="17"/>
                      <w:szCs w:val="17"/>
                    </w:rPr>
                  </w:pP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2</w:t>
                  </w:r>
                  <w:r>
                    <w:rPr>
                      <w:rFonts w:ascii="微软雅黑" w:hAnsi="微软雅黑" w:eastAsia="微软雅黑" w:cs="微软雅黑"/>
                      <w:color w:val="333333"/>
                      <w:w w:val="103"/>
                      <w:sz w:val="17"/>
                      <w:szCs w:val="17"/>
                    </w:rPr>
                    <w:t>、</w:t>
                  </w:r>
                  <w:r>
                    <w:rPr>
                      <w:rFonts w:ascii="Consolas" w:hAnsi="Consolas" w:eastAsia="Consolas" w:cs="Consolas"/>
                      <w:color w:val="333333"/>
                      <w:w w:val="103"/>
                      <w:sz w:val="17"/>
                      <w:szCs w:val="17"/>
                    </w:rPr>
                    <w:t>Data</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Id</w:t>
                  </w:r>
                  <w:r>
                    <w:rPr>
                      <w:rFonts w:ascii="Consolas" w:hAnsi="Consolas" w:eastAsia="Consolas" w:cs="Consolas"/>
                      <w:color w:val="333333"/>
                      <w:spacing w:val="3"/>
                      <w:sz w:val="17"/>
                      <w:szCs w:val="17"/>
                    </w:rPr>
                    <w:t xml:space="preserve"> </w:t>
                  </w:r>
                  <w:r>
                    <w:rPr>
                      <w:rFonts w:ascii="微软雅黑" w:hAnsi="微软雅黑" w:eastAsia="微软雅黑" w:cs="微软雅黑"/>
                      <w:color w:val="333333"/>
                      <w:w w:val="103"/>
                      <w:sz w:val="17"/>
                      <w:szCs w:val="17"/>
                    </w:rPr>
                    <w:t>不在默认的组，不支持动态刷新</w:t>
                  </w:r>
                </w:p>
                <w:p>
                  <w:pPr>
                    <w:spacing w:before="69"/>
                    <w:ind w:left="944" w:right="0" w:firstLine="0"/>
                    <w:jc w:val="left"/>
                    <w:rPr>
                      <w:rFonts w:ascii="Consolas" w:hAnsi="Consolas" w:eastAsia="Consolas" w:cs="Consolas"/>
                      <w:sz w:val="17"/>
                      <w:szCs w:val="17"/>
                    </w:rPr>
                  </w:pPr>
                  <w:r>
                    <w:rPr>
                      <w:rFonts w:ascii="Consolas" w:hAnsi="Consolas" w:eastAsia="Consolas" w:cs="Consolas"/>
                      <w:color w:val="333333"/>
                      <w:w w:val="103"/>
                      <w:sz w:val="17"/>
                      <w:szCs w:val="17"/>
                    </w:rPr>
                    <w:t>ext‐config[1]:</w:t>
                  </w:r>
                </w:p>
                <w:p>
                  <w:pPr>
                    <w:spacing w:before="71" w:line="326" w:lineRule="auto"/>
                    <w:ind w:left="1137" w:right="4863" w:firstLine="0"/>
                    <w:jc w:val="left"/>
                    <w:rPr>
                      <w:rFonts w:ascii="Consolas" w:hAnsi="Consolas" w:eastAsia="Consolas" w:cs="Consolas"/>
                      <w:sz w:val="17"/>
                      <w:szCs w:val="17"/>
                    </w:rPr>
                  </w:pPr>
                  <w:r>
                    <w:rPr>
                      <w:rFonts w:ascii="Consolas" w:hAnsi="Consolas" w:eastAsia="Consolas" w:cs="Consolas"/>
                      <w:color w:val="333333"/>
                      <w:w w:val="103"/>
                      <w:sz w:val="17"/>
                      <w:szCs w:val="17"/>
                    </w:rPr>
                    <w:t>data‐id:</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ext‐config‐common02.properties group:</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GLOBALE_GROUP</w:t>
                  </w:r>
                </w:p>
                <w:p>
                  <w:pPr>
                    <w:spacing w:before="4" w:line="240" w:lineRule="auto"/>
                    <w:rPr>
                      <w:rFonts w:ascii="微软雅黑" w:hAnsi="微软雅黑" w:eastAsia="微软雅黑" w:cs="微软雅黑"/>
                      <w:sz w:val="10"/>
                      <w:szCs w:val="10"/>
                    </w:rPr>
                  </w:pPr>
                </w:p>
                <w:p>
                  <w:pPr>
                    <w:spacing w:before="0"/>
                    <w:ind w:left="944" w:right="0" w:firstLine="0"/>
                    <w:jc w:val="left"/>
                    <w:rPr>
                      <w:rFonts w:ascii="微软雅黑" w:hAnsi="微软雅黑" w:eastAsia="微软雅黑" w:cs="微软雅黑"/>
                      <w:sz w:val="17"/>
                      <w:szCs w:val="17"/>
                    </w:rPr>
                  </w:pPr>
                  <w:r>
                    <w:rPr>
                      <w:rFonts w:ascii="Consolas" w:hAnsi="Consolas" w:eastAsia="Consolas" w:cs="Consolas"/>
                      <w:color w:val="333333"/>
                      <w:w w:val="103"/>
                      <w:sz w:val="17"/>
                      <w:szCs w:val="17"/>
                    </w:rPr>
                    <w:t>#</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3</w:t>
                  </w:r>
                  <w:r>
                    <w:rPr>
                      <w:rFonts w:ascii="微软雅黑" w:hAnsi="微软雅黑" w:eastAsia="微软雅黑" w:cs="微软雅黑"/>
                      <w:color w:val="333333"/>
                      <w:w w:val="103"/>
                      <w:sz w:val="17"/>
                      <w:szCs w:val="17"/>
                    </w:rPr>
                    <w:t>、</w:t>
                  </w:r>
                  <w:r>
                    <w:rPr>
                      <w:rFonts w:ascii="Consolas" w:hAnsi="Consolas" w:eastAsia="Consolas" w:cs="Consolas"/>
                      <w:color w:val="333333"/>
                      <w:w w:val="103"/>
                      <w:sz w:val="17"/>
                      <w:szCs w:val="17"/>
                    </w:rPr>
                    <w:t>Data</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Id</w:t>
                  </w:r>
                  <w:r>
                    <w:rPr>
                      <w:rFonts w:ascii="Consolas" w:hAnsi="Consolas" w:eastAsia="Consolas" w:cs="Consolas"/>
                      <w:color w:val="333333"/>
                      <w:spacing w:val="3"/>
                      <w:sz w:val="17"/>
                      <w:szCs w:val="17"/>
                    </w:rPr>
                    <w:t xml:space="preserve"> </w:t>
                  </w:r>
                  <w:r>
                    <w:rPr>
                      <w:rFonts w:ascii="微软雅黑" w:hAnsi="微软雅黑" w:eastAsia="微软雅黑" w:cs="微软雅黑"/>
                      <w:color w:val="333333"/>
                      <w:w w:val="103"/>
                      <w:sz w:val="17"/>
                      <w:szCs w:val="17"/>
                    </w:rPr>
                    <w:t>既不在默认的组，也支持动态刷新</w:t>
                  </w:r>
                </w:p>
                <w:p>
                  <w:pPr>
                    <w:spacing w:before="69"/>
                    <w:ind w:left="944" w:right="0" w:firstLine="0"/>
                    <w:jc w:val="left"/>
                    <w:rPr>
                      <w:rFonts w:ascii="Consolas" w:hAnsi="Consolas" w:eastAsia="Consolas" w:cs="Consolas"/>
                      <w:sz w:val="17"/>
                      <w:szCs w:val="17"/>
                    </w:rPr>
                  </w:pPr>
                  <w:r>
                    <w:rPr>
                      <w:rFonts w:ascii="Consolas" w:hAnsi="Consolas" w:eastAsia="Consolas" w:cs="Consolas"/>
                      <w:color w:val="333333"/>
                      <w:w w:val="103"/>
                      <w:sz w:val="17"/>
                      <w:szCs w:val="17"/>
                    </w:rPr>
                    <w:t>ext‐config[2]:</w:t>
                  </w:r>
                </w:p>
                <w:p>
                  <w:pPr>
                    <w:spacing w:before="71" w:line="326" w:lineRule="auto"/>
                    <w:ind w:left="1137" w:right="4863" w:firstLine="0"/>
                    <w:jc w:val="left"/>
                    <w:rPr>
                      <w:rFonts w:ascii="Consolas" w:hAnsi="Consolas" w:eastAsia="Consolas" w:cs="Consolas"/>
                      <w:sz w:val="17"/>
                      <w:szCs w:val="17"/>
                    </w:rPr>
                  </w:pPr>
                  <w:r>
                    <w:rPr>
                      <w:rFonts w:ascii="Consolas" w:hAnsi="Consolas" w:eastAsia="Consolas" w:cs="Consolas"/>
                      <w:color w:val="333333"/>
                      <w:w w:val="103"/>
                      <w:sz w:val="17"/>
                      <w:szCs w:val="17"/>
                    </w:rPr>
                    <w:t>data‐id:</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ext‐config‐common03.properties group:</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REFRESH_GROUP</w:t>
                  </w:r>
                </w:p>
                <w:p>
                  <w:pPr>
                    <w:spacing w:before="0" w:line="198" w:lineRule="exact"/>
                    <w:ind w:left="1137" w:right="0" w:firstLine="0"/>
                    <w:jc w:val="left"/>
                    <w:rPr>
                      <w:rFonts w:ascii="Consolas" w:hAnsi="Consolas" w:eastAsia="Consolas" w:cs="Consolas"/>
                      <w:sz w:val="17"/>
                      <w:szCs w:val="17"/>
                    </w:rPr>
                  </w:pPr>
                  <w:r>
                    <w:rPr>
                      <w:rFonts w:ascii="Consolas"/>
                      <w:color w:val="333333"/>
                      <w:w w:val="103"/>
                      <w:sz w:val="17"/>
                    </w:rPr>
                    <w:t>refresh:</w:t>
                  </w:r>
                  <w:r>
                    <w:rPr>
                      <w:rFonts w:ascii="Consolas"/>
                      <w:color w:val="333333"/>
                      <w:spacing w:val="3"/>
                      <w:sz w:val="17"/>
                    </w:rPr>
                    <w:t xml:space="preserve"> </w:t>
                  </w:r>
                  <w:r>
                    <w:rPr>
                      <w:rFonts w:ascii="Consolas"/>
                      <w:color w:val="333333"/>
                      <w:w w:val="103"/>
                      <w:sz w:val="17"/>
                    </w:rPr>
                    <w:t>true</w:t>
                  </w:r>
                </w:p>
              </w:txbxContent>
            </v:textbox>
            <w10:wrap type="none"/>
            <w10:anchorlock/>
          </v:shape>
        </w:pict>
      </w:r>
    </w:p>
    <w:p>
      <w:pPr>
        <w:spacing w:before="14" w:line="240" w:lineRule="auto"/>
        <w:rPr>
          <w:rFonts w:ascii="微软雅黑" w:hAnsi="微软雅黑" w:eastAsia="微软雅黑" w:cs="微软雅黑"/>
          <w:sz w:val="11"/>
          <w:szCs w:val="11"/>
        </w:rPr>
      </w:pPr>
    </w:p>
    <w:p>
      <w:pPr>
        <w:pStyle w:val="6"/>
        <w:spacing w:line="307" w:lineRule="exact"/>
        <w:ind w:right="6366"/>
        <w:jc w:val="left"/>
      </w:pPr>
      <w:r>
        <w:rPr>
          <w:color w:val="333333"/>
          <w:w w:val="115"/>
        </w:rPr>
        <w:t>修改</w:t>
      </w:r>
      <w:r>
        <w:rPr>
          <w:rFonts w:ascii="Calibri" w:hAnsi="Calibri" w:eastAsia="Calibri" w:cs="Calibri"/>
          <w:color w:val="333333"/>
          <w:w w:val="115"/>
        </w:rPr>
        <w:t>ext-conﬁg-common03.properties</w:t>
      </w:r>
      <w:r>
        <w:rPr>
          <w:color w:val="333333"/>
          <w:w w:val="115"/>
        </w:rPr>
        <w:t>：</w:t>
      </w:r>
    </w:p>
    <w:p>
      <w:pPr>
        <w:spacing w:after="0" w:line="307" w:lineRule="exact"/>
        <w:jc w:val="left"/>
        <w:sectPr>
          <w:type w:val="continuous"/>
          <w:pgSz w:w="11900" w:h="16820"/>
          <w:pgMar w:top="1120" w:right="0" w:bottom="820" w:left="0" w:header="720" w:footer="720" w:gutter="0"/>
          <w:cols w:space="720" w:num="1"/>
        </w:sectPr>
      </w:pPr>
    </w:p>
    <w:p>
      <w:pPr>
        <w:spacing w:before="0" w:line="240" w:lineRule="auto"/>
        <w:rPr>
          <w:rFonts w:ascii="微软雅黑" w:hAnsi="微软雅黑" w:eastAsia="微软雅黑" w:cs="微软雅黑"/>
          <w:sz w:val="20"/>
          <w:szCs w:val="20"/>
        </w:rPr>
      </w:pPr>
      <w:r>
        <w:pict>
          <v:shape id="_x0000_s1497" o:spid="_x0000_s1497" o:spt="202" type="#_x0000_t202" style="position:absolute;left:0pt;margin-left:0pt;margin-top:798.25pt;height:42.75pt;width: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498" o:spid="_x0000_s1498" o:spt="203" style="position:absolute;left:0pt;margin-left:0pt;margin-top:0pt;height:769.85pt;width:595pt;mso-position-horizontal-relative:page;mso-position-vertical-relative:page;z-index:-251652096;mso-width-relative:page;mso-height-relative:page;" coordsize="11900,15397">
            <o:lock v:ext="edit"/>
            <v:shape id="_x0000_s1499" o:spid="_x0000_s1499" o:spt="75" type="#_x0000_t75" style="position:absolute;left:1050;top:1120;height:4393;width:9799;" filled="f" stroked="f" coordsize="21600,21600">
              <v:path/>
              <v:fill on="f" focussize="0,0"/>
              <v:stroke on="f"/>
              <v:imagedata r:id="rId109" o:title=""/>
              <o:lock v:ext="edit" aspectratio="t"/>
            </v:shape>
            <v:shape id="_x0000_s1500" o:spid="_x0000_s1500" o:spt="75" type="#_x0000_t75" style="position:absolute;left:0;top:0;height:1132;width:11900;" filled="f" stroked="f" coordsize="21600,21600">
              <v:path/>
              <v:fill on="f" focussize="0,0"/>
              <v:stroke on="f"/>
              <v:imagedata r:id="rId74" o:title=""/>
              <o:lock v:ext="edit" aspectratio="t"/>
            </v:shape>
            <v:shape id="_x0000_s1501" o:spid="_x0000_s1501" o:spt="75" type="#_x0000_t75" style="position:absolute;left:1216;top:8158;height:5102;width:9465;" filled="f" stroked="f" coordsize="21600,21600">
              <v:path/>
              <v:fill on="f" focussize="0,0"/>
              <v:stroke on="f"/>
              <v:imagedata r:id="rId110" o:title=""/>
              <o:lock v:ext="edit" aspectratio="t"/>
            </v:shape>
            <v:shape id="_x0000_s1502" o:spid="_x0000_s1502" o:spt="75" type="#_x0000_t75" style="position:absolute;left:0;top:1423;height:13974;width:11900;" filled="f" stroked="f" coordsize="21600,21600">
              <v:path/>
              <v:fill on="f" focussize="0,0"/>
              <v:stroke on="f"/>
              <v:imagedata r:id="rId70" o:title=""/>
              <o:lock v:ext="edit" aspectratio="t"/>
            </v:shape>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8" w:line="240" w:lineRule="auto"/>
        <w:rPr>
          <w:rFonts w:ascii="微软雅黑" w:hAnsi="微软雅黑" w:eastAsia="微软雅黑" w:cs="微软雅黑"/>
          <w:sz w:val="14"/>
          <w:szCs w:val="14"/>
        </w:rPr>
      </w:pPr>
    </w:p>
    <w:p>
      <w:pPr>
        <w:pStyle w:val="6"/>
        <w:spacing w:line="306" w:lineRule="exact"/>
        <w:ind w:right="6366"/>
        <w:jc w:val="left"/>
      </w:pPr>
      <w:r>
        <w:rPr>
          <w:color w:val="333333"/>
          <w:w w:val="105"/>
        </w:rPr>
        <w:t>输出：</w:t>
      </w:r>
    </w:p>
    <w:p>
      <w:pPr>
        <w:spacing w:before="3" w:line="240" w:lineRule="auto"/>
        <w:rPr>
          <w:rFonts w:ascii="微软雅黑" w:hAnsi="微软雅黑" w:eastAsia="微软雅黑" w:cs="微软雅黑"/>
          <w:sz w:val="15"/>
          <w:szCs w:val="15"/>
        </w:rPr>
      </w:pPr>
    </w:p>
    <w:p>
      <w:pPr>
        <w:spacing w:line="49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9"/>
          <w:sz w:val="20"/>
          <w:szCs w:val="20"/>
        </w:rPr>
        <w:pict>
          <v:shape id="_x0000_s1503" o:spid="_x0000_s1503" o:spt="202" type="#_x0000_t202" style="height:24.65pt;width:489.15pt;" filled="f" stroked="t" coordsize="21600,21600">
            <v:path/>
            <v:fill on="f" focussize="0,0"/>
            <v:stroke weight="0.750314960629921pt" color="#DDDDDD" dashstyle="dash"/>
            <v:imagedata o:title=""/>
            <o:lock v:ext="edit"/>
            <v:textbox inset="0mm,0mm,0mm,0mm">
              <w:txbxContent>
                <w:p>
                  <w:pPr>
                    <w:spacing w:before="154"/>
                    <w:ind w:left="172" w:right="0" w:firstLine="0"/>
                    <w:jc w:val="left"/>
                    <w:rPr>
                      <w:rFonts w:ascii="Consolas" w:hAnsi="Consolas" w:eastAsia="Consolas" w:cs="Consolas"/>
                      <w:sz w:val="17"/>
                      <w:szCs w:val="17"/>
                    </w:rPr>
                  </w:pPr>
                  <w:r>
                    <w:rPr>
                      <w:rFonts w:ascii="Consolas" w:hAnsi="Consolas" w:eastAsia="Consolas" w:cs="Consolas"/>
                      <w:color w:val="333333"/>
                      <w:w w:val="103"/>
                      <w:sz w:val="17"/>
                      <w:szCs w:val="17"/>
                    </w:rPr>
                    <w:t>service2</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config</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aaa+15+beijing+1990‐1‐1+zhangsansanff</w:t>
                  </w:r>
                </w:p>
              </w:txbxContent>
            </v:textbox>
            <w10:wrap type="none"/>
            <w10:anchorlock/>
          </v:shape>
        </w:pict>
      </w:r>
    </w:p>
    <w:p>
      <w:pPr>
        <w:spacing w:before="12" w:line="240" w:lineRule="auto"/>
        <w:rPr>
          <w:rFonts w:ascii="微软雅黑" w:hAnsi="微软雅黑" w:eastAsia="微软雅黑" w:cs="微软雅黑"/>
          <w:sz w:val="11"/>
          <w:szCs w:val="11"/>
        </w:rPr>
      </w:pPr>
    </w:p>
    <w:p>
      <w:pPr>
        <w:pStyle w:val="6"/>
        <w:spacing w:before="18" w:line="298" w:lineRule="exact"/>
        <w:ind w:right="5639"/>
        <w:jc w:val="left"/>
      </w:pPr>
      <w:r>
        <w:pict>
          <v:shape id="_x0000_s1504" o:spid="_x0000_s1504" o:spt="202" type="#_x0000_t202" style="position:absolute;left:0pt;margin-left:307.2pt;margin-top:2.65pt;height:12.65pt;width:229.55pt;mso-position-horizontal-relative:page;z-index:251661312;mso-width-relative:page;mso-height-relative:page;" filled="f" stroked="t" coordsize="21600,21600">
            <v:path/>
            <v:fill on="f" focussize="0,0"/>
            <v:stroke weight="0.750314960629921pt" color="#DDDDDD" dashstyle="dash"/>
            <v:imagedata o:title=""/>
            <o:lock v:ext="edit"/>
            <v:textbox inset="0mm,0mm,0mm,0mm">
              <w:txbxContent>
                <w:p>
                  <w:pPr>
                    <w:spacing w:before="33" w:line="204" w:lineRule="exact"/>
                    <w:ind w:left="66" w:right="0" w:firstLine="0"/>
                    <w:jc w:val="left"/>
                    <w:rPr>
                      <w:rFonts w:ascii="Consolas" w:hAnsi="Consolas" w:eastAsia="Consolas" w:cs="Consolas"/>
                      <w:sz w:val="17"/>
                      <w:szCs w:val="17"/>
                    </w:rPr>
                  </w:pPr>
                  <w:r>
                    <w:rPr>
                      <w:rFonts w:ascii="Consolas"/>
                      <w:color w:val="333333"/>
                      <w:w w:val="103"/>
                      <w:sz w:val="17"/>
                    </w:rPr>
                    <w:t>spring.cloud.nacos.config.ex</w:t>
                  </w:r>
                  <w:r>
                    <w:rPr>
                      <w:rFonts w:ascii="Consolas"/>
                      <w:color w:val="333333"/>
                      <w:spacing w:val="-1"/>
                      <w:w w:val="103"/>
                      <w:sz w:val="17"/>
                    </w:rPr>
                    <w:t>t</w:t>
                  </w:r>
                  <w:r>
                    <w:rPr>
                      <w:rFonts w:ascii="Calibri"/>
                      <w:color w:val="333333"/>
                      <w:spacing w:val="-1"/>
                      <w:w w:val="108"/>
                      <w:sz w:val="17"/>
                    </w:rPr>
                    <w:t>-</w:t>
                  </w:r>
                  <w:r>
                    <w:rPr>
                      <w:rFonts w:ascii="Consolas"/>
                      <w:color w:val="333333"/>
                      <w:w w:val="103"/>
                      <w:sz w:val="17"/>
                    </w:rPr>
                    <w:t>config[n].dat</w:t>
                  </w:r>
                  <w:r>
                    <w:rPr>
                      <w:rFonts w:ascii="Consolas"/>
                      <w:color w:val="333333"/>
                      <w:spacing w:val="-1"/>
                      <w:w w:val="103"/>
                      <w:sz w:val="17"/>
                    </w:rPr>
                    <w:t>a</w:t>
                  </w:r>
                  <w:r>
                    <w:rPr>
                      <w:rFonts w:ascii="Calibri"/>
                      <w:color w:val="333333"/>
                      <w:spacing w:val="-1"/>
                      <w:w w:val="108"/>
                      <w:sz w:val="17"/>
                    </w:rPr>
                    <w:t>-</w:t>
                  </w:r>
                  <w:r>
                    <w:rPr>
                      <w:rFonts w:ascii="Consolas"/>
                      <w:color w:val="333333"/>
                      <w:w w:val="103"/>
                      <w:sz w:val="17"/>
                    </w:rPr>
                    <w:t>id</w:t>
                  </w:r>
                </w:p>
              </w:txbxContent>
            </v:textbox>
          </v:shape>
        </w:pict>
      </w:r>
      <w:r>
        <w:rPr>
          <w:color w:val="333333"/>
          <w:w w:val="105"/>
        </w:rPr>
        <w:t xml:space="preserve">通过测试发现多个 </w:t>
      </w:r>
      <w:r>
        <w:rPr>
          <w:rFonts w:ascii="Calibri" w:hAnsi="Calibri" w:eastAsia="Calibri" w:cs="Calibri"/>
          <w:color w:val="333333"/>
          <w:w w:val="105"/>
        </w:rPr>
        <w:t>Data Id</w:t>
      </w:r>
      <w:r>
        <w:rPr>
          <w:rFonts w:ascii="Calibri" w:hAnsi="Calibri" w:eastAsia="Calibri" w:cs="Calibri"/>
          <w:color w:val="333333"/>
          <w:spacing w:val="-30"/>
          <w:w w:val="105"/>
        </w:rPr>
        <w:t xml:space="preserve"> </w:t>
      </w:r>
      <w:r>
        <w:rPr>
          <w:color w:val="333333"/>
          <w:w w:val="105"/>
        </w:rPr>
        <w:t>同时配置时，他的优先级关系是</w:t>
      </w:r>
      <w:r>
        <w:rPr>
          <w:color w:val="333333"/>
          <w:w w:val="102"/>
        </w:rPr>
        <w:t xml:space="preserve"> </w:t>
      </w:r>
      <w:r>
        <w:rPr>
          <w:color w:val="333333"/>
          <w:w w:val="105"/>
        </w:rPr>
        <w:t>其中</w:t>
      </w:r>
      <w:r>
        <w:rPr>
          <w:color w:val="333333"/>
          <w:spacing w:val="-31"/>
          <w:w w:val="105"/>
        </w:rPr>
        <w:t xml:space="preserve"> </w:t>
      </w:r>
      <w:r>
        <w:rPr>
          <w:rFonts w:ascii="Calibri" w:hAnsi="Calibri" w:eastAsia="Calibri" w:cs="Calibri"/>
          <w:color w:val="333333"/>
          <w:w w:val="105"/>
        </w:rPr>
        <w:t>n</w:t>
      </w:r>
      <w:r>
        <w:rPr>
          <w:rFonts w:ascii="Calibri" w:hAnsi="Calibri" w:eastAsia="Calibri" w:cs="Calibri"/>
          <w:color w:val="333333"/>
          <w:spacing w:val="-17"/>
          <w:w w:val="105"/>
        </w:rPr>
        <w:t xml:space="preserve"> </w:t>
      </w:r>
      <w:r>
        <w:rPr>
          <w:color w:val="333333"/>
          <w:w w:val="105"/>
        </w:rPr>
        <w:t>的值越大，优先级越高。</w:t>
      </w:r>
    </w:p>
    <w:p>
      <w:pPr>
        <w:pStyle w:val="6"/>
        <w:spacing w:before="112" w:line="240" w:lineRule="auto"/>
        <w:ind w:right="6366"/>
        <w:jc w:val="left"/>
        <w:rPr>
          <w:rFonts w:ascii="Calibri" w:hAnsi="Calibri" w:eastAsia="Calibri" w:cs="Calibri"/>
        </w:rPr>
      </w:pPr>
      <w:r>
        <w:rPr>
          <w:color w:val="333333"/>
          <w:w w:val="115"/>
        </w:rPr>
        <w:t>修改：</w:t>
      </w:r>
      <w:r>
        <w:rPr>
          <w:rFonts w:ascii="Calibri" w:hAnsi="Calibri" w:eastAsia="Calibri" w:cs="Calibri"/>
          <w:color w:val="333333"/>
          <w:w w:val="115"/>
        </w:rPr>
        <w:t>service1.yaml</w:t>
      </w: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0" w:line="240" w:lineRule="auto"/>
        <w:rPr>
          <w:rFonts w:ascii="Calibri" w:hAnsi="Calibri" w:eastAsia="Calibri" w:cs="Calibri"/>
          <w:sz w:val="20"/>
          <w:szCs w:val="20"/>
        </w:rPr>
      </w:pPr>
    </w:p>
    <w:p>
      <w:pPr>
        <w:spacing w:before="1" w:line="240" w:lineRule="auto"/>
        <w:rPr>
          <w:rFonts w:ascii="Calibri" w:hAnsi="Calibri" w:eastAsia="Calibri" w:cs="Calibri"/>
          <w:sz w:val="23"/>
          <w:szCs w:val="23"/>
        </w:rPr>
      </w:pPr>
    </w:p>
    <w:p>
      <w:pPr>
        <w:pStyle w:val="6"/>
        <w:spacing w:line="306" w:lineRule="exact"/>
        <w:ind w:right="6366"/>
        <w:jc w:val="left"/>
      </w:pPr>
      <w:r>
        <w:rPr>
          <w:color w:val="333333"/>
          <w:w w:val="105"/>
        </w:rPr>
        <w:t>输出：</w:t>
      </w:r>
    </w:p>
    <w:p>
      <w:pPr>
        <w:spacing w:before="3" w:line="240" w:lineRule="auto"/>
        <w:rPr>
          <w:rFonts w:ascii="微软雅黑" w:hAnsi="微软雅黑" w:eastAsia="微软雅黑" w:cs="微软雅黑"/>
          <w:sz w:val="15"/>
          <w:szCs w:val="15"/>
        </w:rPr>
      </w:pPr>
    </w:p>
    <w:p>
      <w:pPr>
        <w:spacing w:line="49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9"/>
          <w:sz w:val="20"/>
          <w:szCs w:val="20"/>
        </w:rPr>
        <w:pict>
          <v:shape id="_x0000_s1505" o:spid="_x0000_s1505" o:spt="202" type="#_x0000_t202" style="height:24.65pt;width:489.15pt;" filled="f" stroked="t" coordsize="21600,21600">
            <v:path/>
            <v:fill on="f" focussize="0,0"/>
            <v:stroke weight="0.750314960629921pt" color="#DDDDDD" dashstyle="dash"/>
            <v:imagedata o:title=""/>
            <o:lock v:ext="edit"/>
            <v:textbox inset="0mm,0mm,0mm,0mm">
              <w:txbxContent>
                <w:p>
                  <w:pPr>
                    <w:spacing w:before="154"/>
                    <w:ind w:left="172" w:right="0" w:firstLine="0"/>
                    <w:jc w:val="left"/>
                    <w:rPr>
                      <w:rFonts w:ascii="Consolas" w:hAnsi="Consolas" w:eastAsia="Consolas" w:cs="Consolas"/>
                      <w:sz w:val="17"/>
                      <w:szCs w:val="17"/>
                    </w:rPr>
                  </w:pPr>
                  <w:r>
                    <w:rPr>
                      <w:rFonts w:ascii="Consolas" w:hAnsi="Consolas" w:eastAsia="Consolas" w:cs="Consolas"/>
                      <w:color w:val="333333"/>
                      <w:w w:val="103"/>
                      <w:sz w:val="17"/>
                      <w:szCs w:val="17"/>
                    </w:rPr>
                    <w:t>service2</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config</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aaa+25+beijing+1990‐1‐1+zhangsansanff</w:t>
                  </w:r>
                </w:p>
              </w:txbxContent>
            </v:textbox>
            <w10:wrap type="none"/>
            <w10:anchorlock/>
          </v:shape>
        </w:pict>
      </w:r>
    </w:p>
    <w:p>
      <w:pPr>
        <w:spacing w:before="12" w:line="240" w:lineRule="auto"/>
        <w:rPr>
          <w:rFonts w:ascii="微软雅黑" w:hAnsi="微软雅黑" w:eastAsia="微软雅黑" w:cs="微软雅黑"/>
          <w:sz w:val="11"/>
          <w:szCs w:val="11"/>
        </w:rPr>
      </w:pPr>
    </w:p>
    <w:p>
      <w:pPr>
        <w:pStyle w:val="6"/>
        <w:spacing w:line="307" w:lineRule="exact"/>
        <w:ind w:right="6366"/>
        <w:jc w:val="left"/>
      </w:pPr>
      <w:r>
        <w:rPr>
          <w:color w:val="333333"/>
          <w:w w:val="105"/>
        </w:rPr>
        <w:t>通过测试发现：</w:t>
      </w:r>
      <w:r>
        <w:rPr>
          <w:rFonts w:ascii="Calibri" w:hAnsi="Calibri" w:eastAsia="Calibri" w:cs="Calibri"/>
          <w:color w:val="333333"/>
          <w:w w:val="105"/>
        </w:rPr>
        <w:t>B</w:t>
      </w:r>
      <w:r>
        <w:rPr>
          <w:color w:val="333333"/>
          <w:w w:val="105"/>
        </w:rPr>
        <w:t>和</w:t>
      </w:r>
      <w:r>
        <w:rPr>
          <w:rFonts w:ascii="Calibri" w:hAnsi="Calibri" w:eastAsia="Calibri" w:cs="Calibri"/>
          <w:color w:val="333333"/>
          <w:w w:val="105"/>
        </w:rPr>
        <w:t>C</w:t>
      </w:r>
      <w:r>
        <w:rPr>
          <w:color w:val="333333"/>
          <w:w w:val="105"/>
        </w:rPr>
        <w:t>同时存在，</w:t>
      </w:r>
      <w:r>
        <w:rPr>
          <w:rFonts w:ascii="Calibri" w:hAnsi="Calibri" w:eastAsia="Calibri" w:cs="Calibri"/>
          <w:color w:val="333333"/>
          <w:w w:val="105"/>
        </w:rPr>
        <w:t>C</w:t>
      </w:r>
      <w:r>
        <w:rPr>
          <w:color w:val="333333"/>
          <w:w w:val="105"/>
        </w:rPr>
        <w:t>优先级高。</w:t>
      </w:r>
    </w:p>
    <w:p>
      <w:pPr>
        <w:spacing w:after="0" w:line="307" w:lineRule="exact"/>
        <w:jc w:val="left"/>
        <w:sectPr>
          <w:headerReference r:id="rId64" w:type="default"/>
          <w:pgSz w:w="11900" w:h="16820"/>
          <w:pgMar w:top="1600" w:right="0" w:bottom="820" w:left="0" w:header="0" w:footer="634" w:gutter="0"/>
          <w:cols w:space="720" w:num="1"/>
        </w:sectPr>
      </w:pPr>
    </w:p>
    <w:p>
      <w:pPr>
        <w:pStyle w:val="4"/>
        <w:spacing w:line="318" w:lineRule="exact"/>
        <w:ind w:right="6366"/>
        <w:jc w:val="left"/>
        <w:rPr>
          <w:rFonts w:ascii="微软雅黑" w:hAnsi="微软雅黑" w:eastAsia="微软雅黑" w:cs="微软雅黑"/>
          <w:b w:val="0"/>
          <w:bCs w:val="0"/>
        </w:rPr>
      </w:pPr>
      <w:r>
        <w:pict>
          <v:shape id="_x0000_s1506" o:spid="_x0000_s1506" o:spt="202" type="#_x0000_t202" style="position:absolute;left:0pt;margin-left:0pt;margin-top:798.25pt;height:42.75pt;width:59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507" o:spid="_x0000_s1507" o:spt="203" style="position:absolute;left:0pt;margin-left:0pt;margin-top:71.15pt;height:698.7pt;width:595pt;mso-position-horizontal-relative:page;mso-position-vertical-relative:page;z-index:-251651072;mso-width-relative:page;mso-height-relative:page;" coordorigin="0,1423" coordsize="11900,13974">
            <o:lock v:ext="edit"/>
            <v:group id="_x0000_s1508" o:spid="_x0000_s1508" o:spt="203" style="position:absolute;left:4569;top:5569;height:256;width:2071;" coordorigin="4569,5569" coordsize="2071,256">
              <o:lock v:ext="edit"/>
              <v:shape id="_x0000_s1509" o:spid="_x0000_s1509" style="position:absolute;left:4569;top:5569;height:256;width:2071;" filled="f" stroked="t" coordorigin="4569,5569" coordsize="2071,256" path="m4569,5787l4569,5607,4575,5584,4591,5572,6603,5569,6626,5575,6638,5590,6640,5787,6635,5810,6619,5822,4607,5824,4584,5819,4572,5803,4569,5787xe">
                <v:path arrowok="t"/>
                <v:fill on="f" focussize="0,0"/>
                <v:stroke weight="0.750314960629921pt" color="#DDDDDD"/>
                <v:imagedata o:title=""/>
                <o:lock v:ext="edit"/>
              </v:shape>
            </v:group>
            <v:group id="_x0000_s1510" o:spid="_x0000_s1510" o:spt="203" style="position:absolute;left:7826;top:5568;height:256;width:1291;" coordorigin="7826,5568" coordsize="1291,256">
              <o:lock v:ext="edit"/>
              <v:shape id="_x0000_s1511" o:spid="_x0000_s1511" style="position:absolute;left:7826;top:5568;height:256;width:1291;" filled="f" stroked="t" coordorigin="7826,5568" coordsize="1291,256" path="m7826,5785l7826,5605,7831,5582,7847,5570,9079,5568,9102,5573,9114,5589,9116,5785,9111,5808,9095,5821,7863,5823,7840,5818,7828,5802,7826,5785xe">
                <v:path arrowok="t"/>
                <v:fill on="f" focussize="0,0"/>
                <v:stroke weight="0.750314960629921pt" color="#DDDDDD"/>
                <v:imagedata o:title=""/>
                <o:lock v:ext="edit"/>
              </v:shape>
              <v:shape id="_x0000_s1512" o:spid="_x0000_s1512" o:spt="75" type="#_x0000_t75" style="position:absolute;left:1050;top:12076;height:2715;width:9799;" filled="f" stroked="f" coordsize="21600,21600">
                <v:path/>
                <v:fill on="f" focussize="0,0"/>
                <v:stroke on="f"/>
                <v:imagedata r:id="rId111" o:title=""/>
                <o:lock v:ext="edit" aspectratio="t"/>
              </v:shape>
              <v:shape id="_x0000_s1513" o:spid="_x0000_s1513" o:spt="75" type="#_x0000_t75" style="position:absolute;left:0;top:1423;height:13974;width:11900;" filled="f" stroked="f" coordsize="21600,21600">
                <v:path/>
                <v:fill on="f" focussize="0,0"/>
                <v:stroke on="f"/>
                <v:imagedata r:id="rId70" o:title=""/>
                <o:lock v:ext="edit" aspectratio="t"/>
              </v:shape>
            </v:group>
          </v:group>
        </w:pict>
      </w:r>
      <w:bookmarkStart w:id="50" w:name="5.2.8 完全关闭配置"/>
      <w:bookmarkEnd w:id="50"/>
      <w:r>
        <w:rPr>
          <w:b/>
          <w:bCs/>
          <w:color w:val="333333"/>
          <w:w w:val="95"/>
        </w:rPr>
        <w:t>5.2.8</w:t>
      </w:r>
      <w:r>
        <w:rPr>
          <w:b/>
          <w:bCs/>
          <w:color w:val="333333"/>
          <w:spacing w:val="30"/>
          <w:w w:val="95"/>
        </w:rPr>
        <w:t xml:space="preserve"> </w:t>
      </w:r>
      <w:r>
        <w:rPr>
          <w:rFonts w:ascii="微软雅黑" w:hAnsi="微软雅黑" w:eastAsia="微软雅黑" w:cs="微软雅黑"/>
          <w:color w:val="333333"/>
          <w:w w:val="95"/>
        </w:rPr>
        <w:t>完全关闭配置</w:t>
      </w:r>
    </w:p>
    <w:p>
      <w:pPr>
        <w:pStyle w:val="6"/>
        <w:spacing w:before="142" w:line="240" w:lineRule="auto"/>
        <w:ind w:right="699"/>
        <w:jc w:val="left"/>
        <w:rPr>
          <w:rFonts w:ascii="Calibri" w:hAnsi="Calibri" w:eastAsia="Calibri" w:cs="Calibri"/>
        </w:rPr>
      </w:pPr>
      <w:r>
        <w:rPr>
          <w:color w:val="333333"/>
          <w:w w:val="115"/>
        </w:rPr>
        <w:t>通过设置</w:t>
      </w:r>
      <w:r>
        <w:rPr>
          <w:color w:val="333333"/>
          <w:spacing w:val="-20"/>
          <w:w w:val="115"/>
        </w:rPr>
        <w:t xml:space="preserve"> </w:t>
      </w:r>
      <w:r>
        <w:rPr>
          <w:rFonts w:ascii="Calibri" w:hAnsi="Calibri" w:eastAsia="Calibri" w:cs="Calibri"/>
          <w:color w:val="333333"/>
          <w:w w:val="115"/>
        </w:rPr>
        <w:t>spring.cloud.nacos.conﬁg.enabled</w:t>
      </w:r>
      <w:r>
        <w:rPr>
          <w:rFonts w:ascii="Calibri" w:hAnsi="Calibri" w:eastAsia="Calibri" w:cs="Calibri"/>
          <w:color w:val="333333"/>
          <w:spacing w:val="-5"/>
          <w:w w:val="115"/>
        </w:rPr>
        <w:t xml:space="preserve"> </w:t>
      </w:r>
      <w:r>
        <w:rPr>
          <w:rFonts w:ascii="Calibri" w:hAnsi="Calibri" w:eastAsia="Calibri" w:cs="Calibri"/>
          <w:color w:val="333333"/>
          <w:w w:val="115"/>
        </w:rPr>
        <w:t>=</w:t>
      </w:r>
      <w:r>
        <w:rPr>
          <w:rFonts w:ascii="Calibri" w:hAnsi="Calibri" w:eastAsia="Calibri" w:cs="Calibri"/>
          <w:color w:val="333333"/>
          <w:spacing w:val="-5"/>
          <w:w w:val="115"/>
        </w:rPr>
        <w:t xml:space="preserve"> </w:t>
      </w:r>
      <w:r>
        <w:rPr>
          <w:rFonts w:ascii="Calibri" w:hAnsi="Calibri" w:eastAsia="Calibri" w:cs="Calibri"/>
          <w:color w:val="333333"/>
          <w:w w:val="115"/>
        </w:rPr>
        <w:t>false</w:t>
      </w:r>
      <w:r>
        <w:rPr>
          <w:rFonts w:ascii="Calibri" w:hAnsi="Calibri" w:eastAsia="Calibri" w:cs="Calibri"/>
          <w:color w:val="333333"/>
          <w:spacing w:val="-5"/>
          <w:w w:val="115"/>
        </w:rPr>
        <w:t xml:space="preserve"> </w:t>
      </w:r>
      <w:r>
        <w:rPr>
          <w:color w:val="333333"/>
          <w:w w:val="115"/>
        </w:rPr>
        <w:t>来完全关闭</w:t>
      </w:r>
      <w:r>
        <w:rPr>
          <w:color w:val="333333"/>
          <w:spacing w:val="-20"/>
          <w:w w:val="115"/>
        </w:rPr>
        <w:t xml:space="preserve"> </w:t>
      </w:r>
      <w:r>
        <w:rPr>
          <w:rFonts w:ascii="Calibri" w:hAnsi="Calibri" w:eastAsia="Calibri" w:cs="Calibri"/>
          <w:color w:val="333333"/>
          <w:w w:val="115"/>
        </w:rPr>
        <w:t>Spring</w:t>
      </w:r>
      <w:r>
        <w:rPr>
          <w:rFonts w:ascii="Calibri" w:hAnsi="Calibri" w:eastAsia="Calibri" w:cs="Calibri"/>
          <w:color w:val="333333"/>
          <w:spacing w:val="-5"/>
          <w:w w:val="115"/>
        </w:rPr>
        <w:t xml:space="preserve"> </w:t>
      </w:r>
      <w:r>
        <w:rPr>
          <w:rFonts w:ascii="Calibri" w:hAnsi="Calibri" w:eastAsia="Calibri" w:cs="Calibri"/>
          <w:color w:val="333333"/>
          <w:w w:val="115"/>
        </w:rPr>
        <w:t>Cloud</w:t>
      </w:r>
      <w:r>
        <w:rPr>
          <w:rFonts w:ascii="Calibri" w:hAnsi="Calibri" w:eastAsia="Calibri" w:cs="Calibri"/>
          <w:color w:val="333333"/>
          <w:spacing w:val="-5"/>
          <w:w w:val="115"/>
        </w:rPr>
        <w:t xml:space="preserve"> </w:t>
      </w:r>
      <w:r>
        <w:rPr>
          <w:rFonts w:ascii="Calibri" w:hAnsi="Calibri" w:eastAsia="Calibri" w:cs="Calibri"/>
          <w:color w:val="333333"/>
          <w:w w:val="115"/>
        </w:rPr>
        <w:t>Nacos</w:t>
      </w:r>
      <w:r>
        <w:rPr>
          <w:rFonts w:ascii="Calibri" w:hAnsi="Calibri" w:eastAsia="Calibri" w:cs="Calibri"/>
          <w:color w:val="333333"/>
          <w:spacing w:val="-5"/>
          <w:w w:val="115"/>
        </w:rPr>
        <w:t xml:space="preserve"> </w:t>
      </w:r>
      <w:r>
        <w:rPr>
          <w:rFonts w:ascii="Calibri" w:hAnsi="Calibri" w:eastAsia="Calibri" w:cs="Calibri"/>
          <w:color w:val="333333"/>
          <w:w w:val="115"/>
        </w:rPr>
        <w:t>Conﬁg</w:t>
      </w:r>
    </w:p>
    <w:p>
      <w:pPr>
        <w:spacing w:before="0" w:line="240" w:lineRule="auto"/>
        <w:rPr>
          <w:rFonts w:ascii="Calibri" w:hAnsi="Calibri" w:eastAsia="Calibri" w:cs="Calibri"/>
          <w:sz w:val="20"/>
          <w:szCs w:val="20"/>
        </w:rPr>
      </w:pPr>
    </w:p>
    <w:p>
      <w:pPr>
        <w:spacing w:before="10" w:line="240" w:lineRule="auto"/>
        <w:rPr>
          <w:rFonts w:ascii="Calibri" w:hAnsi="Calibri" w:eastAsia="Calibri" w:cs="Calibri"/>
          <w:sz w:val="25"/>
          <w:szCs w:val="25"/>
        </w:rPr>
      </w:pPr>
    </w:p>
    <w:p>
      <w:pPr>
        <w:pStyle w:val="3"/>
        <w:spacing w:line="240" w:lineRule="auto"/>
        <w:ind w:right="6366"/>
        <w:jc w:val="left"/>
        <w:rPr>
          <w:rFonts w:ascii="微软雅黑" w:hAnsi="微软雅黑" w:eastAsia="微软雅黑" w:cs="微软雅黑"/>
          <w:b w:val="0"/>
          <w:bCs w:val="0"/>
        </w:rPr>
      </w:pPr>
      <w:bookmarkStart w:id="51" w:name="5.3 Nacos集群部署"/>
      <w:bookmarkEnd w:id="51"/>
      <w:r>
        <w:rPr>
          <w:b/>
          <w:bCs/>
          <w:color w:val="333333"/>
          <w:w w:val="95"/>
        </w:rPr>
        <w:t>5.3</w:t>
      </w:r>
      <w:r>
        <w:rPr>
          <w:b/>
          <w:bCs/>
          <w:color w:val="333333"/>
          <w:spacing w:val="-47"/>
          <w:w w:val="95"/>
        </w:rPr>
        <w:t xml:space="preserve"> </w:t>
      </w:r>
      <w:r>
        <w:rPr>
          <w:b/>
          <w:bCs/>
          <w:color w:val="333333"/>
          <w:w w:val="95"/>
        </w:rPr>
        <w:t>Nacos</w:t>
      </w:r>
      <w:r>
        <w:rPr>
          <w:rFonts w:ascii="微软雅黑" w:hAnsi="微软雅黑" w:eastAsia="微软雅黑" w:cs="微软雅黑"/>
          <w:color w:val="333333"/>
          <w:w w:val="95"/>
        </w:rPr>
        <w:t>集群部署</w:t>
      </w:r>
    </w:p>
    <w:p>
      <w:pPr>
        <w:pStyle w:val="4"/>
        <w:spacing w:before="98" w:line="240" w:lineRule="auto"/>
        <w:ind w:right="6366"/>
        <w:jc w:val="left"/>
        <w:rPr>
          <w:rFonts w:ascii="微软雅黑" w:hAnsi="微软雅黑" w:eastAsia="微软雅黑" w:cs="微软雅黑"/>
          <w:b w:val="0"/>
          <w:bCs w:val="0"/>
        </w:rPr>
      </w:pPr>
      <w:bookmarkStart w:id="52" w:name="5.3.1 集群部署"/>
      <w:bookmarkEnd w:id="52"/>
      <w:r>
        <w:rPr>
          <w:b/>
          <w:bCs/>
          <w:color w:val="333333"/>
          <w:w w:val="95"/>
        </w:rPr>
        <w:t>5.3.1</w:t>
      </w:r>
      <w:r>
        <w:rPr>
          <w:b/>
          <w:bCs/>
          <w:color w:val="333333"/>
          <w:spacing w:val="-2"/>
          <w:w w:val="95"/>
        </w:rPr>
        <w:t xml:space="preserve"> </w:t>
      </w:r>
      <w:r>
        <w:rPr>
          <w:rFonts w:ascii="微软雅黑" w:hAnsi="微软雅黑" w:eastAsia="微软雅黑" w:cs="微软雅黑"/>
          <w:color w:val="333333"/>
          <w:w w:val="95"/>
        </w:rPr>
        <w:t>集群部署</w:t>
      </w:r>
    </w:p>
    <w:p>
      <w:pPr>
        <w:pStyle w:val="6"/>
        <w:spacing w:before="142" w:line="240" w:lineRule="auto"/>
        <w:ind w:right="6366"/>
        <w:jc w:val="left"/>
      </w:pPr>
      <w:r>
        <w:rPr>
          <w:rFonts w:ascii="Calibri" w:hAnsi="Calibri" w:eastAsia="Calibri" w:cs="Calibri"/>
          <w:color w:val="333333"/>
          <w:w w:val="110"/>
        </w:rPr>
        <w:t>3</w:t>
      </w:r>
      <w:r>
        <w:rPr>
          <w:color w:val="333333"/>
          <w:w w:val="110"/>
        </w:rPr>
        <w:t>个或</w:t>
      </w:r>
      <w:r>
        <w:rPr>
          <w:rFonts w:ascii="Calibri" w:hAnsi="Calibri" w:eastAsia="Calibri" w:cs="Calibri"/>
          <w:color w:val="333333"/>
          <w:w w:val="110"/>
        </w:rPr>
        <w:t>3</w:t>
      </w:r>
      <w:r>
        <w:rPr>
          <w:color w:val="333333"/>
          <w:w w:val="110"/>
        </w:rPr>
        <w:t>个以上</w:t>
      </w:r>
      <w:r>
        <w:rPr>
          <w:rFonts w:ascii="Calibri" w:hAnsi="Calibri" w:eastAsia="Calibri" w:cs="Calibri"/>
          <w:color w:val="333333"/>
          <w:w w:val="110"/>
        </w:rPr>
        <w:t>Nacos</w:t>
      </w:r>
      <w:r>
        <w:rPr>
          <w:color w:val="333333"/>
          <w:w w:val="110"/>
        </w:rPr>
        <w:t>节点才能构成集群</w:t>
      </w:r>
    </w:p>
    <w:p>
      <w:pPr>
        <w:pStyle w:val="6"/>
        <w:spacing w:before="135" w:line="328" w:lineRule="auto"/>
        <w:ind w:left="1097" w:right="1622" w:hanging="51"/>
        <w:jc w:val="left"/>
        <w:rPr>
          <w:rFonts w:ascii="Calibri" w:hAnsi="Calibri" w:eastAsia="Calibri" w:cs="Calibri"/>
        </w:rPr>
      </w:pPr>
      <w:r>
        <w:rPr>
          <w:color w:val="333333"/>
          <w:w w:val="110"/>
        </w:rPr>
        <w:t>（</w:t>
      </w:r>
      <w:r>
        <w:rPr>
          <w:rFonts w:ascii="Calibri" w:hAnsi="Calibri" w:eastAsia="Calibri" w:cs="Calibri"/>
          <w:color w:val="333333"/>
          <w:w w:val="110"/>
        </w:rPr>
        <w:t>1</w:t>
      </w:r>
      <w:r>
        <w:rPr>
          <w:color w:val="333333"/>
          <w:w w:val="110"/>
        </w:rPr>
        <w:t>）安装</w:t>
      </w:r>
      <w:r>
        <w:rPr>
          <w:rFonts w:ascii="Calibri" w:hAnsi="Calibri" w:eastAsia="Calibri" w:cs="Calibri"/>
          <w:color w:val="333333"/>
          <w:w w:val="110"/>
        </w:rPr>
        <w:t>3</w:t>
      </w:r>
      <w:r>
        <w:rPr>
          <w:color w:val="333333"/>
          <w:w w:val="110"/>
        </w:rPr>
        <w:t>个以上</w:t>
      </w:r>
      <w:r>
        <w:rPr>
          <w:rFonts w:ascii="Calibri" w:hAnsi="Calibri" w:eastAsia="Calibri" w:cs="Calibri"/>
          <w:color w:val="333333"/>
          <w:w w:val="110"/>
        </w:rPr>
        <w:t>Nacos</w:t>
      </w:r>
      <w:r>
        <w:rPr>
          <w:rFonts w:ascii="Calibri" w:hAnsi="Calibri" w:eastAsia="Calibri" w:cs="Calibri"/>
          <w:color w:val="333333"/>
          <w:w w:val="125"/>
        </w:rPr>
        <w:t xml:space="preserve"> </w:t>
      </w:r>
      <w:r>
        <w:rPr>
          <w:color w:val="333333"/>
          <w:w w:val="105"/>
        </w:rPr>
        <w:t>我们可以复制之前已经解压好的</w:t>
      </w:r>
      <w:r>
        <w:rPr>
          <w:rFonts w:ascii="Calibri" w:hAnsi="Calibri" w:eastAsia="Calibri" w:cs="Calibri"/>
          <w:color w:val="333333"/>
          <w:w w:val="105"/>
        </w:rPr>
        <w:t>nacos</w:t>
      </w:r>
      <w:r>
        <w:rPr>
          <w:color w:val="333333"/>
          <w:w w:val="105"/>
        </w:rPr>
        <w:t>文件夹，分别命名为</w:t>
      </w:r>
      <w:r>
        <w:rPr>
          <w:rFonts w:ascii="Calibri" w:hAnsi="Calibri" w:eastAsia="Calibri" w:cs="Calibri"/>
          <w:color w:val="333333"/>
          <w:w w:val="105"/>
        </w:rPr>
        <w:t>nacos</w:t>
      </w:r>
      <w:r>
        <w:rPr>
          <w:color w:val="333333"/>
          <w:w w:val="105"/>
        </w:rPr>
        <w:t>、</w:t>
      </w:r>
      <w:r>
        <w:rPr>
          <w:rFonts w:ascii="Calibri" w:hAnsi="Calibri" w:eastAsia="Calibri" w:cs="Calibri"/>
          <w:color w:val="333333"/>
          <w:w w:val="105"/>
        </w:rPr>
        <w:t>nacos1</w:t>
      </w:r>
      <w:r>
        <w:rPr>
          <w:color w:val="333333"/>
          <w:w w:val="105"/>
        </w:rPr>
        <w:t>、</w:t>
      </w:r>
      <w:r>
        <w:rPr>
          <w:rFonts w:ascii="Calibri" w:hAnsi="Calibri" w:eastAsia="Calibri" w:cs="Calibri"/>
          <w:color w:val="333333"/>
          <w:w w:val="105"/>
        </w:rPr>
        <w:t>nacos2</w:t>
      </w:r>
    </w:p>
    <w:p>
      <w:pPr>
        <w:pStyle w:val="6"/>
        <w:spacing w:before="42" w:line="240" w:lineRule="auto"/>
        <w:ind w:right="6366"/>
        <w:jc w:val="left"/>
      </w:pPr>
      <w:r>
        <w:rPr>
          <w:color w:val="333333"/>
          <w:w w:val="105"/>
        </w:rPr>
        <w:t>（</w:t>
      </w:r>
      <w:r>
        <w:rPr>
          <w:rFonts w:ascii="Calibri" w:hAnsi="Calibri" w:eastAsia="Calibri" w:cs="Calibri"/>
          <w:color w:val="333333"/>
          <w:w w:val="105"/>
        </w:rPr>
        <w:t>2</w:t>
      </w:r>
      <w:r>
        <w:rPr>
          <w:color w:val="333333"/>
          <w:w w:val="105"/>
        </w:rPr>
        <w:t>）配置集群配置文件</w:t>
      </w:r>
    </w:p>
    <w:p>
      <w:pPr>
        <w:spacing w:before="120" w:line="313" w:lineRule="exact"/>
        <w:ind w:left="1097" w:right="699" w:firstLine="0"/>
        <w:jc w:val="left"/>
        <w:rPr>
          <w:rFonts w:ascii="微软雅黑" w:hAnsi="微软雅黑" w:eastAsia="微软雅黑" w:cs="微软雅黑"/>
          <w:sz w:val="19"/>
          <w:szCs w:val="19"/>
        </w:rPr>
      </w:pPr>
      <w:r>
        <w:rPr>
          <w:rFonts w:ascii="微软雅黑" w:hAnsi="微软雅黑" w:eastAsia="微软雅黑" w:cs="微软雅黑"/>
          <w:color w:val="333333"/>
          <w:w w:val="105"/>
          <w:sz w:val="19"/>
          <w:szCs w:val="19"/>
        </w:rPr>
        <w:t>在所有</w:t>
      </w:r>
      <w:r>
        <w:rPr>
          <w:rFonts w:ascii="Calibri" w:hAnsi="Calibri" w:eastAsia="Calibri" w:cs="Calibri"/>
          <w:color w:val="333333"/>
          <w:w w:val="105"/>
          <w:sz w:val="19"/>
          <w:szCs w:val="19"/>
        </w:rPr>
        <w:t>nacos</w:t>
      </w:r>
      <w:r>
        <w:rPr>
          <w:rFonts w:ascii="微软雅黑" w:hAnsi="微软雅黑" w:eastAsia="微软雅黑" w:cs="微软雅黑"/>
          <w:color w:val="333333"/>
          <w:w w:val="105"/>
          <w:sz w:val="19"/>
          <w:szCs w:val="19"/>
        </w:rPr>
        <w:t>目录的</w:t>
      </w:r>
      <w:r>
        <w:rPr>
          <w:rFonts w:ascii="Calibri" w:hAnsi="Calibri" w:eastAsia="Calibri" w:cs="Calibri"/>
          <w:color w:val="333333"/>
          <w:w w:val="105"/>
          <w:sz w:val="19"/>
          <w:szCs w:val="19"/>
        </w:rPr>
        <w:t>conf</w:t>
      </w:r>
      <w:r>
        <w:rPr>
          <w:rFonts w:ascii="微软雅黑" w:hAnsi="微软雅黑" w:eastAsia="微软雅黑" w:cs="微软雅黑"/>
          <w:color w:val="333333"/>
          <w:w w:val="105"/>
          <w:sz w:val="19"/>
          <w:szCs w:val="19"/>
        </w:rPr>
        <w:t>目录下，有文件</w:t>
      </w:r>
      <w:r>
        <w:rPr>
          <w:rFonts w:ascii="微软雅黑" w:hAnsi="微软雅黑" w:eastAsia="微软雅黑" w:cs="微软雅黑"/>
          <w:color w:val="333333"/>
          <w:spacing w:val="-2"/>
          <w:w w:val="105"/>
          <w:sz w:val="19"/>
          <w:szCs w:val="19"/>
        </w:rPr>
        <w:t xml:space="preserve"> </w:t>
      </w:r>
      <w:r>
        <w:rPr>
          <w:rFonts w:ascii="Consolas" w:hAnsi="Consolas" w:eastAsia="Consolas" w:cs="Consolas"/>
          <w:color w:val="333333"/>
          <w:w w:val="105"/>
          <w:sz w:val="17"/>
          <w:szCs w:val="17"/>
        </w:rPr>
        <w:t>cluster.conf.example</w:t>
      </w:r>
      <w:r>
        <w:rPr>
          <w:rFonts w:ascii="Consolas" w:hAnsi="Consolas" w:eastAsia="Consolas" w:cs="Consolas"/>
          <w:color w:val="333333"/>
          <w:spacing w:val="-41"/>
          <w:w w:val="105"/>
          <w:sz w:val="17"/>
          <w:szCs w:val="17"/>
        </w:rPr>
        <w:t xml:space="preserve"> </w:t>
      </w:r>
      <w:r>
        <w:rPr>
          <w:rFonts w:ascii="微软雅黑" w:hAnsi="微软雅黑" w:eastAsia="微软雅黑" w:cs="微软雅黑"/>
          <w:color w:val="333333"/>
          <w:w w:val="105"/>
          <w:sz w:val="19"/>
          <w:szCs w:val="19"/>
        </w:rPr>
        <w:t>，将其命名为</w:t>
      </w:r>
      <w:r>
        <w:rPr>
          <w:rFonts w:ascii="微软雅黑" w:hAnsi="微软雅黑" w:eastAsia="微软雅黑" w:cs="微软雅黑"/>
          <w:color w:val="333333"/>
          <w:spacing w:val="-2"/>
          <w:w w:val="105"/>
          <w:sz w:val="19"/>
          <w:szCs w:val="19"/>
        </w:rPr>
        <w:t xml:space="preserve"> </w:t>
      </w:r>
      <w:r>
        <w:rPr>
          <w:rFonts w:ascii="Consolas" w:hAnsi="Consolas" w:eastAsia="Consolas" w:cs="Consolas"/>
          <w:color w:val="333333"/>
          <w:w w:val="105"/>
          <w:sz w:val="17"/>
          <w:szCs w:val="17"/>
        </w:rPr>
        <w:t>cluster.conf</w:t>
      </w:r>
      <w:r>
        <w:rPr>
          <w:rFonts w:ascii="Consolas" w:hAnsi="Consolas" w:eastAsia="Consolas" w:cs="Consolas"/>
          <w:color w:val="333333"/>
          <w:spacing w:val="-41"/>
          <w:w w:val="105"/>
          <w:sz w:val="17"/>
          <w:szCs w:val="17"/>
        </w:rPr>
        <w:t xml:space="preserve"> </w:t>
      </w:r>
      <w:r>
        <w:rPr>
          <w:rFonts w:ascii="微软雅黑" w:hAnsi="微软雅黑" w:eastAsia="微软雅黑" w:cs="微软雅黑"/>
          <w:color w:val="333333"/>
          <w:w w:val="105"/>
          <w:sz w:val="19"/>
          <w:szCs w:val="19"/>
        </w:rPr>
        <w:t>，并将每行配置成</w:t>
      </w:r>
    </w:p>
    <w:p>
      <w:pPr>
        <w:pStyle w:val="6"/>
        <w:spacing w:line="313" w:lineRule="exact"/>
        <w:ind w:right="6366"/>
        <w:jc w:val="left"/>
      </w:pPr>
      <w:r>
        <w:rPr>
          <w:rFonts w:ascii="Calibri" w:hAnsi="Calibri" w:eastAsia="Calibri" w:cs="Calibri"/>
          <w:color w:val="333333"/>
          <w:w w:val="110"/>
        </w:rPr>
        <w:t>ip:port</w:t>
      </w:r>
      <w:r>
        <w:rPr>
          <w:color w:val="333333"/>
          <w:w w:val="110"/>
        </w:rPr>
        <w:t>。（请配置</w:t>
      </w:r>
      <w:r>
        <w:rPr>
          <w:rFonts w:ascii="Calibri" w:hAnsi="Calibri" w:eastAsia="Calibri" w:cs="Calibri"/>
          <w:color w:val="333333"/>
          <w:w w:val="110"/>
        </w:rPr>
        <w:t>3</w:t>
      </w:r>
      <w:r>
        <w:rPr>
          <w:color w:val="333333"/>
          <w:w w:val="110"/>
        </w:rPr>
        <w:t>个或</w:t>
      </w:r>
      <w:r>
        <w:rPr>
          <w:rFonts w:ascii="Calibri" w:hAnsi="Calibri" w:eastAsia="Calibri" w:cs="Calibri"/>
          <w:color w:val="333333"/>
          <w:w w:val="110"/>
        </w:rPr>
        <w:t>3</w:t>
      </w:r>
      <w:r>
        <w:rPr>
          <w:color w:val="333333"/>
          <w:w w:val="110"/>
        </w:rPr>
        <w:t>个以上节点）</w:t>
      </w:r>
    </w:p>
    <w:p>
      <w:pPr>
        <w:spacing w:before="16" w:line="240" w:lineRule="auto"/>
        <w:rPr>
          <w:rFonts w:ascii="微软雅黑" w:hAnsi="微软雅黑" w:eastAsia="微软雅黑" w:cs="微软雅黑"/>
          <w:sz w:val="14"/>
          <w:szCs w:val="14"/>
        </w:rPr>
      </w:pPr>
    </w:p>
    <w:p>
      <w:pPr>
        <w:spacing w:line="130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25"/>
          <w:sz w:val="20"/>
          <w:szCs w:val="20"/>
        </w:rPr>
        <w:pict>
          <v:shape id="_x0000_s1514" o:spid="_x0000_s1514" o:spt="202" type="#_x0000_t202" style="height:65.2pt;width:489.15pt;" filled="f" stroked="t" coordsize="21600,21600">
            <v:path/>
            <v:fill on="f" focussize="0,0"/>
            <v:stroke weight="0.750314960629921pt" color="#DDDDDD" dashstyle="dash"/>
            <v:imagedata o:title=""/>
            <o:lock v:ext="edit"/>
            <v:textbox inset="0mm,0mm,0mm,0mm">
              <w:txbxContent>
                <w:p>
                  <w:pPr>
                    <w:spacing w:before="157" w:line="326" w:lineRule="auto"/>
                    <w:ind w:left="172" w:right="8242" w:firstLine="0"/>
                    <w:jc w:val="left"/>
                    <w:rPr>
                      <w:rFonts w:ascii="Consolas" w:hAnsi="Consolas" w:eastAsia="Consolas" w:cs="Consolas"/>
                      <w:sz w:val="17"/>
                      <w:szCs w:val="17"/>
                    </w:rPr>
                  </w:pPr>
                  <w:r>
                    <w:rPr>
                      <w:rFonts w:ascii="Consolas"/>
                      <w:color w:val="333333"/>
                      <w:w w:val="103"/>
                      <w:sz w:val="17"/>
                    </w:rPr>
                    <w:t>#</w:t>
                  </w:r>
                  <w:r>
                    <w:rPr>
                      <w:rFonts w:ascii="Consolas"/>
                      <w:color w:val="333333"/>
                      <w:spacing w:val="3"/>
                      <w:sz w:val="17"/>
                    </w:rPr>
                    <w:t xml:space="preserve"> </w:t>
                  </w:r>
                  <w:r>
                    <w:rPr>
                      <w:rFonts w:ascii="Consolas"/>
                      <w:color w:val="333333"/>
                      <w:w w:val="103"/>
                      <w:sz w:val="17"/>
                    </w:rPr>
                    <w:t>ip:port 127.0.0.1:8848</w:t>
                  </w:r>
                </w:p>
                <w:p>
                  <w:pPr>
                    <w:spacing w:before="0" w:line="198" w:lineRule="exact"/>
                    <w:ind w:left="172" w:right="0" w:firstLine="0"/>
                    <w:jc w:val="left"/>
                    <w:rPr>
                      <w:rFonts w:ascii="Consolas" w:hAnsi="Consolas" w:eastAsia="Consolas" w:cs="Consolas"/>
                      <w:sz w:val="17"/>
                      <w:szCs w:val="17"/>
                    </w:rPr>
                  </w:pPr>
                  <w:r>
                    <w:rPr>
                      <w:rFonts w:ascii="Consolas"/>
                      <w:color w:val="333333"/>
                      <w:w w:val="103"/>
                      <w:sz w:val="17"/>
                    </w:rPr>
                    <w:t>127.0.0.1:8849</w:t>
                  </w:r>
                </w:p>
                <w:p>
                  <w:pPr>
                    <w:spacing w:before="71"/>
                    <w:ind w:left="172" w:right="0" w:firstLine="0"/>
                    <w:jc w:val="left"/>
                    <w:rPr>
                      <w:rFonts w:ascii="Consolas" w:hAnsi="Consolas" w:eastAsia="Consolas" w:cs="Consolas"/>
                      <w:sz w:val="17"/>
                      <w:szCs w:val="17"/>
                    </w:rPr>
                  </w:pPr>
                  <w:r>
                    <w:rPr>
                      <w:rFonts w:ascii="Consolas"/>
                      <w:color w:val="333333"/>
                      <w:w w:val="103"/>
                      <w:sz w:val="17"/>
                    </w:rPr>
                    <w:t>127.0.0.1:8850</w:t>
                  </w:r>
                </w:p>
              </w:txbxContent>
            </v:textbox>
            <w10:wrap type="none"/>
            <w10:anchorlock/>
          </v:shape>
        </w:pict>
      </w:r>
    </w:p>
    <w:p>
      <w:pPr>
        <w:spacing w:before="13" w:line="240" w:lineRule="auto"/>
        <w:rPr>
          <w:rFonts w:ascii="微软雅黑" w:hAnsi="微软雅黑" w:eastAsia="微软雅黑" w:cs="微软雅黑"/>
          <w:sz w:val="11"/>
          <w:szCs w:val="11"/>
        </w:rPr>
      </w:pPr>
    </w:p>
    <w:p>
      <w:pPr>
        <w:pStyle w:val="6"/>
        <w:spacing w:line="307" w:lineRule="exact"/>
        <w:ind w:right="699"/>
        <w:jc w:val="left"/>
      </w:pPr>
      <w:r>
        <w:rPr>
          <w:color w:val="333333"/>
          <w:w w:val="110"/>
        </w:rPr>
        <w:t>由于是单机演示，需要更改</w:t>
      </w:r>
      <w:r>
        <w:rPr>
          <w:rFonts w:ascii="Calibri" w:hAnsi="Calibri" w:eastAsia="Calibri" w:cs="Calibri"/>
          <w:color w:val="333333"/>
          <w:w w:val="110"/>
        </w:rPr>
        <w:t>nacos/</w:t>
      </w:r>
      <w:r>
        <w:rPr>
          <w:color w:val="333333"/>
          <w:w w:val="110"/>
        </w:rPr>
        <w:t>的</w:t>
      </w:r>
      <w:r>
        <w:rPr>
          <w:rFonts w:ascii="Calibri" w:hAnsi="Calibri" w:eastAsia="Calibri" w:cs="Calibri"/>
          <w:color w:val="333333"/>
          <w:w w:val="110"/>
        </w:rPr>
        <w:t>conf</w:t>
      </w:r>
      <w:r>
        <w:rPr>
          <w:color w:val="333333"/>
          <w:w w:val="110"/>
        </w:rPr>
        <w:t>目录下</w:t>
      </w:r>
      <w:r>
        <w:rPr>
          <w:rFonts w:ascii="Calibri" w:hAnsi="Calibri" w:eastAsia="Calibri" w:cs="Calibri"/>
          <w:color w:val="333333"/>
          <w:w w:val="110"/>
        </w:rPr>
        <w:t>application.properties</w:t>
      </w:r>
      <w:r>
        <w:rPr>
          <w:color w:val="333333"/>
          <w:w w:val="110"/>
        </w:rPr>
        <w:t>中</w:t>
      </w:r>
      <w:r>
        <w:rPr>
          <w:rFonts w:ascii="Calibri" w:hAnsi="Calibri" w:eastAsia="Calibri" w:cs="Calibri"/>
          <w:color w:val="333333"/>
          <w:w w:val="110"/>
        </w:rPr>
        <w:t>server.port</w:t>
      </w:r>
      <w:r>
        <w:rPr>
          <w:color w:val="333333"/>
          <w:w w:val="110"/>
        </w:rPr>
        <w:t>，防止端口冲突。</w:t>
      </w:r>
    </w:p>
    <w:p>
      <w:pPr>
        <w:pStyle w:val="6"/>
        <w:spacing w:before="120" w:line="338" w:lineRule="auto"/>
        <w:ind w:right="3090"/>
        <w:jc w:val="left"/>
      </w:pPr>
      <w:r>
        <w:rPr>
          <w:color w:val="333333"/>
          <w:spacing w:val="-1"/>
          <w:w w:val="105"/>
        </w:rPr>
        <w:t>如果服务器有多个</w:t>
      </w:r>
      <w:r>
        <w:rPr>
          <w:rFonts w:ascii="Calibri" w:hAnsi="Calibri" w:eastAsia="Calibri" w:cs="Calibri"/>
          <w:color w:val="333333"/>
          <w:spacing w:val="-1"/>
          <w:w w:val="105"/>
        </w:rPr>
        <w:t>ip</w:t>
      </w:r>
      <w:r>
        <w:rPr>
          <w:color w:val="333333"/>
          <w:spacing w:val="-1"/>
          <w:w w:val="105"/>
        </w:rPr>
        <w:t>也要指定具体的</w:t>
      </w:r>
      <w:r>
        <w:rPr>
          <w:rFonts w:ascii="Calibri" w:hAnsi="Calibri" w:eastAsia="Calibri" w:cs="Calibri"/>
          <w:color w:val="333333"/>
          <w:spacing w:val="-1"/>
          <w:w w:val="105"/>
        </w:rPr>
        <w:t>ip</w:t>
      </w:r>
      <w:r>
        <w:rPr>
          <w:color w:val="333333"/>
          <w:spacing w:val="-1"/>
          <w:w w:val="105"/>
        </w:rPr>
        <w:t>地址，如：</w:t>
      </w:r>
      <w:r>
        <w:rPr>
          <w:rFonts w:ascii="Calibri" w:hAnsi="Calibri" w:eastAsia="Calibri" w:cs="Calibri"/>
          <w:color w:val="333333"/>
          <w:spacing w:val="-1"/>
          <w:w w:val="105"/>
        </w:rPr>
        <w:t>nacos.inetutils.ip-address=127.0.0.1</w:t>
      </w:r>
      <w:r>
        <w:rPr>
          <w:rFonts w:ascii="Calibri" w:hAnsi="Calibri" w:eastAsia="Calibri" w:cs="Calibri"/>
          <w:color w:val="333333"/>
          <w:w w:val="105"/>
        </w:rPr>
        <w:t xml:space="preserve"> </w:t>
      </w:r>
      <w:r>
        <w:rPr>
          <w:rFonts w:ascii="Calibri" w:hAnsi="Calibri" w:eastAsia="Calibri" w:cs="Calibri"/>
          <w:color w:val="333333"/>
          <w:spacing w:val="18"/>
          <w:w w:val="105"/>
        </w:rPr>
        <w:t xml:space="preserve"> </w:t>
      </w:r>
      <w:r>
        <w:rPr>
          <w:color w:val="333333"/>
          <w:w w:val="110"/>
        </w:rPr>
        <w:t>例如：</w:t>
      </w:r>
    </w:p>
    <w:p>
      <w:pPr>
        <w:spacing w:before="2" w:line="240" w:lineRule="auto"/>
        <w:rPr>
          <w:rFonts w:ascii="微软雅黑" w:hAnsi="微软雅黑" w:eastAsia="微软雅黑" w:cs="微软雅黑"/>
          <w:sz w:val="9"/>
          <w:szCs w:val="9"/>
        </w:rPr>
      </w:pPr>
    </w:p>
    <w:p>
      <w:pPr>
        <w:spacing w:line="76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14"/>
          <w:sz w:val="20"/>
          <w:szCs w:val="20"/>
        </w:rPr>
        <w:pict>
          <v:shape id="_x0000_s1515" o:spid="_x0000_s1515" o:spt="202" type="#_x0000_t202" style="height:38.2pt;width:489.15pt;" filled="f" stroked="t" coordsize="21600,21600">
            <v:path/>
            <v:fill on="f" focussize="0,0"/>
            <v:stroke weight="0.750314960629921pt" color="#DDDDDD" dashstyle="dash"/>
            <v:imagedata o:title=""/>
            <o:lock v:ext="edit"/>
            <v:textbox inset="0mm,0mm,0mm,0mm">
              <w:txbxContent>
                <w:p>
                  <w:pPr>
                    <w:spacing w:before="156" w:line="328" w:lineRule="auto"/>
                    <w:ind w:left="172" w:right="6118" w:firstLine="0"/>
                    <w:jc w:val="left"/>
                    <w:rPr>
                      <w:rFonts w:ascii="Consolas" w:hAnsi="Consolas" w:eastAsia="Consolas" w:cs="Consolas"/>
                      <w:sz w:val="17"/>
                      <w:szCs w:val="17"/>
                    </w:rPr>
                  </w:pPr>
                  <w:r>
                    <w:rPr>
                      <w:rFonts w:ascii="Consolas" w:hAnsi="Consolas" w:eastAsia="Consolas" w:cs="Consolas"/>
                      <w:color w:val="333333"/>
                      <w:w w:val="103"/>
                      <w:sz w:val="17"/>
                      <w:szCs w:val="17"/>
                    </w:rPr>
                    <w:t>server.port=8850 nacos.inetutils.ip‐address=127.0.0.1</w:t>
                  </w:r>
                </w:p>
              </w:txbxContent>
            </v:textbox>
            <w10:wrap type="none"/>
            <w10:anchorlock/>
          </v:shape>
        </w:pict>
      </w:r>
    </w:p>
    <w:p>
      <w:pPr>
        <w:spacing w:before="14" w:line="240" w:lineRule="auto"/>
        <w:rPr>
          <w:rFonts w:ascii="微软雅黑" w:hAnsi="微软雅黑" w:eastAsia="微软雅黑" w:cs="微软雅黑"/>
          <w:sz w:val="11"/>
          <w:szCs w:val="11"/>
        </w:rPr>
      </w:pPr>
    </w:p>
    <w:p>
      <w:pPr>
        <w:pStyle w:val="6"/>
        <w:spacing w:line="307" w:lineRule="exact"/>
        <w:ind w:right="6366"/>
        <w:jc w:val="left"/>
      </w:pPr>
      <w:r>
        <w:rPr>
          <w:color w:val="333333"/>
          <w:w w:val="105"/>
        </w:rPr>
        <w:t>（</w:t>
      </w:r>
      <w:r>
        <w:rPr>
          <w:rFonts w:ascii="Calibri" w:hAnsi="Calibri" w:eastAsia="Calibri" w:cs="Calibri"/>
          <w:color w:val="333333"/>
          <w:w w:val="105"/>
        </w:rPr>
        <w:t>3</w:t>
      </w:r>
      <w:r>
        <w:rPr>
          <w:color w:val="333333"/>
          <w:w w:val="105"/>
        </w:rPr>
        <w:t>）集群模式启动</w:t>
      </w:r>
    </w:p>
    <w:p>
      <w:pPr>
        <w:pStyle w:val="6"/>
        <w:spacing w:before="120" w:line="240" w:lineRule="auto"/>
        <w:ind w:right="6366"/>
        <w:jc w:val="left"/>
      </w:pPr>
      <w:r>
        <w:rPr>
          <w:color w:val="333333"/>
          <w:w w:val="110"/>
        </w:rPr>
        <w:t>分别执行</w:t>
      </w:r>
      <w:r>
        <w:rPr>
          <w:rFonts w:ascii="Calibri" w:hAnsi="Calibri" w:eastAsia="Calibri" w:cs="Calibri"/>
          <w:color w:val="333333"/>
          <w:w w:val="110"/>
        </w:rPr>
        <w:t>nacos</w:t>
      </w:r>
      <w:r>
        <w:rPr>
          <w:color w:val="333333"/>
          <w:w w:val="110"/>
        </w:rPr>
        <w:t>目录的</w:t>
      </w:r>
      <w:r>
        <w:rPr>
          <w:rFonts w:ascii="Calibri" w:hAnsi="Calibri" w:eastAsia="Calibri" w:cs="Calibri"/>
          <w:color w:val="333333"/>
          <w:w w:val="110"/>
        </w:rPr>
        <w:t>bin</w:t>
      </w:r>
      <w:r>
        <w:rPr>
          <w:color w:val="333333"/>
          <w:w w:val="110"/>
        </w:rPr>
        <w:t>目录下的</w:t>
      </w:r>
      <w:r>
        <w:rPr>
          <w:rFonts w:ascii="Calibri" w:hAnsi="Calibri" w:eastAsia="Calibri" w:cs="Calibri"/>
          <w:color w:val="333333"/>
          <w:w w:val="110"/>
        </w:rPr>
        <w:t>startup</w:t>
      </w:r>
      <w:r>
        <w:rPr>
          <w:color w:val="333333"/>
          <w:w w:val="110"/>
        </w:rPr>
        <w:t>：</w:t>
      </w:r>
    </w:p>
    <w:p>
      <w:pPr>
        <w:spacing w:before="17" w:line="240" w:lineRule="auto"/>
        <w:rPr>
          <w:rFonts w:ascii="微软雅黑" w:hAnsi="微软雅黑" w:eastAsia="微软雅黑" w:cs="微软雅黑"/>
          <w:sz w:val="14"/>
          <w:szCs w:val="14"/>
        </w:rPr>
      </w:pPr>
    </w:p>
    <w:p>
      <w:pPr>
        <w:spacing w:line="49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9"/>
          <w:sz w:val="20"/>
          <w:szCs w:val="20"/>
        </w:rPr>
        <w:pict>
          <v:shape id="_x0000_s1516" o:spid="_x0000_s1516" o:spt="202" type="#_x0000_t202" style="height:24.65pt;width:489.15pt;" filled="f" stroked="t" coordsize="21600,21600">
            <v:path/>
            <v:fill on="f" focussize="0,0"/>
            <v:stroke weight="0.750314960629921pt" color="#DDDDDD" dashstyle="dash"/>
            <v:imagedata o:title=""/>
            <o:lock v:ext="edit"/>
            <v:textbox inset="0mm,0mm,0mm,0mm">
              <w:txbxContent>
                <w:p>
                  <w:pPr>
                    <w:spacing w:before="156"/>
                    <w:ind w:left="172" w:right="0" w:firstLine="0"/>
                    <w:jc w:val="left"/>
                    <w:rPr>
                      <w:rFonts w:ascii="Consolas" w:hAnsi="Consolas" w:eastAsia="Consolas" w:cs="Consolas"/>
                      <w:sz w:val="17"/>
                      <w:szCs w:val="17"/>
                    </w:rPr>
                  </w:pPr>
                  <w:r>
                    <w:rPr>
                      <w:rFonts w:ascii="Consolas" w:hAnsi="Consolas" w:eastAsia="Consolas" w:cs="Consolas"/>
                      <w:color w:val="333333"/>
                      <w:w w:val="103"/>
                      <w:sz w:val="17"/>
                      <w:szCs w:val="17"/>
                    </w:rPr>
                    <w:t>startup</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‐m</w:t>
                  </w:r>
                  <w:r>
                    <w:rPr>
                      <w:rFonts w:ascii="Consolas" w:hAnsi="Consolas" w:eastAsia="Consolas" w:cs="Consolas"/>
                      <w:color w:val="333333"/>
                      <w:spacing w:val="3"/>
                      <w:sz w:val="17"/>
                      <w:szCs w:val="17"/>
                    </w:rPr>
                    <w:t xml:space="preserve"> </w:t>
                  </w:r>
                  <w:r>
                    <w:rPr>
                      <w:rFonts w:ascii="Consolas" w:hAnsi="Consolas" w:eastAsia="Consolas" w:cs="Consolas"/>
                      <w:color w:val="333333"/>
                      <w:w w:val="103"/>
                      <w:sz w:val="17"/>
                      <w:szCs w:val="17"/>
                    </w:rPr>
                    <w:t>cluster</w:t>
                  </w:r>
                </w:p>
              </w:txbxContent>
            </v:textbox>
            <w10:wrap type="none"/>
            <w10:anchorlock/>
          </v:shape>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1" w:line="240" w:lineRule="auto"/>
        <w:rPr>
          <w:rFonts w:ascii="微软雅黑" w:hAnsi="微软雅黑" w:eastAsia="微软雅黑" w:cs="微软雅黑"/>
          <w:sz w:val="17"/>
          <w:szCs w:val="17"/>
        </w:rPr>
      </w:pPr>
    </w:p>
    <w:p>
      <w:pPr>
        <w:pStyle w:val="6"/>
        <w:spacing w:line="307" w:lineRule="exact"/>
        <w:ind w:right="6366"/>
        <w:jc w:val="left"/>
      </w:pPr>
      <w:r>
        <w:rPr>
          <w:color w:val="333333"/>
          <w:w w:val="105"/>
        </w:rPr>
        <w:t>在任意一个</w:t>
      </w:r>
      <w:r>
        <w:rPr>
          <w:rFonts w:ascii="Calibri" w:hAnsi="Calibri" w:eastAsia="Calibri" w:cs="Calibri"/>
          <w:color w:val="333333"/>
          <w:w w:val="105"/>
        </w:rPr>
        <w:t>nacos</w:t>
      </w:r>
      <w:r>
        <w:rPr>
          <w:color w:val="333333"/>
          <w:w w:val="105"/>
        </w:rPr>
        <w:t>的控制台中，可以看到如下内容：</w:t>
      </w:r>
    </w:p>
    <w:p>
      <w:pPr>
        <w:spacing w:after="0" w:line="307" w:lineRule="exact"/>
        <w:jc w:val="left"/>
        <w:sectPr>
          <w:pgSz w:w="11900" w:h="16820"/>
          <w:pgMar w:top="112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517" o:spid="_x0000_s1517" o:spt="202" type="#_x0000_t202" style="position:absolute;left:0pt;margin-left:0pt;margin-top:798.25pt;height:42.75pt;width:59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518" o:spid="_x0000_s1518" o:spt="203" style="position:absolute;left:0pt;margin-left:0pt;margin-top:0pt;height:769.85pt;width:595pt;mso-position-horizontal-relative:page;mso-position-vertical-relative:page;z-index:-251651072;mso-width-relative:page;mso-height-relative:page;" coordsize="11900,15397">
            <o:lock v:ext="edit"/>
            <v:shape id="_x0000_s1519" o:spid="_x0000_s1519" o:spt="75" type="#_x0000_t75" style="position:absolute;left:1050;top:1120;height:3147;width:9799;" filled="f" stroked="f" coordsize="21600,21600">
              <v:path/>
              <v:fill on="f" focussize="0,0"/>
              <v:stroke on="f"/>
              <v:imagedata r:id="rId112" o:title=""/>
              <o:lock v:ext="edit" aspectratio="t"/>
            </v:shape>
            <v:shape id="_x0000_s1520" o:spid="_x0000_s1520" o:spt="75" type="#_x0000_t75" style="position:absolute;left:0;top:0;height:1132;width:11900;" filled="f" stroked="f" coordsize="21600,21600">
              <v:path/>
              <v:fill on="f" focussize="0,0"/>
              <v:stroke on="f"/>
              <v:imagedata r:id="rId74" o:title=""/>
              <o:lock v:ext="edit" aspectratio="t"/>
            </v:shape>
            <v:shape id="_x0000_s1521" o:spid="_x0000_s1521" o:spt="75" type="#_x0000_t75" style="position:absolute;left:0;top:1423;height:13974;width:11900;" filled="f" stroked="f" coordsize="21600,21600">
              <v:path/>
              <v:fill on="f" focussize="0,0"/>
              <v:stroke on="f"/>
              <v:imagedata r:id="rId70" o:title=""/>
              <o:lock v:ext="edit" aspectratio="t"/>
            </v:shape>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12" w:line="240" w:lineRule="auto"/>
        <w:rPr>
          <w:rFonts w:ascii="微软雅黑" w:hAnsi="微软雅黑" w:eastAsia="微软雅黑" w:cs="微软雅黑"/>
          <w:sz w:val="29"/>
          <w:szCs w:val="29"/>
        </w:rPr>
      </w:pPr>
    </w:p>
    <w:p>
      <w:pPr>
        <w:pStyle w:val="4"/>
        <w:spacing w:line="370" w:lineRule="exact"/>
        <w:ind w:right="6366"/>
        <w:jc w:val="left"/>
        <w:rPr>
          <w:rFonts w:ascii="微软雅黑" w:hAnsi="微软雅黑" w:eastAsia="微软雅黑" w:cs="微软雅黑"/>
          <w:b w:val="0"/>
          <w:bCs w:val="0"/>
        </w:rPr>
      </w:pPr>
      <w:bookmarkStart w:id="53" w:name="5.3.2 客户端配置"/>
      <w:bookmarkEnd w:id="53"/>
      <w:r>
        <w:rPr>
          <w:b/>
          <w:bCs/>
          <w:color w:val="333333"/>
          <w:w w:val="95"/>
        </w:rPr>
        <w:t>5.3.2</w:t>
      </w:r>
      <w:r>
        <w:rPr>
          <w:b/>
          <w:bCs/>
          <w:color w:val="333333"/>
          <w:spacing w:val="14"/>
          <w:w w:val="95"/>
        </w:rPr>
        <w:t xml:space="preserve"> </w:t>
      </w:r>
      <w:r>
        <w:rPr>
          <w:rFonts w:ascii="微软雅黑" w:hAnsi="微软雅黑" w:eastAsia="微软雅黑" w:cs="微软雅黑"/>
          <w:color w:val="333333"/>
          <w:w w:val="95"/>
        </w:rPr>
        <w:t>客户端配置</w:t>
      </w:r>
    </w:p>
    <w:p>
      <w:pPr>
        <w:pStyle w:val="6"/>
        <w:spacing w:before="142" w:line="240" w:lineRule="auto"/>
        <w:ind w:right="6366"/>
        <w:jc w:val="left"/>
      </w:pPr>
      <w:r>
        <w:rPr>
          <w:color w:val="333333"/>
          <w:w w:val="105"/>
        </w:rPr>
        <w:t>所有客户端，分别指定</w:t>
      </w:r>
      <w:r>
        <w:rPr>
          <w:rFonts w:ascii="Calibri" w:hAnsi="Calibri" w:eastAsia="Calibri" w:cs="Calibri"/>
          <w:color w:val="333333"/>
          <w:w w:val="105"/>
        </w:rPr>
        <w:t>nacos</w:t>
      </w:r>
      <w:r>
        <w:rPr>
          <w:color w:val="333333"/>
          <w:w w:val="105"/>
        </w:rPr>
        <w:t>集群中的若干节点：</w:t>
      </w:r>
    </w:p>
    <w:p>
      <w:pPr>
        <w:spacing w:before="1" w:line="240" w:lineRule="auto"/>
        <w:rPr>
          <w:rFonts w:ascii="微软雅黑" w:hAnsi="微软雅黑" w:eastAsia="微软雅黑" w:cs="微软雅黑"/>
          <w:sz w:val="15"/>
          <w:szCs w:val="15"/>
        </w:rPr>
      </w:pPr>
    </w:p>
    <w:p>
      <w:pPr>
        <w:spacing w:line="2113"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41"/>
          <w:sz w:val="20"/>
          <w:szCs w:val="20"/>
        </w:rPr>
        <w:pict>
          <v:shape id="_x0000_s1522" o:spid="_x0000_s1522" o:spt="202" type="#_x0000_t202" style="height:105.7pt;width:489.15pt;" filled="f" stroked="t" coordsize="21600,21600">
            <v:path/>
            <v:fill on="f" focussize="0,0"/>
            <v:stroke weight="0.750314960629921pt" color="#DDDDDD" dashstyle="dash"/>
            <v:imagedata o:title=""/>
            <o:lock v:ext="edit"/>
            <v:textbox inset="0mm,0mm,0mm,0mm">
              <w:txbxContent>
                <w:p>
                  <w:pPr>
                    <w:spacing w:before="155" w:line="326" w:lineRule="auto"/>
                    <w:ind w:left="425" w:right="8182" w:hanging="194"/>
                    <w:jc w:val="left"/>
                    <w:rPr>
                      <w:rFonts w:ascii="Consolas" w:hAnsi="Consolas" w:eastAsia="Consolas" w:cs="Consolas"/>
                      <w:sz w:val="17"/>
                      <w:szCs w:val="17"/>
                    </w:rPr>
                  </w:pPr>
                  <w:r>
                    <w:rPr>
                      <w:rFonts w:ascii="Consolas"/>
                      <w:color w:val="211199"/>
                      <w:w w:val="103"/>
                      <w:sz w:val="17"/>
                    </w:rPr>
                    <w:t>sprin</w:t>
                  </w:r>
                  <w:r>
                    <w:rPr>
                      <w:rFonts w:ascii="Consolas"/>
                      <w:color w:val="211199"/>
                      <w:spacing w:val="-1"/>
                      <w:w w:val="103"/>
                      <w:sz w:val="17"/>
                    </w:rPr>
                    <w:t>g</w:t>
                  </w:r>
                  <w:r>
                    <w:rPr>
                      <w:rFonts w:ascii="Consolas"/>
                      <w:color w:val="545454"/>
                      <w:w w:val="103"/>
                      <w:sz w:val="17"/>
                    </w:rPr>
                    <w:t xml:space="preserve">: </w:t>
                  </w:r>
                  <w:r>
                    <w:rPr>
                      <w:rFonts w:ascii="Consolas"/>
                      <w:color w:val="211199"/>
                      <w:w w:val="103"/>
                      <w:sz w:val="17"/>
                    </w:rPr>
                    <w:t>application</w:t>
                  </w:r>
                  <w:r>
                    <w:rPr>
                      <w:rFonts w:ascii="Consolas"/>
                      <w:color w:val="545454"/>
                      <w:w w:val="103"/>
                      <w:sz w:val="17"/>
                    </w:rPr>
                    <w:t>:</w:t>
                  </w:r>
                </w:p>
                <w:p>
                  <w:pPr>
                    <w:spacing w:before="0" w:line="326" w:lineRule="auto"/>
                    <w:ind w:left="425" w:right="8182" w:firstLine="193"/>
                    <w:jc w:val="left"/>
                    <w:rPr>
                      <w:rFonts w:ascii="Consolas" w:hAnsi="Consolas" w:eastAsia="Consolas" w:cs="Consolas"/>
                      <w:sz w:val="17"/>
                      <w:szCs w:val="17"/>
                    </w:rPr>
                  </w:pPr>
                  <w:r>
                    <w:rPr>
                      <w:rFonts w:ascii="Consolas"/>
                      <w:color w:val="211199"/>
                      <w:w w:val="103"/>
                      <w:sz w:val="17"/>
                    </w:rPr>
                    <w:t>nam</w:t>
                  </w:r>
                  <w:r>
                    <w:rPr>
                      <w:rFonts w:ascii="Consolas"/>
                      <w:color w:val="211199"/>
                      <w:spacing w:val="-1"/>
                      <w:w w:val="103"/>
                      <w:sz w:val="17"/>
                    </w:rPr>
                    <w:t>e</w:t>
                  </w:r>
                  <w:r>
                    <w:rPr>
                      <w:rFonts w:ascii="Consolas"/>
                      <w:color w:val="545454"/>
                      <w:w w:val="103"/>
                      <w:sz w:val="17"/>
                    </w:rPr>
                    <w:t>:</w:t>
                  </w:r>
                  <w:r>
                    <w:rPr>
                      <w:rFonts w:ascii="Consolas"/>
                      <w:color w:val="545454"/>
                      <w:spacing w:val="2"/>
                      <w:sz w:val="17"/>
                    </w:rPr>
                    <w:t xml:space="preserve"> </w:t>
                  </w:r>
                  <w:r>
                    <w:rPr>
                      <w:rFonts w:ascii="Consolas"/>
                      <w:color w:val="333333"/>
                      <w:w w:val="103"/>
                      <w:sz w:val="17"/>
                    </w:rPr>
                    <w:t xml:space="preserve">xxxx </w:t>
                  </w:r>
                  <w:r>
                    <w:rPr>
                      <w:rFonts w:ascii="Consolas"/>
                      <w:color w:val="211199"/>
                      <w:w w:val="103"/>
                      <w:sz w:val="17"/>
                    </w:rPr>
                    <w:t>clou</w:t>
                  </w:r>
                  <w:r>
                    <w:rPr>
                      <w:rFonts w:ascii="Consolas"/>
                      <w:color w:val="211199"/>
                      <w:spacing w:val="-1"/>
                      <w:w w:val="103"/>
                      <w:sz w:val="17"/>
                    </w:rPr>
                    <w:t>d</w:t>
                  </w:r>
                  <w:r>
                    <w:rPr>
                      <w:rFonts w:ascii="Consolas"/>
                      <w:color w:val="545454"/>
                      <w:w w:val="103"/>
                      <w:sz w:val="17"/>
                    </w:rPr>
                    <w:t>:</w:t>
                  </w:r>
                </w:p>
                <w:p>
                  <w:pPr>
                    <w:spacing w:before="0" w:line="198" w:lineRule="exact"/>
                    <w:ind w:left="618" w:right="0" w:firstLine="0"/>
                    <w:jc w:val="left"/>
                    <w:rPr>
                      <w:rFonts w:ascii="Consolas" w:hAnsi="Consolas" w:eastAsia="Consolas" w:cs="Consolas"/>
                      <w:sz w:val="17"/>
                      <w:szCs w:val="17"/>
                    </w:rPr>
                  </w:pPr>
                  <w:r>
                    <w:rPr>
                      <w:rFonts w:ascii="Consolas"/>
                      <w:color w:val="211199"/>
                      <w:w w:val="103"/>
                      <w:sz w:val="17"/>
                    </w:rPr>
                    <w:t>naco</w:t>
                  </w:r>
                  <w:r>
                    <w:rPr>
                      <w:rFonts w:ascii="Consolas"/>
                      <w:color w:val="211199"/>
                      <w:spacing w:val="-1"/>
                      <w:w w:val="103"/>
                      <w:sz w:val="17"/>
                    </w:rPr>
                    <w:t>s</w:t>
                  </w:r>
                  <w:r>
                    <w:rPr>
                      <w:rFonts w:ascii="Consolas"/>
                      <w:color w:val="545454"/>
                      <w:w w:val="103"/>
                      <w:sz w:val="17"/>
                    </w:rPr>
                    <w:t>:</w:t>
                  </w:r>
                </w:p>
                <w:p>
                  <w:pPr>
                    <w:spacing w:before="71"/>
                    <w:ind w:left="811" w:right="0" w:firstLine="0"/>
                    <w:jc w:val="left"/>
                    <w:rPr>
                      <w:rFonts w:ascii="Consolas" w:hAnsi="Consolas" w:eastAsia="Consolas" w:cs="Consolas"/>
                      <w:sz w:val="17"/>
                      <w:szCs w:val="17"/>
                    </w:rPr>
                  </w:pPr>
                  <w:r>
                    <w:rPr>
                      <w:rFonts w:ascii="Consolas"/>
                      <w:color w:val="211199"/>
                      <w:w w:val="103"/>
                      <w:sz w:val="17"/>
                    </w:rPr>
                    <w:t>confi</w:t>
                  </w:r>
                  <w:r>
                    <w:rPr>
                      <w:rFonts w:ascii="Consolas"/>
                      <w:color w:val="211199"/>
                      <w:spacing w:val="-1"/>
                      <w:w w:val="103"/>
                      <w:sz w:val="17"/>
                    </w:rPr>
                    <w:t>g</w:t>
                  </w:r>
                  <w:r>
                    <w:rPr>
                      <w:rFonts w:ascii="Consolas"/>
                      <w:color w:val="545454"/>
                      <w:w w:val="103"/>
                      <w:sz w:val="17"/>
                    </w:rPr>
                    <w:t>:</w:t>
                  </w:r>
                </w:p>
                <w:p>
                  <w:pPr>
                    <w:spacing w:before="71"/>
                    <w:ind w:left="1004" w:right="0" w:firstLine="0"/>
                    <w:jc w:val="left"/>
                    <w:rPr>
                      <w:rFonts w:ascii="Consolas" w:hAnsi="Consolas" w:eastAsia="Consolas" w:cs="Consolas"/>
                      <w:sz w:val="17"/>
                      <w:szCs w:val="17"/>
                    </w:rPr>
                  </w:pPr>
                  <w:r>
                    <w:rPr>
                      <w:rFonts w:ascii="Consolas" w:hAnsi="Consolas" w:eastAsia="Consolas" w:cs="Consolas"/>
                      <w:color w:val="211199"/>
                      <w:w w:val="103"/>
                      <w:sz w:val="17"/>
                      <w:szCs w:val="17"/>
                    </w:rPr>
                    <w:t>server‐add</w:t>
                  </w:r>
                  <w:r>
                    <w:rPr>
                      <w:rFonts w:ascii="Consolas" w:hAnsi="Consolas" w:eastAsia="Consolas" w:cs="Consolas"/>
                      <w:color w:val="211199"/>
                      <w:spacing w:val="-1"/>
                      <w:w w:val="103"/>
                      <w:sz w:val="17"/>
                      <w:szCs w:val="17"/>
                    </w:rPr>
                    <w:t>r</w:t>
                  </w:r>
                  <w:r>
                    <w:rPr>
                      <w:rFonts w:ascii="Consolas" w:hAnsi="Consolas" w:eastAsia="Consolas" w:cs="Consolas"/>
                      <w:color w:val="545454"/>
                      <w:w w:val="103"/>
                      <w:sz w:val="17"/>
                      <w:szCs w:val="17"/>
                    </w:rPr>
                    <w:t>:</w:t>
                  </w:r>
                  <w:r>
                    <w:rPr>
                      <w:rFonts w:ascii="Consolas" w:hAnsi="Consolas" w:eastAsia="Consolas" w:cs="Consolas"/>
                      <w:color w:val="545454"/>
                      <w:spacing w:val="2"/>
                      <w:sz w:val="17"/>
                      <w:szCs w:val="17"/>
                    </w:rPr>
                    <w:t xml:space="preserve"> </w:t>
                  </w:r>
                  <w:r>
                    <w:rPr>
                      <w:rFonts w:ascii="Consolas" w:hAnsi="Consolas" w:eastAsia="Consolas" w:cs="Consolas"/>
                      <w:color w:val="333333"/>
                      <w:w w:val="103"/>
                      <w:sz w:val="17"/>
                      <w:szCs w:val="17"/>
                    </w:rPr>
                    <w:t>127.0.0.</w:t>
                  </w:r>
                  <w:r>
                    <w:rPr>
                      <w:rFonts w:ascii="Consolas" w:hAnsi="Consolas" w:eastAsia="Consolas" w:cs="Consolas"/>
                      <w:color w:val="333333"/>
                      <w:spacing w:val="-1"/>
                      <w:w w:val="103"/>
                      <w:sz w:val="17"/>
                      <w:szCs w:val="17"/>
                    </w:rPr>
                    <w:t>1</w:t>
                  </w:r>
                  <w:r>
                    <w:rPr>
                      <w:rFonts w:ascii="Consolas" w:hAnsi="Consolas" w:eastAsia="Consolas" w:cs="Consolas"/>
                      <w:color w:val="545454"/>
                      <w:spacing w:val="-1"/>
                      <w:w w:val="103"/>
                      <w:sz w:val="17"/>
                      <w:szCs w:val="17"/>
                    </w:rPr>
                    <w:t>:</w:t>
                  </w:r>
                  <w:r>
                    <w:rPr>
                      <w:rFonts w:ascii="Consolas" w:hAnsi="Consolas" w:eastAsia="Consolas" w:cs="Consolas"/>
                      <w:color w:val="333333"/>
                      <w:w w:val="103"/>
                      <w:sz w:val="17"/>
                      <w:szCs w:val="17"/>
                    </w:rPr>
                    <w:t>8848,127.0.0.</w:t>
                  </w:r>
                  <w:r>
                    <w:rPr>
                      <w:rFonts w:ascii="Consolas" w:hAnsi="Consolas" w:eastAsia="Consolas" w:cs="Consolas"/>
                      <w:color w:val="333333"/>
                      <w:spacing w:val="-1"/>
                      <w:w w:val="103"/>
                      <w:sz w:val="17"/>
                      <w:szCs w:val="17"/>
                    </w:rPr>
                    <w:t>1</w:t>
                  </w:r>
                  <w:r>
                    <w:rPr>
                      <w:rFonts w:ascii="Consolas" w:hAnsi="Consolas" w:eastAsia="Consolas" w:cs="Consolas"/>
                      <w:color w:val="545454"/>
                      <w:spacing w:val="-1"/>
                      <w:w w:val="103"/>
                      <w:sz w:val="17"/>
                      <w:szCs w:val="17"/>
                    </w:rPr>
                    <w:t>:</w:t>
                  </w:r>
                  <w:r>
                    <w:rPr>
                      <w:rFonts w:ascii="Consolas" w:hAnsi="Consolas" w:eastAsia="Consolas" w:cs="Consolas"/>
                      <w:color w:val="333333"/>
                      <w:w w:val="103"/>
                      <w:sz w:val="17"/>
                      <w:szCs w:val="17"/>
                    </w:rPr>
                    <w:t>8849,127.0.0.</w:t>
                  </w:r>
                  <w:r>
                    <w:rPr>
                      <w:rFonts w:ascii="Consolas" w:hAnsi="Consolas" w:eastAsia="Consolas" w:cs="Consolas"/>
                      <w:color w:val="333333"/>
                      <w:spacing w:val="-1"/>
                      <w:w w:val="103"/>
                      <w:sz w:val="17"/>
                      <w:szCs w:val="17"/>
                    </w:rPr>
                    <w:t>1</w:t>
                  </w:r>
                  <w:r>
                    <w:rPr>
                      <w:rFonts w:ascii="Consolas" w:hAnsi="Consolas" w:eastAsia="Consolas" w:cs="Consolas"/>
                      <w:color w:val="545454"/>
                      <w:spacing w:val="-1"/>
                      <w:w w:val="103"/>
                      <w:sz w:val="17"/>
                      <w:szCs w:val="17"/>
                    </w:rPr>
                    <w:t>:</w:t>
                  </w:r>
                  <w:r>
                    <w:rPr>
                      <w:rFonts w:ascii="Consolas" w:hAnsi="Consolas" w:eastAsia="Consolas" w:cs="Consolas"/>
                      <w:color w:val="116644"/>
                      <w:w w:val="103"/>
                      <w:sz w:val="17"/>
                      <w:szCs w:val="17"/>
                    </w:rPr>
                    <w:t>8850</w:t>
                  </w:r>
                </w:p>
              </w:txbxContent>
            </v:textbox>
            <w10:wrap type="none"/>
            <w10:anchorlock/>
          </v:shape>
        </w:pict>
      </w:r>
    </w:p>
    <w:p>
      <w:pPr>
        <w:spacing w:before="0" w:line="240" w:lineRule="auto"/>
        <w:rPr>
          <w:rFonts w:ascii="微软雅黑" w:hAnsi="微软雅黑" w:eastAsia="微软雅黑" w:cs="微软雅黑"/>
          <w:sz w:val="20"/>
          <w:szCs w:val="20"/>
        </w:rPr>
      </w:pPr>
    </w:p>
    <w:p>
      <w:pPr>
        <w:spacing w:before="14" w:line="240" w:lineRule="auto"/>
        <w:rPr>
          <w:rFonts w:ascii="微软雅黑" w:hAnsi="微软雅黑" w:eastAsia="微软雅黑" w:cs="微软雅黑"/>
          <w:sz w:val="17"/>
          <w:szCs w:val="17"/>
        </w:rPr>
      </w:pPr>
    </w:p>
    <w:p>
      <w:pPr>
        <w:pStyle w:val="6"/>
        <w:spacing w:line="306" w:lineRule="exact"/>
        <w:ind w:right="6366"/>
        <w:jc w:val="left"/>
      </w:pPr>
      <w:r>
        <w:rPr>
          <w:color w:val="333333"/>
          <w:w w:val="105"/>
        </w:rPr>
        <w:t>测试，使用快速上手的例子：</w:t>
      </w:r>
    </w:p>
    <w:p>
      <w:pPr>
        <w:pStyle w:val="6"/>
        <w:spacing w:before="122" w:line="240" w:lineRule="auto"/>
        <w:ind w:right="699"/>
        <w:jc w:val="left"/>
        <w:rPr>
          <w:rFonts w:ascii="Calibri" w:hAnsi="Calibri" w:eastAsia="Calibri" w:cs="Calibri"/>
        </w:rPr>
      </w:pPr>
      <w:r>
        <w:rPr>
          <w:color w:val="333333"/>
          <w:w w:val="110"/>
        </w:rPr>
        <w:t>（</w:t>
      </w:r>
      <w:r>
        <w:rPr>
          <w:rFonts w:ascii="Calibri" w:hAnsi="Calibri" w:eastAsia="Calibri" w:cs="Calibri"/>
          <w:color w:val="333333"/>
          <w:w w:val="110"/>
        </w:rPr>
        <w:t>1</w:t>
      </w:r>
      <w:r>
        <w:rPr>
          <w:color w:val="333333"/>
          <w:w w:val="110"/>
        </w:rPr>
        <w:t>）关掉</w:t>
      </w:r>
      <w:r>
        <w:rPr>
          <w:rFonts w:ascii="Calibri" w:hAnsi="Calibri" w:eastAsia="Calibri" w:cs="Calibri"/>
          <w:color w:val="333333"/>
          <w:w w:val="110"/>
        </w:rPr>
        <w:t>127.0.0.1:8848 nacos</w:t>
      </w:r>
      <w:r>
        <w:rPr>
          <w:rFonts w:ascii="Calibri" w:hAnsi="Calibri" w:eastAsia="Calibri" w:cs="Calibri"/>
          <w:color w:val="333333"/>
          <w:spacing w:val="41"/>
          <w:w w:val="110"/>
        </w:rPr>
        <w:t xml:space="preserve"> </w:t>
      </w:r>
      <w:r>
        <w:rPr>
          <w:rFonts w:ascii="Calibri" w:hAnsi="Calibri" w:eastAsia="Calibri" w:cs="Calibri"/>
          <w:color w:val="333333"/>
          <w:w w:val="110"/>
        </w:rPr>
        <w:t>Leader</w:t>
      </w:r>
      <w:r>
        <w:rPr>
          <w:color w:val="333333"/>
          <w:w w:val="110"/>
        </w:rPr>
        <w:t>实例，发现</w:t>
      </w:r>
      <w:r>
        <w:rPr>
          <w:rFonts w:ascii="Calibri" w:hAnsi="Calibri" w:eastAsia="Calibri" w:cs="Calibri"/>
          <w:color w:val="333333"/>
          <w:w w:val="110"/>
        </w:rPr>
        <w:t>Leader</w:t>
      </w:r>
      <w:r>
        <w:rPr>
          <w:color w:val="333333"/>
          <w:w w:val="110"/>
        </w:rPr>
        <w:t>被成功选举至</w:t>
      </w:r>
      <w:r>
        <w:rPr>
          <w:rFonts w:ascii="Calibri" w:hAnsi="Calibri" w:eastAsia="Calibri" w:cs="Calibri"/>
          <w:color w:val="333333"/>
          <w:w w:val="110"/>
        </w:rPr>
        <w:t>127.0.0.1:8850</w:t>
      </w:r>
    </w:p>
    <w:p>
      <w:pPr>
        <w:pStyle w:val="6"/>
        <w:spacing w:before="174" w:line="300" w:lineRule="exact"/>
        <w:ind w:right="699"/>
        <w:jc w:val="left"/>
      </w:pPr>
      <w:r>
        <w:rPr>
          <w:color w:val="333333"/>
          <w:spacing w:val="-1"/>
          <w:w w:val="105"/>
        </w:rPr>
        <w:t>（</w:t>
      </w:r>
      <w:r>
        <w:rPr>
          <w:rFonts w:ascii="Calibri" w:hAnsi="Calibri" w:eastAsia="Calibri" w:cs="Calibri"/>
          <w:color w:val="333333"/>
          <w:spacing w:val="-1"/>
          <w:w w:val="105"/>
        </w:rPr>
        <w:t>2</w:t>
      </w:r>
      <w:r>
        <w:rPr>
          <w:color w:val="333333"/>
          <w:spacing w:val="-1"/>
          <w:w w:val="105"/>
        </w:rPr>
        <w:t>）紧接着重新启动</w:t>
      </w:r>
      <w:r>
        <w:rPr>
          <w:rFonts w:ascii="Calibri" w:hAnsi="Calibri" w:eastAsia="Calibri" w:cs="Calibri"/>
          <w:color w:val="333333"/>
          <w:spacing w:val="-1"/>
          <w:w w:val="105"/>
        </w:rPr>
        <w:t>Provider</w:t>
      </w:r>
      <w:r>
        <w:rPr>
          <w:color w:val="333333"/>
          <w:spacing w:val="-1"/>
          <w:w w:val="105"/>
        </w:rPr>
        <w:t>，这时马上请求</w:t>
      </w:r>
      <w:r>
        <w:rPr>
          <w:rFonts w:ascii="Calibri" w:hAnsi="Calibri" w:eastAsia="Calibri" w:cs="Calibri"/>
          <w:color w:val="333333"/>
          <w:spacing w:val="-1"/>
          <w:w w:val="105"/>
        </w:rPr>
        <w:t>consumer</w:t>
      </w:r>
      <w:r>
        <w:rPr>
          <w:color w:val="333333"/>
          <w:spacing w:val="-1"/>
          <w:w w:val="105"/>
        </w:rPr>
        <w:t>的</w:t>
      </w:r>
      <w:r>
        <w:rPr>
          <w:rFonts w:ascii="Calibri" w:hAnsi="Calibri" w:eastAsia="Calibri" w:cs="Calibri"/>
          <w:color w:val="333333"/>
          <w:spacing w:val="-1"/>
          <w:w w:val="105"/>
        </w:rPr>
        <w:t>/service</w:t>
      </w:r>
      <w:r>
        <w:rPr>
          <w:color w:val="333333"/>
          <w:spacing w:val="-1"/>
          <w:w w:val="105"/>
        </w:rPr>
        <w:t>出现错误，发现</w:t>
      </w:r>
      <w:r>
        <w:rPr>
          <w:rFonts w:ascii="Calibri" w:hAnsi="Calibri" w:eastAsia="Calibri" w:cs="Calibri"/>
          <w:color w:val="333333"/>
          <w:spacing w:val="-1"/>
          <w:w w:val="105"/>
        </w:rPr>
        <w:t>consumer</w:t>
      </w:r>
      <w:r>
        <w:rPr>
          <w:color w:val="333333"/>
          <w:spacing w:val="-1"/>
          <w:w w:val="105"/>
        </w:rPr>
        <w:t>与</w:t>
      </w:r>
      <w:r>
        <w:rPr>
          <w:rFonts w:ascii="Calibri" w:hAnsi="Calibri" w:eastAsia="Calibri" w:cs="Calibri"/>
          <w:color w:val="333333"/>
          <w:spacing w:val="-1"/>
          <w:w w:val="105"/>
        </w:rPr>
        <w:t>provider</w:t>
      </w:r>
      <w:r>
        <w:rPr>
          <w:color w:val="333333"/>
          <w:spacing w:val="-1"/>
          <w:w w:val="105"/>
        </w:rPr>
        <w:t>通信已</w:t>
      </w:r>
      <w:r>
        <w:rPr>
          <w:color w:val="333333"/>
          <w:spacing w:val="28"/>
          <w:w w:val="105"/>
        </w:rPr>
        <w:t xml:space="preserve"> </w:t>
      </w:r>
      <w:r>
        <w:rPr>
          <w:color w:val="333333"/>
          <w:w w:val="110"/>
        </w:rPr>
        <w:t>经出现问题。但经过短暂的时间后，通信恢复。</w:t>
      </w:r>
    </w:p>
    <w:p>
      <w:pPr>
        <w:pStyle w:val="6"/>
        <w:spacing w:before="111" w:line="240" w:lineRule="auto"/>
        <w:ind w:right="699"/>
        <w:jc w:val="left"/>
      </w:pPr>
      <w:r>
        <w:rPr>
          <w:color w:val="333333"/>
          <w:w w:val="105"/>
        </w:rPr>
        <w:t>通过测试，我们可以看到，通过以上的集群部署已经达到了高可用的效果。</w:t>
      </w:r>
    </w:p>
    <w:p>
      <w:pPr>
        <w:pStyle w:val="4"/>
        <w:spacing w:before="123" w:line="240" w:lineRule="auto"/>
        <w:ind w:right="6366"/>
        <w:jc w:val="left"/>
        <w:rPr>
          <w:rFonts w:ascii="微软雅黑" w:hAnsi="微软雅黑" w:eastAsia="微软雅黑" w:cs="微软雅黑"/>
          <w:b w:val="0"/>
          <w:bCs w:val="0"/>
        </w:rPr>
      </w:pPr>
      <w:bookmarkStart w:id="54" w:name="5.3.3 生产环境部署建议"/>
      <w:bookmarkEnd w:id="54"/>
      <w:r>
        <w:rPr>
          <w:b/>
          <w:bCs/>
          <w:color w:val="333333"/>
          <w:w w:val="95"/>
        </w:rPr>
        <w:t>5.3.3</w:t>
      </w:r>
      <w:r>
        <w:rPr>
          <w:b/>
          <w:bCs/>
          <w:color w:val="333333"/>
          <w:spacing w:val="62"/>
          <w:w w:val="95"/>
        </w:rPr>
        <w:t xml:space="preserve"> </w:t>
      </w:r>
      <w:r>
        <w:rPr>
          <w:rFonts w:ascii="微软雅黑" w:hAnsi="微软雅黑" w:eastAsia="微软雅黑" w:cs="微软雅黑"/>
          <w:color w:val="333333"/>
          <w:w w:val="95"/>
        </w:rPr>
        <w:t>生产环境部署建议</w:t>
      </w:r>
    </w:p>
    <w:p>
      <w:pPr>
        <w:pStyle w:val="6"/>
        <w:spacing w:before="181" w:line="300" w:lineRule="exact"/>
        <w:ind w:right="699" w:firstLine="50"/>
        <w:jc w:val="left"/>
      </w:pPr>
      <w:r>
        <w:rPr>
          <w:color w:val="333333"/>
          <w:w w:val="105"/>
        </w:rPr>
        <w:t xml:space="preserve">下图是官方推荐的集群方案，通过域名 </w:t>
      </w:r>
      <w:r>
        <w:rPr>
          <w:rFonts w:ascii="Calibri" w:hAnsi="Calibri" w:eastAsia="Calibri" w:cs="Calibri"/>
          <w:color w:val="333333"/>
          <w:w w:val="105"/>
        </w:rPr>
        <w:t>+</w:t>
      </w:r>
      <w:r>
        <w:rPr>
          <w:rFonts w:ascii="Calibri" w:hAnsi="Calibri" w:eastAsia="Calibri" w:cs="Calibri"/>
          <w:color w:val="333333"/>
          <w:spacing w:val="-20"/>
          <w:w w:val="105"/>
        </w:rPr>
        <w:t xml:space="preserve"> </w:t>
      </w:r>
      <w:r>
        <w:rPr>
          <w:rFonts w:ascii="Calibri" w:hAnsi="Calibri" w:eastAsia="Calibri" w:cs="Calibri"/>
          <w:color w:val="333333"/>
          <w:w w:val="105"/>
        </w:rPr>
        <w:t>VIP</w:t>
      </w:r>
      <w:r>
        <w:rPr>
          <w:color w:val="333333"/>
          <w:w w:val="105"/>
        </w:rPr>
        <w:t>模式的方式来实现。客户端配置的</w:t>
      </w:r>
      <w:r>
        <w:rPr>
          <w:rFonts w:ascii="Calibri" w:hAnsi="Calibri" w:eastAsia="Calibri" w:cs="Calibri"/>
          <w:color w:val="333333"/>
          <w:w w:val="105"/>
        </w:rPr>
        <w:t>nacos</w:t>
      </w:r>
      <w:r>
        <w:rPr>
          <w:color w:val="333333"/>
          <w:w w:val="105"/>
        </w:rPr>
        <w:t>，当</w:t>
      </w:r>
      <w:r>
        <w:rPr>
          <w:rFonts w:ascii="Calibri" w:hAnsi="Calibri" w:eastAsia="Calibri" w:cs="Calibri"/>
          <w:color w:val="333333"/>
          <w:w w:val="105"/>
        </w:rPr>
        <w:t>Nacos</w:t>
      </w:r>
      <w:r>
        <w:rPr>
          <w:color w:val="333333"/>
          <w:w w:val="105"/>
        </w:rPr>
        <w:t>集群迁移时，客</w:t>
      </w:r>
      <w:r>
        <w:rPr>
          <w:color w:val="333333"/>
          <w:w w:val="102"/>
        </w:rPr>
        <w:t xml:space="preserve"> </w:t>
      </w:r>
      <w:r>
        <w:rPr>
          <w:color w:val="333333"/>
          <w:w w:val="110"/>
        </w:rPr>
        <w:t>户端配置无需修改。</w:t>
      </w:r>
    </w:p>
    <w:p>
      <w:pPr>
        <w:spacing w:after="0" w:line="300" w:lineRule="exact"/>
        <w:jc w:val="left"/>
        <w:sectPr>
          <w:headerReference r:id="rId65" w:type="default"/>
          <w:footerReference r:id="rId66" w:type="default"/>
          <w:pgSz w:w="11900" w:h="16820"/>
          <w:pgMar w:top="1600" w:right="0" w:bottom="820" w:left="0" w:header="0" w:footer="634" w:gutter="0"/>
          <w:cols w:space="720" w:num="1"/>
        </w:sectPr>
      </w:pPr>
    </w:p>
    <w:p>
      <w:pPr>
        <w:spacing w:before="0" w:line="240" w:lineRule="auto"/>
        <w:rPr>
          <w:rFonts w:ascii="微软雅黑" w:hAnsi="微软雅黑" w:eastAsia="微软雅黑" w:cs="微软雅黑"/>
          <w:sz w:val="20"/>
          <w:szCs w:val="20"/>
        </w:rPr>
      </w:pPr>
      <w:r>
        <w:pict>
          <v:shape id="_x0000_s1523" o:spid="_x0000_s1523" o:spt="202" type="#_x0000_t202" style="position:absolute;left:0pt;margin-left:0pt;margin-top:798.25pt;height:42.75pt;width:59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tabs>
                      <w:tab w:val="left" w:pos="6984"/>
                    </w:tabs>
                    <w:spacing w:before="78"/>
                    <w:ind w:left="3295"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r>
                    <w:rPr>
                      <w:rFonts w:ascii="宋体" w:hAnsi="宋体" w:eastAsia="宋体" w:cs="宋体"/>
                      <w:sz w:val="18"/>
                      <w:szCs w:val="18"/>
                    </w:rPr>
                    <w:tab/>
                  </w:r>
                  <w:r>
                    <w:rPr>
                      <w:rFonts w:ascii="宋体" w:hAnsi="宋体" w:eastAsia="宋体" w:cs="宋体"/>
                      <w:sz w:val="18"/>
                      <w:szCs w:val="18"/>
                    </w:rPr>
                    <w:t>电话：400-618-9090</w:t>
                  </w:r>
                </w:p>
              </w:txbxContent>
            </v:textbox>
          </v:shape>
        </w:pict>
      </w:r>
      <w:r>
        <w:pict>
          <v:group id="_x0000_s1524" o:spid="_x0000_s1524" o:spt="203" style="position:absolute;left:0pt;margin-left:0pt;margin-top:0pt;height:769.85pt;width:595pt;mso-position-horizontal-relative:page;mso-position-vertical-relative:page;z-index:-251651072;mso-width-relative:page;mso-height-relative:page;" coordsize="11900,15397">
            <o:lock v:ext="edit"/>
            <v:shape id="_x0000_s1525" o:spid="_x0000_s1525" o:spt="75" type="#_x0000_t75" style="position:absolute;left:1050;top:1120;height:4096;width:9799;" filled="f" stroked="f" coordsize="21600,21600">
              <v:path/>
              <v:fill on="f" focussize="0,0"/>
              <v:stroke on="f"/>
              <v:imagedata r:id="rId113" o:title=""/>
              <o:lock v:ext="edit" aspectratio="t"/>
            </v:shape>
            <v:shape id="_x0000_s1526" o:spid="_x0000_s1526" o:spt="75" type="#_x0000_t75" style="position:absolute;left:0;top:0;height:1132;width:11900;" filled="f" stroked="f" coordsize="21600,21600">
              <v:path/>
              <v:fill on="f" focussize="0,0"/>
              <v:stroke on="f"/>
              <v:imagedata r:id="rId74" o:title=""/>
              <o:lock v:ext="edit" aspectratio="t"/>
            </v:shape>
            <v:shape id="_x0000_s1527" o:spid="_x0000_s1527" o:spt="75" type="#_x0000_t75" style="position:absolute;left:0;top:1423;height:13974;width:11900;" filled="f" stroked="f" coordsize="21600,21600">
              <v:path/>
              <v:fill on="f" focussize="0,0"/>
              <v:stroke on="f"/>
              <v:imagedata r:id="rId70" o:title=""/>
              <o:lock v:ext="edit" aspectratio="t"/>
            </v:shape>
          </v:group>
        </w:pict>
      </w: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0" w:line="240" w:lineRule="auto"/>
        <w:rPr>
          <w:rFonts w:ascii="微软雅黑" w:hAnsi="微软雅黑" w:eastAsia="微软雅黑" w:cs="微软雅黑"/>
          <w:sz w:val="20"/>
          <w:szCs w:val="20"/>
        </w:rPr>
      </w:pPr>
    </w:p>
    <w:p>
      <w:pPr>
        <w:spacing w:before="6" w:line="240" w:lineRule="auto"/>
        <w:rPr>
          <w:rFonts w:ascii="微软雅黑" w:hAnsi="微软雅黑" w:eastAsia="微软雅黑" w:cs="微软雅黑"/>
          <w:sz w:val="23"/>
          <w:szCs w:val="23"/>
        </w:rPr>
      </w:pPr>
    </w:p>
    <w:p>
      <w:pPr>
        <w:pStyle w:val="6"/>
        <w:spacing w:line="293" w:lineRule="exact"/>
        <w:ind w:left="1097" w:right="699"/>
        <w:jc w:val="left"/>
      </w:pPr>
      <w:r>
        <w:rPr>
          <w:color w:val="333333"/>
          <w:w w:val="110"/>
        </w:rPr>
        <w:t>至于数据库，生产环境下建议至少主备模式。通过修改</w:t>
      </w:r>
      <w:r>
        <w:rPr>
          <w:rFonts w:ascii="Calibri" w:hAnsi="Calibri" w:eastAsia="Calibri" w:cs="Calibri"/>
          <w:color w:val="333333"/>
          <w:w w:val="110"/>
        </w:rPr>
        <w:t>${nacoshome}/conf/application.properties</w:t>
      </w:r>
      <w:r>
        <w:rPr>
          <w:color w:val="333333"/>
          <w:w w:val="110"/>
        </w:rPr>
        <w:t>文件，能够使</w:t>
      </w:r>
    </w:p>
    <w:p>
      <w:pPr>
        <w:pStyle w:val="6"/>
        <w:spacing w:line="315" w:lineRule="exact"/>
        <w:ind w:right="6366"/>
        <w:jc w:val="left"/>
      </w:pPr>
      <w:r>
        <w:rPr>
          <w:rFonts w:ascii="Calibri" w:hAnsi="Calibri" w:eastAsia="Calibri" w:cs="Calibri"/>
          <w:color w:val="333333"/>
          <w:w w:val="110"/>
        </w:rPr>
        <w:t>nacos</w:t>
      </w:r>
      <w:r>
        <w:rPr>
          <w:color w:val="333333"/>
          <w:w w:val="110"/>
        </w:rPr>
        <w:t>拥有多个数据源。</w:t>
      </w:r>
    </w:p>
    <w:p>
      <w:pPr>
        <w:spacing w:before="14" w:line="240" w:lineRule="auto"/>
        <w:rPr>
          <w:rFonts w:ascii="微软雅黑" w:hAnsi="微软雅黑" w:eastAsia="微软雅黑" w:cs="微软雅黑"/>
          <w:sz w:val="14"/>
          <w:szCs w:val="14"/>
        </w:rPr>
      </w:pPr>
    </w:p>
    <w:p>
      <w:pPr>
        <w:spacing w:line="2098" w:lineRule="exact"/>
        <w:ind w:left="1057" w:right="0" w:firstLine="0"/>
        <w:rPr>
          <w:rFonts w:ascii="微软雅黑" w:hAnsi="微软雅黑" w:eastAsia="微软雅黑" w:cs="微软雅黑"/>
          <w:sz w:val="20"/>
          <w:szCs w:val="20"/>
        </w:rPr>
      </w:pPr>
      <w:r>
        <w:rPr>
          <w:rFonts w:ascii="微软雅黑" w:hAnsi="微软雅黑" w:eastAsia="微软雅黑" w:cs="微软雅黑"/>
          <w:position w:val="-41"/>
          <w:sz w:val="20"/>
          <w:szCs w:val="20"/>
        </w:rPr>
        <w:pict>
          <v:shape id="_x0000_s1528" o:spid="_x0000_s1528" o:spt="202" type="#_x0000_t202" style="height:104.95pt;width:489.15pt;" filled="f" stroked="t" coordsize="21600,21600">
            <v:path/>
            <v:fill on="f" focussize="0,0"/>
            <v:stroke weight="0.750314960629921pt" color="#DDDDDD" dashstyle="dash"/>
            <v:imagedata o:title=""/>
            <o:lock v:ext="edit"/>
            <v:textbox inset="0mm,0mm,0mm,0mm">
              <w:txbxContent>
                <w:p>
                  <w:pPr>
                    <w:spacing w:before="144"/>
                    <w:ind w:left="232" w:right="0" w:firstLine="0"/>
                    <w:jc w:val="left"/>
                    <w:rPr>
                      <w:rFonts w:ascii="Consolas" w:hAnsi="Consolas" w:eastAsia="Consolas" w:cs="Consolas"/>
                      <w:sz w:val="17"/>
                      <w:szCs w:val="17"/>
                    </w:rPr>
                  </w:pPr>
                  <w:r>
                    <w:rPr>
                      <w:rFonts w:ascii="Consolas"/>
                      <w:color w:val="0000FF"/>
                      <w:w w:val="103"/>
                      <w:sz w:val="17"/>
                    </w:rPr>
                    <w:t>spring.datasource.platform</w:t>
                  </w:r>
                  <w:r>
                    <w:rPr>
                      <w:rFonts w:ascii="Consolas"/>
                      <w:color w:val="333333"/>
                      <w:spacing w:val="-1"/>
                      <w:w w:val="103"/>
                      <w:sz w:val="17"/>
                    </w:rPr>
                    <w:t>=</w:t>
                  </w:r>
                  <w:r>
                    <w:rPr>
                      <w:rFonts w:ascii="Consolas"/>
                      <w:color w:val="009900"/>
                      <w:w w:val="103"/>
                      <w:sz w:val="17"/>
                    </w:rPr>
                    <w:t>mysql</w:t>
                  </w:r>
                </w:p>
                <w:p>
                  <w:pPr>
                    <w:spacing w:before="13" w:line="240" w:lineRule="auto"/>
                    <w:rPr>
                      <w:rFonts w:ascii="微软雅黑" w:hAnsi="微软雅黑" w:eastAsia="微软雅黑" w:cs="微软雅黑"/>
                      <w:sz w:val="19"/>
                      <w:szCs w:val="19"/>
                    </w:rPr>
                  </w:pPr>
                </w:p>
                <w:p>
                  <w:pPr>
                    <w:spacing w:before="0" w:line="326" w:lineRule="auto"/>
                    <w:ind w:left="232" w:right="751" w:firstLine="0"/>
                    <w:jc w:val="left"/>
                    <w:rPr>
                      <w:rFonts w:ascii="Consolas" w:hAnsi="Consolas" w:eastAsia="Consolas" w:cs="Consolas"/>
                      <w:sz w:val="17"/>
                      <w:szCs w:val="17"/>
                    </w:rPr>
                  </w:pPr>
                  <w:r>
                    <w:rPr>
                      <w:rFonts w:ascii="Consolas"/>
                      <w:color w:val="0000FF"/>
                      <w:w w:val="103"/>
                      <w:sz w:val="17"/>
                    </w:rPr>
                    <w:t>db.nu</w:t>
                  </w:r>
                  <w:r>
                    <w:rPr>
                      <w:rFonts w:ascii="Consolas"/>
                      <w:color w:val="0000FF"/>
                      <w:spacing w:val="-1"/>
                      <w:w w:val="103"/>
                      <w:sz w:val="17"/>
                    </w:rPr>
                    <w:t>m</w:t>
                  </w:r>
                  <w:r>
                    <w:rPr>
                      <w:rFonts w:ascii="Consolas"/>
                      <w:color w:val="333333"/>
                      <w:spacing w:val="-1"/>
                      <w:w w:val="103"/>
                      <w:sz w:val="17"/>
                    </w:rPr>
                    <w:t>=</w:t>
                  </w:r>
                  <w:r>
                    <w:rPr>
                      <w:rFonts w:ascii="Consolas"/>
                      <w:color w:val="009900"/>
                      <w:w w:val="103"/>
                      <w:sz w:val="17"/>
                    </w:rPr>
                    <w:t xml:space="preserve">2 </w:t>
                  </w:r>
                  <w:r>
                    <w:rPr>
                      <w:rFonts w:ascii="Consolas"/>
                      <w:color w:val="0000FF"/>
                      <w:w w:val="103"/>
                      <w:sz w:val="17"/>
                    </w:rPr>
                    <w:t>db.url.</w:t>
                  </w:r>
                  <w:r>
                    <w:rPr>
                      <w:rFonts w:ascii="Consolas"/>
                      <w:color w:val="0000FF"/>
                      <w:spacing w:val="-1"/>
                      <w:w w:val="103"/>
                      <w:sz w:val="17"/>
                    </w:rPr>
                    <w:t>0</w:t>
                  </w:r>
                  <w:r>
                    <w:rPr>
                      <w:rFonts w:ascii="Consolas"/>
                      <w:color w:val="333333"/>
                      <w:spacing w:val="-1"/>
                      <w:w w:val="103"/>
                      <w:sz w:val="17"/>
                    </w:rPr>
                    <w:t>=</w:t>
                  </w:r>
                  <w:r>
                    <w:rPr>
                      <w:rFonts w:ascii="Consolas"/>
                      <w:color w:val="009900"/>
                      <w:w w:val="103"/>
                      <w:sz w:val="17"/>
                    </w:rPr>
                    <w:t>jdb</w:t>
                  </w:r>
                  <w:r>
                    <w:rPr>
                      <w:rFonts w:ascii="Consolas"/>
                      <w:color w:val="009900"/>
                      <w:spacing w:val="-1"/>
                      <w:w w:val="103"/>
                      <w:sz w:val="17"/>
                    </w:rPr>
                    <w:t>c</w:t>
                  </w:r>
                  <w:r>
                    <w:rPr>
                      <w:rFonts w:ascii="Consolas"/>
                      <w:color w:val="333333"/>
                      <w:spacing w:val="-1"/>
                      <w:w w:val="103"/>
                      <w:sz w:val="17"/>
                    </w:rPr>
                    <w:t>:</w:t>
                  </w:r>
                  <w:r>
                    <w:rPr>
                      <w:rFonts w:ascii="Consolas"/>
                      <w:color w:val="009900"/>
                      <w:w w:val="103"/>
                      <w:sz w:val="17"/>
                    </w:rPr>
                    <w:t>mysq</w:t>
                  </w:r>
                  <w:r>
                    <w:rPr>
                      <w:rFonts w:ascii="Consolas"/>
                      <w:color w:val="009900"/>
                      <w:spacing w:val="-1"/>
                      <w:w w:val="103"/>
                      <w:sz w:val="17"/>
                    </w:rPr>
                    <w:t>l</w:t>
                  </w:r>
                  <w:r>
                    <w:rPr>
                      <w:rFonts w:ascii="Consolas"/>
                      <w:color w:val="333333"/>
                      <w:spacing w:val="-1"/>
                      <w:w w:val="103"/>
                      <w:sz w:val="17"/>
                    </w:rPr>
                    <w:t>:</w:t>
                  </w:r>
                  <w:r>
                    <w:rPr>
                      <w:rFonts w:ascii="Consolas"/>
                      <w:color w:val="009900"/>
                      <w:w w:val="103"/>
                      <w:sz w:val="17"/>
                    </w:rPr>
                    <w:t>//127.0.0.</w:t>
                  </w:r>
                  <w:r>
                    <w:rPr>
                      <w:rFonts w:ascii="Consolas"/>
                      <w:color w:val="009900"/>
                      <w:spacing w:val="-1"/>
                      <w:w w:val="103"/>
                      <w:sz w:val="17"/>
                    </w:rPr>
                    <w:t>1</w:t>
                  </w:r>
                  <w:r>
                    <w:rPr>
                      <w:rFonts w:ascii="Consolas"/>
                      <w:color w:val="333333"/>
                      <w:spacing w:val="-1"/>
                      <w:w w:val="103"/>
                      <w:sz w:val="17"/>
                    </w:rPr>
                    <w:t>:</w:t>
                  </w:r>
                  <w:r>
                    <w:rPr>
                      <w:rFonts w:ascii="Consolas"/>
                      <w:color w:val="009900"/>
                      <w:w w:val="103"/>
                      <w:sz w:val="17"/>
                    </w:rPr>
                    <w:t>3306/nacos_config?characterEncodin</w:t>
                  </w:r>
                  <w:r>
                    <w:rPr>
                      <w:rFonts w:ascii="Consolas"/>
                      <w:color w:val="009900"/>
                      <w:spacing w:val="-1"/>
                      <w:w w:val="103"/>
                      <w:sz w:val="17"/>
                    </w:rPr>
                    <w:t>g</w:t>
                  </w:r>
                  <w:r>
                    <w:rPr>
                      <w:rFonts w:ascii="Consolas"/>
                      <w:color w:val="333333"/>
                      <w:spacing w:val="-1"/>
                      <w:w w:val="103"/>
                      <w:sz w:val="17"/>
                    </w:rPr>
                    <w:t>=</w:t>
                  </w:r>
                  <w:r>
                    <w:rPr>
                      <w:rFonts w:ascii="Consolas"/>
                      <w:color w:val="009900"/>
                      <w:w w:val="103"/>
                      <w:sz w:val="17"/>
                    </w:rPr>
                    <w:t>utf8&amp;autoReconnec</w:t>
                  </w:r>
                  <w:r>
                    <w:rPr>
                      <w:rFonts w:ascii="Consolas"/>
                      <w:color w:val="009900"/>
                      <w:spacing w:val="-1"/>
                      <w:w w:val="103"/>
                      <w:sz w:val="17"/>
                    </w:rPr>
                    <w:t>t</w:t>
                  </w:r>
                  <w:r>
                    <w:rPr>
                      <w:rFonts w:ascii="Consolas"/>
                      <w:color w:val="333333"/>
                      <w:spacing w:val="-1"/>
                      <w:w w:val="103"/>
                      <w:sz w:val="17"/>
                    </w:rPr>
                    <w:t>=</w:t>
                  </w:r>
                  <w:r>
                    <w:rPr>
                      <w:rFonts w:ascii="Consolas"/>
                      <w:color w:val="009900"/>
                      <w:w w:val="103"/>
                      <w:sz w:val="17"/>
                    </w:rPr>
                    <w:t xml:space="preserve">true </w:t>
                  </w:r>
                  <w:r>
                    <w:rPr>
                      <w:rFonts w:ascii="Consolas"/>
                      <w:color w:val="0000FF"/>
                      <w:w w:val="103"/>
                      <w:sz w:val="17"/>
                    </w:rPr>
                    <w:t>db.url.</w:t>
                  </w:r>
                  <w:r>
                    <w:rPr>
                      <w:rFonts w:ascii="Consolas"/>
                      <w:color w:val="0000FF"/>
                      <w:spacing w:val="-1"/>
                      <w:w w:val="103"/>
                      <w:sz w:val="17"/>
                    </w:rPr>
                    <w:t>1</w:t>
                  </w:r>
                  <w:r>
                    <w:rPr>
                      <w:rFonts w:ascii="Consolas"/>
                      <w:color w:val="333333"/>
                      <w:spacing w:val="-1"/>
                      <w:w w:val="103"/>
                      <w:sz w:val="17"/>
                    </w:rPr>
                    <w:t>=</w:t>
                  </w:r>
                  <w:r>
                    <w:rPr>
                      <w:rFonts w:ascii="Consolas"/>
                      <w:color w:val="009900"/>
                      <w:w w:val="103"/>
                      <w:sz w:val="17"/>
                    </w:rPr>
                    <w:t>jdb</w:t>
                  </w:r>
                  <w:r>
                    <w:rPr>
                      <w:rFonts w:ascii="Consolas"/>
                      <w:color w:val="009900"/>
                      <w:spacing w:val="-1"/>
                      <w:w w:val="103"/>
                      <w:sz w:val="17"/>
                    </w:rPr>
                    <w:t>c</w:t>
                  </w:r>
                  <w:r>
                    <w:rPr>
                      <w:rFonts w:ascii="Consolas"/>
                      <w:color w:val="333333"/>
                      <w:spacing w:val="-1"/>
                      <w:w w:val="103"/>
                      <w:sz w:val="17"/>
                    </w:rPr>
                    <w:t>:</w:t>
                  </w:r>
                  <w:r>
                    <w:rPr>
                      <w:rFonts w:ascii="Consolas"/>
                      <w:color w:val="009900"/>
                      <w:w w:val="103"/>
                      <w:sz w:val="17"/>
                    </w:rPr>
                    <w:t>mysq</w:t>
                  </w:r>
                  <w:r>
                    <w:rPr>
                      <w:rFonts w:ascii="Consolas"/>
                      <w:color w:val="009900"/>
                      <w:spacing w:val="-1"/>
                      <w:w w:val="103"/>
                      <w:sz w:val="17"/>
                    </w:rPr>
                    <w:t>l</w:t>
                  </w:r>
                  <w:r>
                    <w:rPr>
                      <w:rFonts w:ascii="Consolas"/>
                      <w:color w:val="333333"/>
                      <w:spacing w:val="-1"/>
                      <w:w w:val="103"/>
                      <w:sz w:val="17"/>
                    </w:rPr>
                    <w:t>:</w:t>
                  </w:r>
                  <w:r>
                    <w:rPr>
                      <w:rFonts w:ascii="Consolas"/>
                      <w:color w:val="009900"/>
                      <w:w w:val="103"/>
                      <w:sz w:val="17"/>
                    </w:rPr>
                    <w:t>//127.0.0.</w:t>
                  </w:r>
                  <w:r>
                    <w:rPr>
                      <w:rFonts w:ascii="Consolas"/>
                      <w:color w:val="009900"/>
                      <w:spacing w:val="-1"/>
                      <w:w w:val="103"/>
                      <w:sz w:val="17"/>
                    </w:rPr>
                    <w:t>1</w:t>
                  </w:r>
                  <w:r>
                    <w:rPr>
                      <w:rFonts w:ascii="Consolas"/>
                      <w:color w:val="333333"/>
                      <w:spacing w:val="-1"/>
                      <w:w w:val="103"/>
                      <w:sz w:val="17"/>
                    </w:rPr>
                    <w:t>:</w:t>
                  </w:r>
                  <w:r>
                    <w:rPr>
                      <w:rFonts w:ascii="Consolas"/>
                      <w:color w:val="009900"/>
                      <w:w w:val="103"/>
                      <w:sz w:val="17"/>
                    </w:rPr>
                    <w:t>3306/nacos_config?characterEncodin</w:t>
                  </w:r>
                  <w:r>
                    <w:rPr>
                      <w:rFonts w:ascii="Consolas"/>
                      <w:color w:val="009900"/>
                      <w:spacing w:val="-1"/>
                      <w:w w:val="103"/>
                      <w:sz w:val="17"/>
                    </w:rPr>
                    <w:t>g</w:t>
                  </w:r>
                  <w:r>
                    <w:rPr>
                      <w:rFonts w:ascii="Consolas"/>
                      <w:color w:val="333333"/>
                      <w:spacing w:val="-1"/>
                      <w:w w:val="103"/>
                      <w:sz w:val="17"/>
                    </w:rPr>
                    <w:t>=</w:t>
                  </w:r>
                  <w:r>
                    <w:rPr>
                      <w:rFonts w:ascii="Consolas"/>
                      <w:color w:val="009900"/>
                      <w:w w:val="103"/>
                      <w:sz w:val="17"/>
                    </w:rPr>
                    <w:t>utf8&amp;autoReconnec</w:t>
                  </w:r>
                  <w:r>
                    <w:rPr>
                      <w:rFonts w:ascii="Consolas"/>
                      <w:color w:val="009900"/>
                      <w:spacing w:val="-1"/>
                      <w:w w:val="103"/>
                      <w:sz w:val="17"/>
                    </w:rPr>
                    <w:t>t</w:t>
                  </w:r>
                  <w:r>
                    <w:rPr>
                      <w:rFonts w:ascii="Consolas"/>
                      <w:color w:val="333333"/>
                      <w:spacing w:val="-1"/>
                      <w:w w:val="103"/>
                      <w:sz w:val="17"/>
                    </w:rPr>
                    <w:t>=</w:t>
                  </w:r>
                  <w:r>
                    <w:rPr>
                      <w:rFonts w:ascii="Consolas"/>
                      <w:color w:val="009900"/>
                      <w:w w:val="103"/>
                      <w:sz w:val="17"/>
                    </w:rPr>
                    <w:t xml:space="preserve">true </w:t>
                  </w:r>
                  <w:r>
                    <w:rPr>
                      <w:rFonts w:ascii="Consolas"/>
                      <w:color w:val="0000FF"/>
                      <w:w w:val="103"/>
                      <w:sz w:val="17"/>
                    </w:rPr>
                    <w:t>db.use</w:t>
                  </w:r>
                  <w:r>
                    <w:rPr>
                      <w:rFonts w:ascii="Consolas"/>
                      <w:color w:val="0000FF"/>
                      <w:spacing w:val="-1"/>
                      <w:w w:val="103"/>
                      <w:sz w:val="17"/>
                    </w:rPr>
                    <w:t>r</w:t>
                  </w:r>
                  <w:r>
                    <w:rPr>
                      <w:rFonts w:ascii="Consolas"/>
                      <w:color w:val="333333"/>
                      <w:spacing w:val="-1"/>
                      <w:w w:val="103"/>
                      <w:sz w:val="17"/>
                    </w:rPr>
                    <w:t>=</w:t>
                  </w:r>
                  <w:r>
                    <w:rPr>
                      <w:rFonts w:ascii="Consolas"/>
                      <w:color w:val="009900"/>
                      <w:w w:val="103"/>
                      <w:sz w:val="17"/>
                    </w:rPr>
                    <w:t>root</w:t>
                  </w:r>
                </w:p>
                <w:p>
                  <w:pPr>
                    <w:spacing w:before="0" w:line="198" w:lineRule="exact"/>
                    <w:ind w:left="232" w:right="0" w:firstLine="0"/>
                    <w:jc w:val="left"/>
                    <w:rPr>
                      <w:rFonts w:ascii="Consolas" w:hAnsi="Consolas" w:eastAsia="Consolas" w:cs="Consolas"/>
                      <w:sz w:val="17"/>
                      <w:szCs w:val="17"/>
                    </w:rPr>
                  </w:pPr>
                  <w:r>
                    <w:rPr>
                      <w:rFonts w:ascii="Consolas"/>
                      <w:color w:val="0000FF"/>
                      <w:w w:val="103"/>
                      <w:sz w:val="17"/>
                    </w:rPr>
                    <w:t>db.passwor</w:t>
                  </w:r>
                  <w:r>
                    <w:rPr>
                      <w:rFonts w:ascii="Consolas"/>
                      <w:color w:val="0000FF"/>
                      <w:spacing w:val="-1"/>
                      <w:w w:val="103"/>
                      <w:sz w:val="17"/>
                    </w:rPr>
                    <w:t>d</w:t>
                  </w:r>
                  <w:r>
                    <w:rPr>
                      <w:rFonts w:ascii="Consolas"/>
                      <w:color w:val="333333"/>
                      <w:spacing w:val="-1"/>
                      <w:w w:val="103"/>
                      <w:sz w:val="17"/>
                    </w:rPr>
                    <w:t>=</w:t>
                  </w:r>
                  <w:r>
                    <w:rPr>
                      <w:rFonts w:ascii="Consolas"/>
                      <w:color w:val="009900"/>
                      <w:w w:val="103"/>
                      <w:sz w:val="17"/>
                    </w:rPr>
                    <w:t>root</w:t>
                  </w:r>
                </w:p>
              </w:txbxContent>
            </v:textbox>
            <w10:wrap type="none"/>
            <w10:anchorlock/>
          </v:shape>
        </w:pict>
      </w:r>
    </w:p>
    <w:bookmarkEnd w:id="55"/>
    <w:sectPr>
      <w:headerReference r:id="rId67" w:type="default"/>
      <w:footerReference r:id="rId68" w:type="default"/>
      <w:pgSz w:w="11900" w:h="16820"/>
      <w:pgMar w:top="1600" w:right="0" w:bottom="820" w:left="0" w:header="0" w:footer="63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Black">
    <w:panose1 w:val="020B0A04020102020204"/>
    <w:charset w:val="00"/>
    <w:family w:val="swiss"/>
    <w:pitch w:val="default"/>
    <w:sig w:usb0="A00002AF" w:usb1="400078FB" w:usb2="00000000" w:usb3="00000000" w:csb0="6000009F" w:csb1="DFD7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50" o:spid="_x0000_s2050"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51" o:spid="_x0000_s2051"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52" o:spid="_x0000_s2052"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77" o:spid="_x0000_s2077"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78" o:spid="_x0000_s2078"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79" o:spid="_x0000_s2079"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80" o:spid="_x0000_s2080"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81" o:spid="_x0000_s2081"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82" o:spid="_x0000_s2082"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84" o:spid="_x0000_s2084"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85" o:spid="_x0000_s2085"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86" o:spid="_x0000_s2086"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87" o:spid="_x0000_s2087"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088" o:spid="_x0000_s2088"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89" o:spid="_x0000_s2089"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90" o:spid="_x0000_s2090"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091" o:spid="_x0000_s2091"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92" o:spid="_x0000_s2092"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93" o:spid="_x0000_s2093"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094" o:spid="_x0000_s2094"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95" o:spid="_x0000_s2095"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96" o:spid="_x0000_s2096"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097" o:spid="_x0000_s2097"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98" o:spid="_x0000_s2098"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99" o:spid="_x0000_s2099"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00" o:spid="_x0000_s2100"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01" o:spid="_x0000_s2101"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02" o:spid="_x0000_s2102"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03" o:spid="_x0000_s2103"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04" o:spid="_x0000_s2104"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05" o:spid="_x0000_s2105"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06" o:spid="_x0000_s2106"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07" o:spid="_x0000_s2107"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53" o:spid="_x0000_s2053"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54" o:spid="_x0000_s2054"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55" o:spid="_x0000_s2055"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08" o:spid="_x0000_s2108"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09" o:spid="_x0000_s2109"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10" o:spid="_x0000_s2110"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11" o:spid="_x0000_s2111"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12" o:spid="_x0000_s2112"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13" o:spid="_x0000_s2113"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14" o:spid="_x0000_s2114"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15" o:spid="_x0000_s2115"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16" o:spid="_x0000_s2116"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17" o:spid="_x0000_s2117"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18" o:spid="_x0000_s2118"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19" o:spid="_x0000_s2119"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21" o:spid="_x0000_s2121"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22" o:spid="_x0000_s2122"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23" o:spid="_x0000_s2123"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24" o:spid="_x0000_s2124"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25" o:spid="_x0000_s2125"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26" o:spid="_x0000_s2126"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27" o:spid="_x0000_s2127" o:spt="75" type="#_x0000_t75" style="position:absolute;left:0pt;margin-left:0pt;margin-top:798.25pt;height:42.7pt;width:595pt;mso-position-horizontal-relative:page;mso-position-vertical-relative:page;z-index:-251653120;mso-width-relative:page;mso-height-relative:page;" filled="f" stroked="f" coordsize="21600,21600">
          <v:path/>
          <v:fill on="f" focussize="0,0"/>
          <v:stroke on="f"/>
          <v:imagedata r:id="rId1" o:title=""/>
          <o:lock v:ext="edit" aspectratio="t"/>
        </v:shape>
      </w:pict>
    </w:r>
    <w:r>
      <w:pict>
        <v:shape id="_x0000_s2128" o:spid="_x0000_s2128" o:spt="202" type="#_x0000_t202" style="position:absolute;left:0pt;margin-left:163.75pt;margin-top:803.95pt;height:11pt;width:17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29" o:spid="_x0000_s2129" o:spt="202" type="#_x0000_t202" style="position:absolute;left:0pt;margin-left:348.25pt;margin-top:803.95pt;height:11pt;width:8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30" o:spid="_x0000_s2130" o:spt="75" type="#_x0000_t75" style="position:absolute;left:0pt;margin-left:0pt;margin-top:798.25pt;height:42.7pt;width:595pt;mso-position-horizontal-relative:page;mso-position-vertical-relative:page;z-index:-251652096;mso-width-relative:page;mso-height-relative:page;" filled="f" stroked="f" coordsize="21600,21600">
          <v:path/>
          <v:fill on="f" focussize="0,0"/>
          <v:stroke on="f"/>
          <v:imagedata r:id="rId1" o:title=""/>
          <o:lock v:ext="edit" aspectratio="t"/>
        </v:shape>
      </w:pict>
    </w:r>
    <w:r>
      <w:pict>
        <v:shape id="_x0000_s2131" o:spid="_x0000_s2131" o:spt="202" type="#_x0000_t202" style="position:absolute;left:0pt;margin-left:163.75pt;margin-top:803.95pt;height:11pt;width:173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32" o:spid="_x0000_s2132" o:spt="202" type="#_x0000_t202" style="position:absolute;left:0pt;margin-left:348.25pt;margin-top:803.95pt;height:11pt;width:83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33" o:spid="_x0000_s2133" o:spt="75" type="#_x0000_t75" style="position:absolute;left:0pt;margin-left:0pt;margin-top:798.25pt;height:42.7pt;width:595pt;mso-position-horizontal-relative:page;mso-position-vertical-relative:page;z-index:-251652096;mso-width-relative:page;mso-height-relative:page;" filled="f" stroked="f" coordsize="21600,21600">
          <v:path/>
          <v:fill on="f" focussize="0,0"/>
          <v:stroke on="f"/>
          <v:imagedata r:id="rId1" o:title=""/>
          <o:lock v:ext="edit" aspectratio="t"/>
        </v:shape>
      </w:pict>
    </w:r>
    <w:r>
      <w:pict>
        <v:shape id="_x0000_s2134" o:spid="_x0000_s2134" o:spt="202" type="#_x0000_t202" style="position:absolute;left:0pt;margin-left:163.75pt;margin-top:803.95pt;height:11pt;width:173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35" o:spid="_x0000_s2135" o:spt="202" type="#_x0000_t202" style="position:absolute;left:0pt;margin-left:348.25pt;margin-top:803.95pt;height:11pt;width:83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37" o:spid="_x0000_s2137" o:spt="75" type="#_x0000_t75" style="position:absolute;left:0pt;margin-left:0pt;margin-top:798.25pt;height:42.7pt;width:595pt;mso-position-horizontal-relative:page;mso-position-vertical-relative:page;z-index:-251652096;mso-width-relative:page;mso-height-relative:page;" filled="f" stroked="f" coordsize="21600,21600">
          <v:path/>
          <v:fill on="f" focussize="0,0"/>
          <v:stroke on="f"/>
          <v:imagedata r:id="rId1" o:title=""/>
          <o:lock v:ext="edit" aspectratio="t"/>
        </v:shape>
      </w:pict>
    </w:r>
    <w:r>
      <w:pict>
        <v:shape id="_x0000_s2138" o:spid="_x0000_s2138" o:spt="202" type="#_x0000_t202" style="position:absolute;left:0pt;margin-left:163.75pt;margin-top:803.95pt;height:11pt;width:173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39" o:spid="_x0000_s2139" o:spt="202" type="#_x0000_t202" style="position:absolute;left:0pt;margin-left:348.25pt;margin-top:803.95pt;height:11pt;width:83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56" o:spid="_x0000_s2056"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57" o:spid="_x0000_s2057"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58" o:spid="_x0000_s2058"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40" o:spid="_x0000_s2140" o:spt="75" type="#_x0000_t75" style="position:absolute;left:0pt;margin-left:0pt;margin-top:798.25pt;height:42.7pt;width:595pt;mso-position-horizontal-relative:page;mso-position-vertical-relative:page;z-index:-251652096;mso-width-relative:page;mso-height-relative:page;" filled="f" stroked="f" coordsize="21600,21600">
          <v:path/>
          <v:fill on="f" focussize="0,0"/>
          <v:stroke on="f"/>
          <v:imagedata r:id="rId1" o:title=""/>
          <o:lock v:ext="edit" aspectratio="t"/>
        </v:shape>
      </w:pict>
    </w:r>
    <w:r>
      <w:pict>
        <v:shape id="_x0000_s2141" o:spid="_x0000_s2141" o:spt="202" type="#_x0000_t202" style="position:absolute;left:0pt;margin-left:163.75pt;margin-top:803.95pt;height:11pt;width:173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142" o:spid="_x0000_s2142" o:spt="202" type="#_x0000_t202" style="position:absolute;left:0pt;margin-left:348.25pt;margin-top:803.95pt;height:11pt;width:83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59" o:spid="_x0000_s2059"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60" o:spid="_x0000_s2060"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61" o:spid="_x0000_s2061"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62" o:spid="_x0000_s2062"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63" o:spid="_x0000_s2063"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64" o:spid="_x0000_s2064"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65" o:spid="_x0000_s2065"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66" o:spid="_x0000_s2066"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67" o:spid="_x0000_s2067"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68" o:spid="_x0000_s2068"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69" o:spid="_x0000_s2069"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70" o:spid="_x0000_s2070"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71" o:spid="_x0000_s2071"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72" o:spid="_x0000_s2072"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73" o:spid="_x0000_s2073"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74" o:spid="_x0000_s2074" o:spt="75" type="#_x0000_t75" style="position:absolute;left:0pt;margin-left:0pt;margin-top:798.25pt;height:42.7pt;width:595pt;mso-position-horizontal-relative:page;mso-position-vertical-relative:page;z-index:-251654144;mso-width-relative:page;mso-height-relative:page;" filled="f" stroked="f" coordsize="21600,21600">
          <v:path/>
          <v:fill on="f" focussize="0,0"/>
          <v:stroke on="f"/>
          <v:imagedata r:id="rId1" o:title=""/>
          <o:lock v:ext="edit" aspectratio="t"/>
        </v:shape>
      </w:pict>
    </w:r>
    <w:r>
      <w:pict>
        <v:shape id="_x0000_s2075" o:spid="_x0000_s2075" o:spt="202" type="#_x0000_t202" style="position:absolute;left:0pt;margin-left:163.75pt;margin-top:803.95pt;height:11pt;width:17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北京市昌平区建材城西路金燕龙办公楼一层</w:t>
                </w:r>
              </w:p>
            </w:txbxContent>
          </v:textbox>
        </v:shape>
      </w:pict>
    </w:r>
    <w:r>
      <w:pict>
        <v:shape id="_x0000_s2076" o:spid="_x0000_s2076" o:spt="202" type="#_x0000_t202" style="position:absolute;left:0pt;margin-left:348.25pt;margin-top:803.95pt;height:11pt;width:83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200" w:lineRule="exact"/>
                  <w:ind w:left="20" w:right="0" w:firstLine="0"/>
                  <w:jc w:val="left"/>
                  <w:rPr>
                    <w:rFonts w:ascii="宋体" w:hAnsi="宋体" w:eastAsia="宋体" w:cs="宋体"/>
                    <w:sz w:val="18"/>
                    <w:szCs w:val="18"/>
                  </w:rPr>
                </w:pPr>
                <w:r>
                  <w:rPr>
                    <w:rFonts w:ascii="宋体" w:hAnsi="宋体" w:eastAsia="宋体" w:cs="宋体"/>
                    <w:sz w:val="18"/>
                    <w:szCs w:val="18"/>
                  </w:rPr>
                  <w:t>电话：400-618-9090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49" o:spid="_x0000_s2049" o:spt="75" type="#_x0000_t75" style="position:absolute;left:0pt;margin-left:0pt;margin-top:0pt;height:56.6pt;width:594.95pt;mso-position-horizontal-relative:page;mso-position-vertical-relative:page;z-index:-251654144;mso-width-relative:page;mso-height-relative:page;" filled="f" stroked="f" coordsize="21600,21600">
          <v:path/>
          <v:fill on="f" focussize="0,0"/>
          <v:stroke on="f"/>
          <v:imagedata r:id="rId1" o:title=""/>
          <o:lock v:ext="edit" aspectratio="t"/>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083" o:spid="_x0000_s2083" o:spt="75" type="#_x0000_t75" style="position:absolute;left:0pt;margin-left:0pt;margin-top:0pt;height:56.6pt;width:594.95pt;mso-position-horizontal-relative:page;mso-position-vertical-relative:page;z-index:-251654144;mso-width-relative:page;mso-height-relative:page;" filled="f" stroked="f" coordsize="21600,21600">
          <v:path/>
          <v:fill on="f" focussize="0,0"/>
          <v:stroke on="f"/>
          <v:imagedata r:id="rId1" o:title=""/>
          <o:lock v:ext="edit" aspectratio="t"/>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20" o:spid="_x0000_s2120" o:spt="75" type="#_x0000_t75" style="position:absolute;left:0pt;margin-left:0pt;margin-top:0pt;height:56.6pt;width:594.95pt;mso-position-horizontal-relative:page;mso-position-vertical-relative:page;z-index:-251653120;mso-width-relative:page;mso-height-relative:page;" filled="f" stroked="f" coordsize="21600,21600">
          <v:path/>
          <v:fill on="f" focussize="0,0"/>
          <v:stroke on="f"/>
          <v:imagedata r:id="rId1" o:title=""/>
          <o:lock v:ext="edit" aspectratio="t"/>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0"/>
        <w:szCs w:val="20"/>
      </w:rPr>
    </w:pPr>
    <w:r>
      <w:pict>
        <v:shape id="_x0000_s2136" o:spid="_x0000_s2136" o:spt="75" type="#_x0000_t75" style="position:absolute;left:0pt;margin-left:0pt;margin-top:0pt;height:56.6pt;width:594.95pt;mso-position-horizontal-relative:page;mso-position-vertical-relative:page;z-index:-251652096;mso-width-relative:page;mso-height-relative:page;" filled="f" stroked="f" coordsize="21600,21600">
          <v:path/>
          <v:fill on="f" focussize="0,0"/>
          <v:stroke on="f"/>
          <v:imagedata r:id="rId1" o:title=""/>
          <o:lock v:ext="edit" aspectratio="t"/>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14"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1587" w:hanging="194"/>
      </w:pPr>
      <w:rPr>
        <w:rFonts w:hint="default" w:ascii="Consolas" w:hAnsi="Consolas" w:eastAsia="Consolas"/>
        <w:color w:val="AA5400"/>
        <w:w w:val="103"/>
        <w:sz w:val="17"/>
        <w:szCs w:val="17"/>
      </w:rPr>
    </w:lvl>
    <w:lvl w:ilvl="1" w:tentative="0">
      <w:start w:val="1"/>
      <w:numFmt w:val="bullet"/>
      <w:lvlText w:val="•"/>
      <w:lvlJc w:val="left"/>
      <w:pPr>
        <w:ind w:left="2612" w:hanging="194"/>
      </w:pPr>
      <w:rPr>
        <w:rFonts w:hint="default"/>
      </w:rPr>
    </w:lvl>
    <w:lvl w:ilvl="2" w:tentative="0">
      <w:start w:val="1"/>
      <w:numFmt w:val="bullet"/>
      <w:lvlText w:val="•"/>
      <w:lvlJc w:val="left"/>
      <w:pPr>
        <w:ind w:left="3644" w:hanging="194"/>
      </w:pPr>
      <w:rPr>
        <w:rFonts w:hint="default"/>
      </w:rPr>
    </w:lvl>
    <w:lvl w:ilvl="3" w:tentative="0">
      <w:start w:val="1"/>
      <w:numFmt w:val="bullet"/>
      <w:lvlText w:val="•"/>
      <w:lvlJc w:val="left"/>
      <w:pPr>
        <w:ind w:left="4676" w:hanging="194"/>
      </w:pPr>
      <w:rPr>
        <w:rFonts w:hint="default"/>
      </w:rPr>
    </w:lvl>
    <w:lvl w:ilvl="4" w:tentative="0">
      <w:start w:val="1"/>
      <w:numFmt w:val="bullet"/>
      <w:lvlText w:val="•"/>
      <w:lvlJc w:val="left"/>
      <w:pPr>
        <w:ind w:left="5708" w:hanging="194"/>
      </w:pPr>
      <w:rPr>
        <w:rFonts w:hint="default"/>
      </w:rPr>
    </w:lvl>
    <w:lvl w:ilvl="5" w:tentative="0">
      <w:start w:val="1"/>
      <w:numFmt w:val="bullet"/>
      <w:lvlText w:val="•"/>
      <w:lvlJc w:val="left"/>
      <w:pPr>
        <w:ind w:left="6740" w:hanging="194"/>
      </w:pPr>
      <w:rPr>
        <w:rFonts w:hint="default"/>
      </w:rPr>
    </w:lvl>
    <w:lvl w:ilvl="6" w:tentative="0">
      <w:start w:val="1"/>
      <w:numFmt w:val="bullet"/>
      <w:lvlText w:val="•"/>
      <w:lvlJc w:val="left"/>
      <w:pPr>
        <w:ind w:left="7772" w:hanging="194"/>
      </w:pPr>
      <w:rPr>
        <w:rFonts w:hint="default"/>
      </w:rPr>
    </w:lvl>
    <w:lvl w:ilvl="7" w:tentative="0">
      <w:start w:val="1"/>
      <w:numFmt w:val="bullet"/>
      <w:lvlText w:val="•"/>
      <w:lvlJc w:val="left"/>
      <w:pPr>
        <w:ind w:left="8804" w:hanging="194"/>
      </w:pPr>
      <w:rPr>
        <w:rFonts w:hint="default"/>
      </w:rPr>
    </w:lvl>
    <w:lvl w:ilvl="8" w:tentative="0">
      <w:start w:val="1"/>
      <w:numFmt w:val="bullet"/>
      <w:lvlText w:val="•"/>
      <w:lvlJc w:val="left"/>
      <w:pPr>
        <w:ind w:left="9836" w:hanging="194"/>
      </w:pPr>
      <w:rPr>
        <w:rFonts w:hint="default"/>
      </w:rPr>
    </w:lvl>
  </w:abstractNum>
  <w:abstractNum w:abstractNumId="1">
    <w:nsid w:val="0053208E"/>
    <w:multiLevelType w:val="multilevel"/>
    <w:tmpl w:val="0053208E"/>
    <w:lvl w:ilvl="0" w:tentative="0">
      <w:start w:val="2"/>
      <w:numFmt w:val="decimal"/>
      <w:lvlText w:val="%1"/>
      <w:lvlJc w:val="left"/>
      <w:pPr>
        <w:ind w:left="1330" w:hanging="284"/>
        <w:jc w:val="left"/>
      </w:pPr>
      <w:rPr>
        <w:rFonts w:hint="default" w:ascii="Arial Black" w:hAnsi="Arial Black" w:eastAsia="Arial Black"/>
        <w:b/>
        <w:bCs/>
        <w:color w:val="333333"/>
        <w:w w:val="85"/>
        <w:sz w:val="34"/>
        <w:szCs w:val="34"/>
      </w:rPr>
    </w:lvl>
    <w:lvl w:ilvl="1" w:tentative="0">
      <w:start w:val="2"/>
      <w:numFmt w:val="decimal"/>
      <w:lvlText w:val="%1.%2"/>
      <w:lvlJc w:val="left"/>
      <w:pPr>
        <w:ind w:left="1540" w:hanging="494"/>
        <w:jc w:val="left"/>
      </w:pPr>
      <w:rPr>
        <w:rFonts w:hint="default" w:ascii="Arial Black" w:hAnsi="Arial Black" w:eastAsia="Arial Black"/>
        <w:b/>
        <w:bCs/>
        <w:color w:val="333333"/>
        <w:w w:val="86"/>
        <w:sz w:val="29"/>
        <w:szCs w:val="29"/>
      </w:rPr>
    </w:lvl>
    <w:lvl w:ilvl="2" w:tentative="0">
      <w:start w:val="1"/>
      <w:numFmt w:val="bullet"/>
      <w:lvlText w:val="•"/>
      <w:lvlJc w:val="left"/>
      <w:pPr>
        <w:ind w:left="2691" w:hanging="494"/>
      </w:pPr>
      <w:rPr>
        <w:rFonts w:hint="default"/>
      </w:rPr>
    </w:lvl>
    <w:lvl w:ilvl="3" w:tentative="0">
      <w:start w:val="1"/>
      <w:numFmt w:val="bullet"/>
      <w:lvlText w:val="•"/>
      <w:lvlJc w:val="left"/>
      <w:pPr>
        <w:ind w:left="3842" w:hanging="494"/>
      </w:pPr>
      <w:rPr>
        <w:rFonts w:hint="default"/>
      </w:rPr>
    </w:lvl>
    <w:lvl w:ilvl="4" w:tentative="0">
      <w:start w:val="1"/>
      <w:numFmt w:val="bullet"/>
      <w:lvlText w:val="•"/>
      <w:lvlJc w:val="left"/>
      <w:pPr>
        <w:ind w:left="4993" w:hanging="494"/>
      </w:pPr>
      <w:rPr>
        <w:rFonts w:hint="default"/>
      </w:rPr>
    </w:lvl>
    <w:lvl w:ilvl="5" w:tentative="0">
      <w:start w:val="1"/>
      <w:numFmt w:val="bullet"/>
      <w:lvlText w:val="•"/>
      <w:lvlJc w:val="left"/>
      <w:pPr>
        <w:ind w:left="6144" w:hanging="494"/>
      </w:pPr>
      <w:rPr>
        <w:rFonts w:hint="default"/>
      </w:rPr>
    </w:lvl>
    <w:lvl w:ilvl="6" w:tentative="0">
      <w:start w:val="1"/>
      <w:numFmt w:val="bullet"/>
      <w:lvlText w:val="•"/>
      <w:lvlJc w:val="left"/>
      <w:pPr>
        <w:ind w:left="7295" w:hanging="494"/>
      </w:pPr>
      <w:rPr>
        <w:rFonts w:hint="default"/>
      </w:rPr>
    </w:lvl>
    <w:lvl w:ilvl="7" w:tentative="0">
      <w:start w:val="1"/>
      <w:numFmt w:val="bullet"/>
      <w:lvlText w:val="•"/>
      <w:lvlJc w:val="left"/>
      <w:pPr>
        <w:ind w:left="8446" w:hanging="494"/>
      </w:pPr>
      <w:rPr>
        <w:rFonts w:hint="default"/>
      </w:rPr>
    </w:lvl>
    <w:lvl w:ilvl="8" w:tentative="0">
      <w:start w:val="1"/>
      <w:numFmt w:val="bullet"/>
      <w:lvlText w:val="•"/>
      <w:lvlJc w:val="left"/>
      <w:pPr>
        <w:ind w:left="9597" w:hanging="494"/>
      </w:pPr>
      <w:rPr>
        <w:rFonts w:hint="default"/>
      </w:rPr>
    </w:lvl>
  </w:abstractNum>
  <w:abstractNum w:abstractNumId="2">
    <w:nsid w:val="59ADCABA"/>
    <w:multiLevelType w:val="multilevel"/>
    <w:tmpl w:val="59ADCABA"/>
    <w:lvl w:ilvl="0" w:tentative="0">
      <w:start w:val="5"/>
      <w:numFmt w:val="decimal"/>
      <w:lvlText w:val="%1"/>
      <w:lvlJc w:val="left"/>
      <w:pPr>
        <w:ind w:left="1667" w:hanging="620"/>
        <w:jc w:val="left"/>
      </w:pPr>
      <w:rPr>
        <w:rFonts w:hint="default"/>
      </w:rPr>
    </w:lvl>
    <w:lvl w:ilvl="1" w:tentative="0">
      <w:start w:val="2"/>
      <w:numFmt w:val="decimal"/>
      <w:lvlText w:val="%1.%2"/>
      <w:lvlJc w:val="left"/>
      <w:pPr>
        <w:ind w:left="1667" w:hanging="620"/>
        <w:jc w:val="left"/>
      </w:pPr>
      <w:rPr>
        <w:rFonts w:hint="default"/>
      </w:rPr>
    </w:lvl>
    <w:lvl w:ilvl="2" w:tentative="0">
      <w:start w:val="3"/>
      <w:numFmt w:val="decimal"/>
      <w:lvlText w:val="%1.%2.%3"/>
      <w:lvlJc w:val="left"/>
      <w:pPr>
        <w:ind w:left="1667" w:hanging="620"/>
        <w:jc w:val="left"/>
      </w:pPr>
      <w:rPr>
        <w:rFonts w:hint="default" w:ascii="Arial Black" w:hAnsi="Arial Black" w:eastAsia="Arial Black"/>
        <w:b/>
        <w:bCs/>
        <w:color w:val="333333"/>
        <w:w w:val="86"/>
        <w:sz w:val="24"/>
        <w:szCs w:val="24"/>
      </w:rPr>
    </w:lvl>
    <w:lvl w:ilvl="3" w:tentative="0">
      <w:start w:val="1"/>
      <w:numFmt w:val="bullet"/>
      <w:lvlText w:val="•"/>
      <w:lvlJc w:val="left"/>
      <w:pPr>
        <w:ind w:left="4732" w:hanging="620"/>
      </w:pPr>
      <w:rPr>
        <w:rFonts w:hint="default"/>
      </w:rPr>
    </w:lvl>
    <w:lvl w:ilvl="4" w:tentative="0">
      <w:start w:val="1"/>
      <w:numFmt w:val="bullet"/>
      <w:lvlText w:val="•"/>
      <w:lvlJc w:val="left"/>
      <w:pPr>
        <w:ind w:left="5756" w:hanging="620"/>
      </w:pPr>
      <w:rPr>
        <w:rFonts w:hint="default"/>
      </w:rPr>
    </w:lvl>
    <w:lvl w:ilvl="5" w:tentative="0">
      <w:start w:val="1"/>
      <w:numFmt w:val="bullet"/>
      <w:lvlText w:val="•"/>
      <w:lvlJc w:val="left"/>
      <w:pPr>
        <w:ind w:left="6780" w:hanging="620"/>
      </w:pPr>
      <w:rPr>
        <w:rFonts w:hint="default"/>
      </w:rPr>
    </w:lvl>
    <w:lvl w:ilvl="6" w:tentative="0">
      <w:start w:val="1"/>
      <w:numFmt w:val="bullet"/>
      <w:lvlText w:val="•"/>
      <w:lvlJc w:val="left"/>
      <w:pPr>
        <w:ind w:left="7804" w:hanging="620"/>
      </w:pPr>
      <w:rPr>
        <w:rFonts w:hint="default"/>
      </w:rPr>
    </w:lvl>
    <w:lvl w:ilvl="7" w:tentative="0">
      <w:start w:val="1"/>
      <w:numFmt w:val="bullet"/>
      <w:lvlText w:val="•"/>
      <w:lvlJc w:val="left"/>
      <w:pPr>
        <w:ind w:left="8828" w:hanging="620"/>
      </w:pPr>
      <w:rPr>
        <w:rFonts w:hint="default"/>
      </w:rPr>
    </w:lvl>
    <w:lvl w:ilvl="8" w:tentative="0">
      <w:start w:val="1"/>
      <w:numFmt w:val="bullet"/>
      <w:lvlText w:val="•"/>
      <w:lvlJc w:val="left"/>
      <w:pPr>
        <w:ind w:left="9852" w:hanging="62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useFELayout/>
    <w:compatSetting w:name="compatibilityMode" w:uri="http://schemas.microsoft.com/office/word" w:val="12"/>
  </w:compat>
  <w:rsids>
    <w:rsidRoot w:val="00000000"/>
    <w:rsid w:val="0005790B"/>
    <w:rsid w:val="1AAF191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pacing w:after="0" w:line="240"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1"/>
    <w:pPr>
      <w:ind w:left="1047"/>
      <w:outlineLvl w:val="1"/>
    </w:pPr>
    <w:rPr>
      <w:rFonts w:ascii="微软雅黑" w:hAnsi="微软雅黑" w:eastAsia="微软雅黑"/>
      <w:b/>
      <w:bCs/>
      <w:sz w:val="34"/>
      <w:szCs w:val="34"/>
    </w:rPr>
  </w:style>
  <w:style w:type="paragraph" w:styleId="3">
    <w:name w:val="heading 2"/>
    <w:basedOn w:val="1"/>
    <w:next w:val="1"/>
    <w:qFormat/>
    <w:uiPriority w:val="1"/>
    <w:pPr>
      <w:ind w:left="1047"/>
      <w:outlineLvl w:val="2"/>
    </w:pPr>
    <w:rPr>
      <w:rFonts w:ascii="Arial Black" w:hAnsi="Arial Black" w:eastAsia="Arial Black"/>
      <w:b/>
      <w:bCs/>
      <w:sz w:val="29"/>
      <w:szCs w:val="29"/>
    </w:rPr>
  </w:style>
  <w:style w:type="paragraph" w:styleId="4">
    <w:name w:val="heading 3"/>
    <w:basedOn w:val="1"/>
    <w:next w:val="1"/>
    <w:qFormat/>
    <w:uiPriority w:val="1"/>
    <w:pPr>
      <w:ind w:left="1047"/>
      <w:outlineLvl w:val="3"/>
    </w:pPr>
    <w:rPr>
      <w:rFonts w:ascii="Arial Black" w:hAnsi="Arial Black" w:eastAsia="Arial Black"/>
      <w:b/>
      <w:bCs/>
      <w:sz w:val="24"/>
      <w:szCs w:val="24"/>
    </w:rPr>
  </w:style>
  <w:style w:type="paragraph" w:styleId="5">
    <w:name w:val="heading 4"/>
    <w:basedOn w:val="1"/>
    <w:next w:val="1"/>
    <w:qFormat/>
    <w:uiPriority w:val="1"/>
    <w:pPr>
      <w:ind w:left="1047"/>
      <w:outlineLvl w:val="4"/>
    </w:pPr>
    <w:rPr>
      <w:rFonts w:ascii="微软雅黑" w:hAnsi="微软雅黑" w:eastAsia="微软雅黑"/>
      <w:b/>
      <w:bCs/>
      <w:sz w:val="19"/>
      <w:szCs w:val="19"/>
    </w:rPr>
  </w:style>
  <w:style w:type="character" w:default="1" w:styleId="8">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ind w:left="1047"/>
    </w:pPr>
    <w:rPr>
      <w:rFonts w:ascii="微软雅黑" w:hAnsi="微软雅黑" w:eastAsia="微软雅黑"/>
      <w:sz w:val="19"/>
      <w:szCs w:val="19"/>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style>
  <w:style w:type="paragraph" w:customStyle="1" w:styleId="11">
    <w:name w:val="Table Paragraph"/>
    <w:basedOn w:val="1"/>
    <w:qFormat/>
    <w:uiPriority w:val="1"/>
  </w:style>
</w:styles>
</file>

<file path=word/_rels/document.xml.rels><?xml version="1.0" encoding="UTF-8" standalone="yes"?>
<Relationships xmlns="http://schemas.openxmlformats.org/package/2006/relationships"><Relationship Id="rId99" Type="http://schemas.openxmlformats.org/officeDocument/2006/relationships/image" Target="media/image31.png"/><Relationship Id="rId98" Type="http://schemas.openxmlformats.org/officeDocument/2006/relationships/image" Target="media/image30.png"/><Relationship Id="rId97" Type="http://schemas.openxmlformats.org/officeDocument/2006/relationships/image" Target="media/image29.jpeg"/><Relationship Id="rId96" Type="http://schemas.openxmlformats.org/officeDocument/2006/relationships/image" Target="media/image28.jpeg"/><Relationship Id="rId95" Type="http://schemas.openxmlformats.org/officeDocument/2006/relationships/image" Target="media/image27.png"/><Relationship Id="rId94" Type="http://schemas.openxmlformats.org/officeDocument/2006/relationships/image" Target="media/image26.jpeg"/><Relationship Id="rId93" Type="http://schemas.openxmlformats.org/officeDocument/2006/relationships/image" Target="media/image25.png"/><Relationship Id="rId92" Type="http://schemas.openxmlformats.org/officeDocument/2006/relationships/image" Target="media/image24.png"/><Relationship Id="rId91" Type="http://schemas.openxmlformats.org/officeDocument/2006/relationships/image" Target="media/image23.jpeg"/><Relationship Id="rId90" Type="http://schemas.openxmlformats.org/officeDocument/2006/relationships/image" Target="media/image22.png"/><Relationship Id="rId9" Type="http://schemas.openxmlformats.org/officeDocument/2006/relationships/header" Target="header3.xml"/><Relationship Id="rId89" Type="http://schemas.openxmlformats.org/officeDocument/2006/relationships/image" Target="media/image21.png"/><Relationship Id="rId88" Type="http://schemas.openxmlformats.org/officeDocument/2006/relationships/image" Target="media/image20.jpeg"/><Relationship Id="rId87" Type="http://schemas.openxmlformats.org/officeDocument/2006/relationships/image" Target="media/image19.jpeg"/><Relationship Id="rId86" Type="http://schemas.openxmlformats.org/officeDocument/2006/relationships/image" Target="media/image18.jpeg"/><Relationship Id="rId85" Type="http://schemas.openxmlformats.org/officeDocument/2006/relationships/image" Target="media/image17.jpeg"/><Relationship Id="rId84" Type="http://schemas.openxmlformats.org/officeDocument/2006/relationships/image" Target="media/image16.png"/><Relationship Id="rId83" Type="http://schemas.openxmlformats.org/officeDocument/2006/relationships/image" Target="media/image15.png"/><Relationship Id="rId82" Type="http://schemas.openxmlformats.org/officeDocument/2006/relationships/image" Target="media/image14.png"/><Relationship Id="rId81" Type="http://schemas.openxmlformats.org/officeDocument/2006/relationships/image" Target="media/image13.png"/><Relationship Id="rId80" Type="http://schemas.openxmlformats.org/officeDocument/2006/relationships/image" Target="media/image12.png"/><Relationship Id="rId8" Type="http://schemas.openxmlformats.org/officeDocument/2006/relationships/footer" Target="footer2.xml"/><Relationship Id="rId79" Type="http://schemas.openxmlformats.org/officeDocument/2006/relationships/image" Target="media/image11.png"/><Relationship Id="rId78" Type="http://schemas.openxmlformats.org/officeDocument/2006/relationships/image" Target="media/image10.jpeg"/><Relationship Id="rId77" Type="http://schemas.openxmlformats.org/officeDocument/2006/relationships/image" Target="media/image9.png"/><Relationship Id="rId76" Type="http://schemas.openxmlformats.org/officeDocument/2006/relationships/image" Target="media/image8.jpeg"/><Relationship Id="rId75" Type="http://schemas.openxmlformats.org/officeDocument/2006/relationships/image" Target="media/image7.jpeg"/><Relationship Id="rId74" Type="http://schemas.openxmlformats.org/officeDocument/2006/relationships/image" Target="media/image1.jpeg"/><Relationship Id="rId73" Type="http://schemas.openxmlformats.org/officeDocument/2006/relationships/image" Target="media/image6.jpeg"/><Relationship Id="rId72" Type="http://schemas.openxmlformats.org/officeDocument/2006/relationships/image" Target="media/image5.jpeg"/><Relationship Id="rId71" Type="http://schemas.openxmlformats.org/officeDocument/2006/relationships/image" Target="media/image4.jpeg"/><Relationship Id="rId70" Type="http://schemas.openxmlformats.org/officeDocument/2006/relationships/image" Target="media/image3.png"/><Relationship Id="rId7" Type="http://schemas.openxmlformats.org/officeDocument/2006/relationships/header" Target="header2.xml"/><Relationship Id="rId69" Type="http://schemas.openxmlformats.org/officeDocument/2006/relationships/theme" Target="theme/theme1.xml"/><Relationship Id="rId68" Type="http://schemas.openxmlformats.org/officeDocument/2006/relationships/footer" Target="footer30.xml"/><Relationship Id="rId67" Type="http://schemas.openxmlformats.org/officeDocument/2006/relationships/header" Target="header34.xml"/><Relationship Id="rId66" Type="http://schemas.openxmlformats.org/officeDocument/2006/relationships/footer" Target="footer29.xml"/><Relationship Id="rId65" Type="http://schemas.openxmlformats.org/officeDocument/2006/relationships/header" Target="header33.xml"/><Relationship Id="rId64" Type="http://schemas.openxmlformats.org/officeDocument/2006/relationships/header" Target="header32.xml"/><Relationship Id="rId63" Type="http://schemas.openxmlformats.org/officeDocument/2006/relationships/header" Target="header31.xml"/><Relationship Id="rId62" Type="http://schemas.openxmlformats.org/officeDocument/2006/relationships/footer" Target="footer28.xml"/><Relationship Id="rId61" Type="http://schemas.openxmlformats.org/officeDocument/2006/relationships/header" Target="header30.xml"/><Relationship Id="rId60" Type="http://schemas.openxmlformats.org/officeDocument/2006/relationships/footer" Target="footer27.xml"/><Relationship Id="rId6" Type="http://schemas.openxmlformats.org/officeDocument/2006/relationships/footer" Target="footer1.xml"/><Relationship Id="rId59" Type="http://schemas.openxmlformats.org/officeDocument/2006/relationships/header" Target="header29.xml"/><Relationship Id="rId58" Type="http://schemas.openxmlformats.org/officeDocument/2006/relationships/footer" Target="footer26.xml"/><Relationship Id="rId57" Type="http://schemas.openxmlformats.org/officeDocument/2006/relationships/header" Target="header28.xml"/><Relationship Id="rId56" Type="http://schemas.openxmlformats.org/officeDocument/2006/relationships/footer" Target="footer25.xml"/><Relationship Id="rId55" Type="http://schemas.openxmlformats.org/officeDocument/2006/relationships/header" Target="header27.xml"/><Relationship Id="rId54" Type="http://schemas.openxmlformats.org/officeDocument/2006/relationships/footer" Target="footer24.xml"/><Relationship Id="rId53" Type="http://schemas.openxmlformats.org/officeDocument/2006/relationships/header" Target="header26.xml"/><Relationship Id="rId52" Type="http://schemas.openxmlformats.org/officeDocument/2006/relationships/header" Target="header25.xml"/><Relationship Id="rId51" Type="http://schemas.openxmlformats.org/officeDocument/2006/relationships/footer" Target="footer23.xml"/><Relationship Id="rId50" Type="http://schemas.openxmlformats.org/officeDocument/2006/relationships/header" Target="header24.xml"/><Relationship Id="rId5" Type="http://schemas.openxmlformats.org/officeDocument/2006/relationships/header" Target="header1.xml"/><Relationship Id="rId49" Type="http://schemas.openxmlformats.org/officeDocument/2006/relationships/footer" Target="footer22.xml"/><Relationship Id="rId48" Type="http://schemas.openxmlformats.org/officeDocument/2006/relationships/header" Target="header23.xml"/><Relationship Id="rId47" Type="http://schemas.openxmlformats.org/officeDocument/2006/relationships/footer" Target="footer21.xml"/><Relationship Id="rId46" Type="http://schemas.openxmlformats.org/officeDocument/2006/relationships/header" Target="header22.xml"/><Relationship Id="rId45" Type="http://schemas.openxmlformats.org/officeDocument/2006/relationships/footer" Target="footer20.xml"/><Relationship Id="rId44" Type="http://schemas.openxmlformats.org/officeDocument/2006/relationships/header" Target="header21.xml"/><Relationship Id="rId43" Type="http://schemas.openxmlformats.org/officeDocument/2006/relationships/footer" Target="footer19.xml"/><Relationship Id="rId42" Type="http://schemas.openxmlformats.org/officeDocument/2006/relationships/header" Target="header20.xml"/><Relationship Id="rId41" Type="http://schemas.openxmlformats.org/officeDocument/2006/relationships/footer" Target="footer18.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header" Target="header18.xml"/><Relationship Id="rId37" Type="http://schemas.openxmlformats.org/officeDocument/2006/relationships/footer" Target="footer16.xml"/><Relationship Id="rId36" Type="http://schemas.openxmlformats.org/officeDocument/2006/relationships/header" Target="header17.xml"/><Relationship Id="rId35" Type="http://schemas.openxmlformats.org/officeDocument/2006/relationships/footer" Target="footer15.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header" Target="header15.xml"/><Relationship Id="rId31" Type="http://schemas.openxmlformats.org/officeDocument/2006/relationships/footer" Target="footer13.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6" Type="http://schemas.openxmlformats.org/officeDocument/2006/relationships/fontTable" Target="fontTable.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45.jpeg"/><Relationship Id="rId112" Type="http://schemas.openxmlformats.org/officeDocument/2006/relationships/image" Target="media/image44.png"/><Relationship Id="rId111" Type="http://schemas.openxmlformats.org/officeDocument/2006/relationships/image" Target="media/image43.png"/><Relationship Id="rId110" Type="http://schemas.openxmlformats.org/officeDocument/2006/relationships/image" Target="media/image42.jpeg"/><Relationship Id="rId11" Type="http://schemas.openxmlformats.org/officeDocument/2006/relationships/header" Target="header4.xml"/><Relationship Id="rId109" Type="http://schemas.openxmlformats.org/officeDocument/2006/relationships/image" Target="media/image41.png"/><Relationship Id="rId108" Type="http://schemas.openxmlformats.org/officeDocument/2006/relationships/image" Target="media/image40.png"/><Relationship Id="rId107" Type="http://schemas.openxmlformats.org/officeDocument/2006/relationships/image" Target="media/image39.png"/><Relationship Id="rId106" Type="http://schemas.openxmlformats.org/officeDocument/2006/relationships/image" Target="media/image38.png"/><Relationship Id="rId105" Type="http://schemas.openxmlformats.org/officeDocument/2006/relationships/image" Target="media/image37.png"/><Relationship Id="rId104" Type="http://schemas.openxmlformats.org/officeDocument/2006/relationships/image" Target="media/image36.png"/><Relationship Id="rId103" Type="http://schemas.openxmlformats.org/officeDocument/2006/relationships/image" Target="media/image35.jpeg"/><Relationship Id="rId102" Type="http://schemas.openxmlformats.org/officeDocument/2006/relationships/image" Target="media/image34.png"/><Relationship Id="rId101" Type="http://schemas.openxmlformats.org/officeDocument/2006/relationships/image" Target="media/image33.png"/><Relationship Id="rId100" Type="http://schemas.openxmlformats.org/officeDocument/2006/relationships/image" Target="media/image32.jpeg"/><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s>
</file>

<file path=word/_rels/footer17.xml.rels><?xml version="1.0" encoding="UTF-8" standalone="yes"?>
<Relationships xmlns="http://schemas.openxmlformats.org/package/2006/relationships"><Relationship Id="rId1" Type="http://schemas.openxmlformats.org/officeDocument/2006/relationships/image" Target="media/image2.png"/></Relationships>
</file>

<file path=word/_rels/footer18.xml.rels><?xml version="1.0" encoding="UTF-8" standalone="yes"?>
<Relationships xmlns="http://schemas.openxmlformats.org/package/2006/relationships"><Relationship Id="rId1" Type="http://schemas.openxmlformats.org/officeDocument/2006/relationships/image" Target="media/image2.png"/></Relationships>
</file>

<file path=word/_rels/footer19.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20.xml.rels><?xml version="1.0" encoding="UTF-8" standalone="yes"?>
<Relationships xmlns="http://schemas.openxmlformats.org/package/2006/relationships"><Relationship Id="rId1" Type="http://schemas.openxmlformats.org/officeDocument/2006/relationships/image" Target="media/image2.png"/></Relationships>
</file>

<file path=word/_rels/footer21.xml.rels><?xml version="1.0" encoding="UTF-8" standalone="yes"?>
<Relationships xmlns="http://schemas.openxmlformats.org/package/2006/relationships"><Relationship Id="rId1" Type="http://schemas.openxmlformats.org/officeDocument/2006/relationships/image" Target="media/image2.png"/></Relationships>
</file>

<file path=word/_rels/footer22.xml.rels><?xml version="1.0" encoding="UTF-8" standalone="yes"?>
<Relationships xmlns="http://schemas.openxmlformats.org/package/2006/relationships"><Relationship Id="rId1" Type="http://schemas.openxmlformats.org/officeDocument/2006/relationships/image" Target="media/image2.png"/></Relationships>
</file>

<file path=word/_rels/footer23.xml.rels><?xml version="1.0" encoding="UTF-8" standalone="yes"?>
<Relationships xmlns="http://schemas.openxmlformats.org/package/2006/relationships"><Relationship Id="rId1" Type="http://schemas.openxmlformats.org/officeDocument/2006/relationships/image" Target="media/image2.png"/></Relationships>
</file>

<file path=word/_rels/footer24.xml.rels><?xml version="1.0" encoding="UTF-8" standalone="yes"?>
<Relationships xmlns="http://schemas.openxmlformats.org/package/2006/relationships"><Relationship Id="rId1" Type="http://schemas.openxmlformats.org/officeDocument/2006/relationships/image" Target="media/image2.png"/></Relationships>
</file>

<file path=word/_rels/footer25.xml.rels><?xml version="1.0" encoding="UTF-8" standalone="yes"?>
<Relationships xmlns="http://schemas.openxmlformats.org/package/2006/relationships"><Relationship Id="rId1" Type="http://schemas.openxmlformats.org/officeDocument/2006/relationships/image" Target="media/image2.png"/></Relationships>
</file>

<file path=word/_rels/footer26.xml.rels><?xml version="1.0" encoding="UTF-8" standalone="yes"?>
<Relationships xmlns="http://schemas.openxmlformats.org/package/2006/relationships"><Relationship Id="rId1" Type="http://schemas.openxmlformats.org/officeDocument/2006/relationships/image" Target="media/image2.png"/></Relationships>
</file>

<file path=word/_rels/footer27.xml.rels><?xml version="1.0" encoding="UTF-8" standalone="yes"?>
<Relationships xmlns="http://schemas.openxmlformats.org/package/2006/relationships"><Relationship Id="rId1" Type="http://schemas.openxmlformats.org/officeDocument/2006/relationships/image" Target="media/image2.png"/></Relationships>
</file>

<file path=word/_rels/footer28.xml.rels><?xml version="1.0" encoding="UTF-8" standalone="yes"?>
<Relationships xmlns="http://schemas.openxmlformats.org/package/2006/relationships"><Relationship Id="rId1" Type="http://schemas.openxmlformats.org/officeDocument/2006/relationships/image" Target="media/image2.png"/></Relationships>
</file>

<file path=word/_rels/footer29.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30.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1" Type="http://schemas.openxmlformats.org/officeDocument/2006/relationships/image" Target="media/image1.jpeg"/></Relationships>
</file>

<file path=word/_rels/header3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1026"/>
    <customShpInfo spid="_x0000_s1029"/>
    <customShpInfo spid="_x0000_s1028"/>
    <customShpInfo spid="_x0000_s1031"/>
    <customShpInfo spid="_x0000_s1030"/>
    <customShpInfo spid="_x0000_s1033"/>
    <customShpInfo spid="_x0000_s1032"/>
    <customShpInfo spid="_x0000_s1035"/>
    <customShpInfo spid="_x0000_s1034"/>
    <customShpInfo spid="_x0000_s1037"/>
    <customShpInfo spid="_x0000_s1036"/>
    <customShpInfo spid="_x0000_s1039"/>
    <customShpInfo spid="_x0000_s1038"/>
    <customShpInfo spid="_x0000_s1041"/>
    <customShpInfo spid="_x0000_s1040"/>
    <customShpInfo spid="_x0000_s1043"/>
    <customShpInfo spid="_x0000_s1042"/>
    <customShpInfo spid="_x0000_s1045"/>
    <customShpInfo spid="_x0000_s1044"/>
    <customShpInfo spid="_x0000_s1047"/>
    <customShpInfo spid="_x0000_s1046"/>
    <customShpInfo spid="_x0000_s1049"/>
    <customShpInfo spid="_x0000_s1050"/>
    <customShpInfo spid="_x0000_s1048"/>
    <customShpInfo spid="_x0000_s1027"/>
    <customShpInfo spid="_x0000_s1051"/>
    <customShpInfo spid="_x0000_s1053"/>
    <customShpInfo spid="_x0000_s1054"/>
    <customShpInfo spid="_x0000_s1055"/>
    <customShpInfo spid="_x0000_s1052"/>
    <customShpInfo spid="_x0000_s1056"/>
    <customShpInfo spid="_x0000_s1058"/>
    <customShpInfo spid="_x0000_s1059"/>
    <customShpInfo spid="_x0000_s1061"/>
    <customShpInfo spid="_x0000_s1060"/>
    <customShpInfo spid="_x0000_s1063"/>
    <customShpInfo spid="_x0000_s1062"/>
    <customShpInfo spid="_x0000_s1065"/>
    <customShpInfo spid="_x0000_s1064"/>
    <customShpInfo spid="_x0000_s1067"/>
    <customShpInfo spid="_x0000_s1066"/>
    <customShpInfo spid="_x0000_s1069"/>
    <customShpInfo spid="_x0000_s1068"/>
    <customShpInfo spid="_x0000_s1071"/>
    <customShpInfo spid="_x0000_s1072"/>
    <customShpInfo spid="_x0000_s1070"/>
    <customShpInfo spid="_x0000_s1057"/>
    <customShpInfo spid="_x0000_s1073"/>
    <customShpInfo spid="_x0000_s1076"/>
    <customShpInfo spid="_x0000_s1075"/>
    <customShpInfo spid="_x0000_s1078"/>
    <customShpInfo spid="_x0000_s1077"/>
    <customShpInfo spid="_x0000_s1080"/>
    <customShpInfo spid="_x0000_s1079"/>
    <customShpInfo spid="_x0000_s1082"/>
    <customShpInfo spid="_x0000_s1081"/>
    <customShpInfo spid="_x0000_s1084"/>
    <customShpInfo spid="_x0000_s1083"/>
    <customShpInfo spid="_x0000_s1086"/>
    <customShpInfo spid="_x0000_s1085"/>
    <customShpInfo spid="_x0000_s1088"/>
    <customShpInfo spid="_x0000_s1087"/>
    <customShpInfo spid="_x0000_s1090"/>
    <customShpInfo spid="_x0000_s1089"/>
    <customShpInfo spid="_x0000_s1092"/>
    <customShpInfo spid="_x0000_s1091"/>
    <customShpInfo spid="_x0000_s1094"/>
    <customShpInfo spid="_x0000_s1093"/>
    <customShpInfo spid="_x0000_s1096"/>
    <customShpInfo spid="_x0000_s1095"/>
    <customShpInfo spid="_x0000_s1098"/>
    <customShpInfo spid="_x0000_s1097"/>
    <customShpInfo spid="_x0000_s1100"/>
    <customShpInfo spid="_x0000_s1099"/>
    <customShpInfo spid="_x0000_s1102"/>
    <customShpInfo spid="_x0000_s1101"/>
    <customShpInfo spid="_x0000_s1104"/>
    <customShpInfo spid="_x0000_s1103"/>
    <customShpInfo spid="_x0000_s1106"/>
    <customShpInfo spid="_x0000_s1105"/>
    <customShpInfo spid="_x0000_s1108"/>
    <customShpInfo spid="_x0000_s1107"/>
    <customShpInfo spid="_x0000_s1110"/>
    <customShpInfo spid="_x0000_s1109"/>
    <customShpInfo spid="_x0000_s1112"/>
    <customShpInfo spid="_x0000_s1111"/>
    <customShpInfo spid="_x0000_s1114"/>
    <customShpInfo spid="_x0000_s1113"/>
    <customShpInfo spid="_x0000_s1116"/>
    <customShpInfo spid="_x0000_s1115"/>
    <customShpInfo spid="_x0000_s1118"/>
    <customShpInfo spid="_x0000_s1117"/>
    <customShpInfo spid="_x0000_s1120"/>
    <customShpInfo spid="_x0000_s1119"/>
    <customShpInfo spid="_x0000_s1122"/>
    <customShpInfo spid="_x0000_s1121"/>
    <customShpInfo spid="_x0000_s1124"/>
    <customShpInfo spid="_x0000_s1123"/>
    <customShpInfo spid="_x0000_s1126"/>
    <customShpInfo spid="_x0000_s1125"/>
    <customShpInfo spid="_x0000_s1128"/>
    <customShpInfo spid="_x0000_s1127"/>
    <customShpInfo spid="_x0000_s1130"/>
    <customShpInfo spid="_x0000_s1131"/>
    <customShpInfo spid="_x0000_s1132"/>
    <customShpInfo spid="_x0000_s1129"/>
    <customShpInfo spid="_x0000_s1074"/>
    <customShpInfo spid="_x0000_s1133"/>
    <customShpInfo spid="_x0000_s1136"/>
    <customShpInfo spid="_x0000_s1137"/>
    <customShpInfo spid="_x0000_s1135"/>
    <customShpInfo spid="_x0000_s1139"/>
    <customShpInfo spid="_x0000_s1140"/>
    <customShpInfo spid="_x0000_s1138"/>
    <customShpInfo spid="_x0000_s1134"/>
    <customShpInfo spid="_x0000_s1141"/>
    <customShpInfo spid="_x0000_s1144"/>
    <customShpInfo spid="_x0000_s1143"/>
    <customShpInfo spid="_x0000_s1146"/>
    <customShpInfo spid="_x0000_s1147"/>
    <customShpInfo spid="_x0000_s1145"/>
    <customShpInfo spid="_x0000_s1149"/>
    <customShpInfo spid="_x0000_s1148"/>
    <customShpInfo spid="_x0000_s1151"/>
    <customShpInfo spid="_x0000_s1150"/>
    <customShpInfo spid="_x0000_s1153"/>
    <customShpInfo spid="_x0000_s1152"/>
    <customShpInfo spid="_x0000_s1155"/>
    <customShpInfo spid="_x0000_s1154"/>
    <customShpInfo spid="_x0000_s1157"/>
    <customShpInfo spid="_x0000_s1156"/>
    <customShpInfo spid="_x0000_s1159"/>
    <customShpInfo spid="_x0000_s1160"/>
    <customShpInfo spid="_x0000_s1158"/>
    <customShpInfo spid="_x0000_s1142"/>
    <customShpInfo spid="_x0000_s1161"/>
    <customShpInfo spid="_x0000_s1162"/>
    <customShpInfo spid="_x0000_s1163"/>
    <customShpInfo spid="_x0000_s1164"/>
    <customShpInfo spid="_x0000_s1165"/>
    <customShpInfo spid="_x0000_s1167"/>
    <customShpInfo spid="_x0000_s1168"/>
    <customShpInfo spid="_x0000_s1169"/>
    <customShpInfo spid="_x0000_s1171"/>
    <customShpInfo spid="_x0000_s1170"/>
    <customShpInfo spid="_x0000_s1173"/>
    <customShpInfo spid="_x0000_s1172"/>
    <customShpInfo spid="_x0000_s1175"/>
    <customShpInfo spid="_x0000_s1174"/>
    <customShpInfo spid="_x0000_s1177"/>
    <customShpInfo spid="_x0000_s1176"/>
    <customShpInfo spid="_x0000_s1179"/>
    <customShpInfo spid="_x0000_s1178"/>
    <customShpInfo spid="_x0000_s1181"/>
    <customShpInfo spid="_x0000_s1180"/>
    <customShpInfo spid="_x0000_s1183"/>
    <customShpInfo spid="_x0000_s1184"/>
    <customShpInfo spid="_x0000_s1182"/>
    <customShpInfo spid="_x0000_s1166"/>
    <customShpInfo spid="_x0000_s1185"/>
    <customShpInfo spid="_x0000_s1187"/>
    <customShpInfo spid="_x0000_s1188"/>
    <customShpInfo spid="_x0000_s1189"/>
    <customShpInfo spid="_x0000_s1191"/>
    <customShpInfo spid="_x0000_s1192"/>
    <customShpInfo spid="_x0000_s1190"/>
    <customShpInfo spid="_x0000_s1194"/>
    <customShpInfo spid="_x0000_s1193"/>
    <customShpInfo spid="_x0000_s1196"/>
    <customShpInfo spid="_x0000_s1195"/>
    <customShpInfo spid="_x0000_s1198"/>
    <customShpInfo spid="_x0000_s1199"/>
    <customShpInfo spid="_x0000_s1197"/>
    <customShpInfo spid="_x0000_s1186"/>
    <customShpInfo spid="_x0000_s1200"/>
    <customShpInfo spid="_x0000_s1201"/>
    <customShpInfo spid="_x0000_s1202"/>
    <customShpInfo spid="_x0000_s1205"/>
    <customShpInfo spid="_x0000_s1204"/>
    <customShpInfo spid="_x0000_s1207"/>
    <customShpInfo spid="_x0000_s1206"/>
    <customShpInfo spid="_x0000_s1209"/>
    <customShpInfo spid="_x0000_s1208"/>
    <customShpInfo spid="_x0000_s1211"/>
    <customShpInfo spid="_x0000_s1210"/>
    <customShpInfo spid="_x0000_s1213"/>
    <customShpInfo spid="_x0000_s1212"/>
    <customShpInfo spid="_x0000_s1215"/>
    <customShpInfo spid="_x0000_s1216"/>
    <customShpInfo spid="_x0000_s1217"/>
    <customShpInfo spid="_x0000_s1214"/>
    <customShpInfo spid="_x0000_s1203"/>
    <customShpInfo spid="_x0000_s1218"/>
    <customShpInfo spid="_x0000_s1219"/>
    <customShpInfo spid="_x0000_s1220"/>
    <customShpInfo spid="_x0000_s1221"/>
    <customShpInfo spid="_x0000_s1223"/>
    <customShpInfo spid="_x0000_s1224"/>
    <customShpInfo spid="_x0000_s1225"/>
    <customShpInfo spid="_x0000_s1226"/>
    <customShpInfo spid="_x0000_s1227"/>
    <customShpInfo spid="_x0000_s1222"/>
    <customShpInfo spid="_x0000_s1228"/>
    <customShpInfo spid="_x0000_s1229"/>
    <customShpInfo spid="_x0000_s1230"/>
    <customShpInfo spid="_x0000_s1233"/>
    <customShpInfo spid="_x0000_s1232"/>
    <customShpInfo spid="_x0000_s1235"/>
    <customShpInfo spid="_x0000_s1236"/>
    <customShpInfo spid="_x0000_s1234"/>
    <customShpInfo spid="_x0000_s1238"/>
    <customShpInfo spid="_x0000_s1237"/>
    <customShpInfo spid="_x0000_s1240"/>
    <customShpInfo spid="_x0000_s1239"/>
    <customShpInfo spid="_x0000_s1242"/>
    <customShpInfo spid="_x0000_s1241"/>
    <customShpInfo spid="_x0000_s1244"/>
    <customShpInfo spid="_x0000_s1243"/>
    <customShpInfo spid="_x0000_s1246"/>
    <customShpInfo spid="_x0000_s1245"/>
    <customShpInfo spid="_x0000_s1248"/>
    <customShpInfo spid="_x0000_s1247"/>
    <customShpInfo spid="_x0000_s1250"/>
    <customShpInfo spid="_x0000_s1251"/>
    <customShpInfo spid="_x0000_s1249"/>
    <customShpInfo spid="_x0000_s1231"/>
    <customShpInfo spid="_x0000_s1252"/>
    <customShpInfo spid="_x0000_s1253"/>
    <customShpInfo spid="_x0000_s1254"/>
    <customShpInfo spid="_x0000_s1257"/>
    <customShpInfo spid="_x0000_s1256"/>
    <customShpInfo spid="_x0000_s1259"/>
    <customShpInfo spid="_x0000_s1258"/>
    <customShpInfo spid="_x0000_s1261"/>
    <customShpInfo spid="_x0000_s1262"/>
    <customShpInfo spid="_x0000_s1260"/>
    <customShpInfo spid="_x0000_s1264"/>
    <customShpInfo spid="_x0000_s1263"/>
    <customShpInfo spid="_x0000_s1266"/>
    <customShpInfo spid="_x0000_s1267"/>
    <customShpInfo spid="_x0000_s1265"/>
    <customShpInfo spid="_x0000_s1255"/>
    <customShpInfo spid="_x0000_s1268"/>
    <customShpInfo spid="_x0000_s1269"/>
    <customShpInfo spid="_x0000_s1271"/>
    <customShpInfo spid="_x0000_s1272"/>
    <customShpInfo spid="_x0000_s1273"/>
    <customShpInfo spid="_x0000_s1270"/>
    <customShpInfo spid="_x0000_s1274"/>
    <customShpInfo spid="_x0000_s1276"/>
    <customShpInfo spid="_x0000_s1278"/>
    <customShpInfo spid="_x0000_s1279"/>
    <customShpInfo spid="_x0000_s1277"/>
    <customShpInfo spid="_x0000_s1275"/>
    <customShpInfo spid="_x0000_s1280"/>
    <customShpInfo spid="_x0000_s1281"/>
    <customShpInfo spid="_x0000_s1284"/>
    <customShpInfo spid="_x0000_s1285"/>
    <customShpInfo spid="_x0000_s1283"/>
    <customShpInfo spid="_x0000_s1287"/>
    <customShpInfo spid="_x0000_s1288"/>
    <customShpInfo spid="_x0000_s1289"/>
    <customShpInfo spid="_x0000_s1286"/>
    <customShpInfo spid="_x0000_s1282"/>
    <customShpInfo spid="_x0000_s1290"/>
    <customShpInfo spid="_x0000_s1293"/>
    <customShpInfo spid="_x0000_s1292"/>
    <customShpInfo spid="_x0000_s1295"/>
    <customShpInfo spid="_x0000_s1296"/>
    <customShpInfo spid="_x0000_s1297"/>
    <customShpInfo spid="_x0000_s1298"/>
    <customShpInfo spid="_x0000_s1294"/>
    <customShpInfo spid="_x0000_s1291"/>
    <customShpInfo spid="_x0000_s1299"/>
    <customShpInfo spid="_x0000_s1302"/>
    <customShpInfo spid="_x0000_s1301"/>
    <customShpInfo spid="_x0000_s1304"/>
    <customShpInfo spid="_x0000_s1305"/>
    <customShpInfo spid="_x0000_s1303"/>
    <customShpInfo spid="_x0000_s1307"/>
    <customShpInfo spid="_x0000_s1306"/>
    <customShpInfo spid="_x0000_s1309"/>
    <customShpInfo spid="_x0000_s1310"/>
    <customShpInfo spid="_x0000_s1308"/>
    <customShpInfo spid="_x0000_s1312"/>
    <customShpInfo spid="_x0000_s1311"/>
    <customShpInfo spid="_x0000_s1314"/>
    <customShpInfo spid="_x0000_s1315"/>
    <customShpInfo spid="_x0000_s1313"/>
    <customShpInfo spid="_x0000_s1300"/>
    <customShpInfo spid="_x0000_s1316"/>
    <customShpInfo spid="_x0000_s1317"/>
    <customShpInfo spid="_x0000_s1319"/>
    <customShpInfo spid="_x0000_s1320"/>
    <customShpInfo spid="_x0000_s1321"/>
    <customShpInfo spid="_x0000_s1323"/>
    <customShpInfo spid="_x0000_s1324"/>
    <customShpInfo spid="_x0000_s1322"/>
    <customShpInfo spid="_x0000_s1318"/>
    <customShpInfo spid="_x0000_s1325"/>
    <customShpInfo spid="_x0000_s1327"/>
    <customShpInfo spid="_x0000_s1328"/>
    <customShpInfo spid="_x0000_s1329"/>
    <customShpInfo spid="_x0000_s1331"/>
    <customShpInfo spid="_x0000_s1332"/>
    <customShpInfo spid="_x0000_s1333"/>
    <customShpInfo spid="_x0000_s1330"/>
    <customShpInfo spid="_x0000_s1326"/>
    <customShpInfo spid="_x0000_s1334"/>
    <customShpInfo spid="_x0000_s1337"/>
    <customShpInfo spid="_x0000_s1338"/>
    <customShpInfo spid="_x0000_s1339"/>
    <customShpInfo spid="_x0000_s1340"/>
    <customShpInfo spid="_x0000_s1336"/>
    <customShpInfo spid="_x0000_s1335"/>
    <customShpInfo spid="_x0000_s1341"/>
    <customShpInfo spid="_x0000_s1342"/>
    <customShpInfo spid="_x0000_s1344"/>
    <customShpInfo spid="_x0000_s1345"/>
    <customShpInfo spid="_x0000_s1346"/>
    <customShpInfo spid="_x0000_s1348"/>
    <customShpInfo spid="_x0000_s1349"/>
    <customShpInfo spid="_x0000_s1347"/>
    <customShpInfo spid="_x0000_s1343"/>
    <customShpInfo spid="_x0000_s1350"/>
    <customShpInfo spid="_x0000_s1353"/>
    <customShpInfo spid="_x0000_s1352"/>
    <customShpInfo spid="_x0000_s1355"/>
    <customShpInfo spid="_x0000_s1356"/>
    <customShpInfo spid="_x0000_s1354"/>
    <customShpInfo spid="_x0000_s1358"/>
    <customShpInfo spid="_x0000_s1359"/>
    <customShpInfo spid="_x0000_s1357"/>
    <customShpInfo spid="_x0000_s1351"/>
    <customShpInfo spid="_x0000_s1360"/>
    <customShpInfo spid="_x0000_s1361"/>
    <customShpInfo spid="_x0000_s1364"/>
    <customShpInfo spid="_x0000_s1365"/>
    <customShpInfo spid="_x0000_s1363"/>
    <customShpInfo spid="_x0000_s1367"/>
    <customShpInfo spid="_x0000_s1366"/>
    <customShpInfo spid="_x0000_s1369"/>
    <customShpInfo spid="_x0000_s1370"/>
    <customShpInfo spid="_x0000_s1368"/>
    <customShpInfo spid="_x0000_s1362"/>
    <customShpInfo spid="_x0000_s1371"/>
    <customShpInfo spid="_x0000_s1372"/>
    <customShpInfo spid="_x0000_s1373"/>
    <customShpInfo spid="_x0000_s1375"/>
    <customShpInfo spid="_x0000_s1376"/>
    <customShpInfo spid="_x0000_s1377"/>
    <customShpInfo spid="_x0000_s1374"/>
    <customShpInfo spid="_x0000_s1378"/>
    <customShpInfo spid="_x0000_s1380"/>
    <customShpInfo spid="_x0000_s1381"/>
    <customShpInfo spid="_x0000_s1382"/>
    <customShpInfo spid="_x0000_s1379"/>
    <customShpInfo spid="_x0000_s1383"/>
    <customShpInfo spid="_x0000_s1385"/>
    <customShpInfo spid="_x0000_s1386"/>
    <customShpInfo spid="_x0000_s1387"/>
    <customShpInfo spid="_x0000_s1384"/>
    <customShpInfo spid="_x0000_s1388"/>
    <customShpInfo spid="_x0000_s1389"/>
    <customShpInfo spid="_x0000_s1391"/>
    <customShpInfo spid="_x0000_s1392"/>
    <customShpInfo spid="_x0000_s1393"/>
    <customShpInfo spid="_x0000_s1395"/>
    <customShpInfo spid="_x0000_s1396"/>
    <customShpInfo spid="_x0000_s1394"/>
    <customShpInfo spid="_x0000_s1390"/>
    <customShpInfo spid="_x0000_s1397"/>
    <customShpInfo spid="_x0000_s1398"/>
    <customShpInfo spid="_x0000_s1401"/>
    <customShpInfo spid="_x0000_s1400"/>
    <customShpInfo spid="_x0000_s1403"/>
    <customShpInfo spid="_x0000_s1404"/>
    <customShpInfo spid="_x0000_s1405"/>
    <customShpInfo spid="_x0000_s1402"/>
    <customShpInfo spid="_x0000_s1399"/>
    <customShpInfo spid="_x0000_s1406"/>
    <customShpInfo spid="_x0000_s1407"/>
    <customShpInfo spid="_x0000_s1410"/>
    <customShpInfo spid="_x0000_s1409"/>
    <customShpInfo spid="_x0000_s1412"/>
    <customShpInfo spid="_x0000_s1413"/>
    <customShpInfo spid="_x0000_s1411"/>
    <customShpInfo spid="_x0000_s1408"/>
    <customShpInfo spid="_x0000_s1414"/>
    <customShpInfo spid="_x0000_s1415"/>
    <customShpInfo spid="_x0000_s1418"/>
    <customShpInfo spid="_x0000_s1417"/>
    <customShpInfo spid="_x0000_s1420"/>
    <customShpInfo spid="_x0000_s1419"/>
    <customShpInfo spid="_x0000_s1422"/>
    <customShpInfo spid="_x0000_s1423"/>
    <customShpInfo spid="_x0000_s1421"/>
    <customShpInfo spid="_x0000_s1416"/>
    <customShpInfo spid="_x0000_s1424"/>
    <customShpInfo spid="_x0000_s1425"/>
    <customShpInfo spid="_x0000_s1426"/>
    <customShpInfo spid="_x0000_s1427"/>
    <customShpInfo spid="_x0000_s1428"/>
    <customShpInfo spid="_x0000_s1429"/>
    <customShpInfo spid="_x0000_s1430"/>
    <customShpInfo spid="_x0000_s1433"/>
    <customShpInfo spid="_x0000_s1432"/>
    <customShpInfo spid="_x0000_s1435"/>
    <customShpInfo spid="_x0000_s1434"/>
    <customShpInfo spid="_x0000_s1437"/>
    <customShpInfo spid="_x0000_s1438"/>
    <customShpInfo spid="_x0000_s1439"/>
    <customShpInfo spid="_x0000_s1436"/>
    <customShpInfo spid="_x0000_s1431"/>
    <customShpInfo spid="_x0000_s1440"/>
    <customShpInfo spid="_x0000_s1441"/>
    <customShpInfo spid="_x0000_s1442"/>
    <customShpInfo spid="_x0000_s1445"/>
    <customShpInfo spid="_x0000_s1446"/>
    <customShpInfo spid="_x0000_s1444"/>
    <customShpInfo spid="_x0000_s1448"/>
    <customShpInfo spid="_x0000_s1449"/>
    <customShpInfo spid="_x0000_s1447"/>
    <customShpInfo spid="_x0000_s1443"/>
    <customShpInfo spid="_x0000_s1450"/>
    <customShpInfo spid="_x0000_s1451"/>
    <customShpInfo spid="_x0000_s1452"/>
    <customShpInfo spid="_x0000_s1453"/>
    <customShpInfo spid="_x0000_s1454"/>
    <customShpInfo spid="_x0000_s1455"/>
    <customShpInfo spid="_x0000_s1458"/>
    <customShpInfo spid="_x0000_s1459"/>
    <customShpInfo spid="_x0000_s1460"/>
    <customShpInfo spid="_x0000_s1457"/>
    <customShpInfo spid="_x0000_s1456"/>
    <customShpInfo spid="_x0000_s1463"/>
    <customShpInfo spid="_x0000_s1462"/>
    <customShpInfo spid="_x0000_s1465"/>
    <customShpInfo spid="_x0000_s1466"/>
    <customShpInfo spid="_x0000_s1464"/>
    <customShpInfo spid="_x0000_s1461"/>
    <customShpInfo spid="_x0000_s1467"/>
    <customShpInfo spid="_x0000_s1469"/>
    <customShpInfo spid="_x0000_s1470"/>
    <customShpInfo spid="_x0000_s1471"/>
    <customShpInfo spid="_x0000_s1472"/>
    <customShpInfo spid="_x0000_s1468"/>
    <customShpInfo spid="_x0000_s1473"/>
    <customShpInfo spid="_x0000_s1474"/>
    <customShpInfo spid="_x0000_s1475"/>
    <customShpInfo spid="_x0000_s1476"/>
    <customShpInfo spid="_x0000_s1479"/>
    <customShpInfo spid="_x0000_s1478"/>
    <customShpInfo spid="_x0000_s1481"/>
    <customShpInfo spid="_x0000_s1480"/>
    <customShpInfo spid="_x0000_s1483"/>
    <customShpInfo spid="_x0000_s1482"/>
    <customShpInfo spid="_x0000_s1485"/>
    <customShpInfo spid="_x0000_s1486"/>
    <customShpInfo spid="_x0000_s1484"/>
    <customShpInfo spid="_x0000_s1488"/>
    <customShpInfo spid="_x0000_s1489"/>
    <customShpInfo spid="_x0000_s1487"/>
    <customShpInfo spid="_x0000_s1477"/>
    <customShpInfo spid="_x0000_s1490"/>
    <customShpInfo spid="_x0000_s1491"/>
    <customShpInfo spid="_x0000_s1492"/>
    <customShpInfo spid="_x0000_s1495"/>
    <customShpInfo spid="_x0000_s1493"/>
    <customShpInfo spid="_x0000_s1494"/>
    <customShpInfo spid="_x0000_s1496"/>
    <customShpInfo spid="_x0000_s1497"/>
    <customShpInfo spid="_x0000_s1499"/>
    <customShpInfo spid="_x0000_s1500"/>
    <customShpInfo spid="_x0000_s1501"/>
    <customShpInfo spid="_x0000_s1502"/>
    <customShpInfo spid="_x0000_s1498"/>
    <customShpInfo spid="_x0000_s1503"/>
    <customShpInfo spid="_x0000_s1504"/>
    <customShpInfo spid="_x0000_s1505"/>
    <customShpInfo spid="_x0000_s1506"/>
    <customShpInfo spid="_x0000_s1509"/>
    <customShpInfo spid="_x0000_s1508"/>
    <customShpInfo spid="_x0000_s1511"/>
    <customShpInfo spid="_x0000_s1512"/>
    <customShpInfo spid="_x0000_s1513"/>
    <customShpInfo spid="_x0000_s1510"/>
    <customShpInfo spid="_x0000_s1507"/>
    <customShpInfo spid="_x0000_s1514"/>
    <customShpInfo spid="_x0000_s1515"/>
    <customShpInfo spid="_x0000_s1516"/>
    <customShpInfo spid="_x0000_s1517"/>
    <customShpInfo spid="_x0000_s1519"/>
    <customShpInfo spid="_x0000_s1520"/>
    <customShpInfo spid="_x0000_s1521"/>
    <customShpInfo spid="_x0000_s1518"/>
    <customShpInfo spid="_x0000_s1522"/>
    <customShpInfo spid="_x0000_s1523"/>
    <customShpInfo spid="_x0000_s1525"/>
    <customShpInfo spid="_x0000_s1526"/>
    <customShpInfo spid="_x0000_s1527"/>
    <customShpInfo spid="_x0000_s1524"/>
    <customShpInfo spid="_x0000_s15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TotalTime>209</TotalTime>
  <ScaleCrop>false</ScaleCrop>
  <LinksUpToDate>false</LinksUpToDate>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2021-10-04T21:39:00Z</dcterms:created>
  <dc:creator>Edision</dc:creator>
  <cp:lastModifiedBy>Edision</cp:lastModifiedBy>
  <dcterms:modified xsi:type="dcterms:W3CDTF">2021-10-05T12:54:59Z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2019-10-31T00:00:00Z</vt:filetime>
  </property>
  <property fmtid="{D5CDD505-2E9C-101B-9397-08002B2CF9AE}" pid="3" name="Creator">
    <vt:lpwstr>Typora</vt:lpwstr>
  </property>
  <property fmtid="{D5CDD505-2E9C-101B-9397-08002B2CF9AE}" pid="4" name="LastSaved">
    <vt:filetime>2021-10-04T00:00:00Z</vt:filetime>
  </property>
  <property fmtid="{D5CDD505-2E9C-101B-9397-08002B2CF9AE}" pid="5" name="KSOProductBuildVer">
    <vt:lpwstr>2052-11.1.0.10938</vt:lpwstr>
  </property>
  <property fmtid="{D5CDD505-2E9C-101B-9397-08002B2CF9AE}" pid="6" name="ICV">
    <vt:lpwstr>658DF7478E38441B88E9813DBF17291C</vt:lpwstr>
  </property>
</Properties>
</file>